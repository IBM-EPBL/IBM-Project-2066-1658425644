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A09E3" w14:textId="73E467C1" w:rsidR="00477B2D" w:rsidRDefault="00000000">
      <w:pPr>
        <w:pStyle w:val="Heading1"/>
        <w:spacing w:line="372" w:lineRule="auto"/>
        <w:ind w:right="1026"/>
      </w:pPr>
      <w:r>
        <w:t>REAL-TIME</w:t>
      </w:r>
      <w:r>
        <w:rPr>
          <w:spacing w:val="-12"/>
        </w:rPr>
        <w:t xml:space="preserve"> </w:t>
      </w:r>
      <w:r>
        <w:t>COMMUNICATION</w:t>
      </w:r>
      <w:r>
        <w:rPr>
          <w:spacing w:val="-11"/>
        </w:rPr>
        <w:t xml:space="preserve"> </w:t>
      </w:r>
      <w:r>
        <w:t>SYSTEM</w:t>
      </w:r>
      <w:r>
        <w:rPr>
          <w:spacing w:val="-11"/>
        </w:rPr>
        <w:t xml:space="preserve"> </w:t>
      </w:r>
      <w:r>
        <w:t>POWERED</w:t>
      </w:r>
      <w:r>
        <w:rPr>
          <w:spacing w:val="-11"/>
        </w:rPr>
        <w:t xml:space="preserve"> </w:t>
      </w:r>
      <w:r>
        <w:t>BY</w:t>
      </w:r>
      <w:r>
        <w:rPr>
          <w:spacing w:val="-11"/>
        </w:rPr>
        <w:t xml:space="preserve"> </w:t>
      </w:r>
      <w:r>
        <w:t>AI</w:t>
      </w:r>
      <w:r>
        <w:rPr>
          <w:spacing w:val="-77"/>
        </w:rPr>
        <w:t xml:space="preserve"> </w:t>
      </w:r>
      <w:r>
        <w:t>FOR</w:t>
      </w:r>
      <w:r>
        <w:rPr>
          <w:spacing w:val="-2"/>
        </w:rPr>
        <w:t xml:space="preserve"> </w:t>
      </w:r>
      <w:proofErr w:type="gramStart"/>
      <w:r>
        <w:t>SPECIALLY</w:t>
      </w:r>
      <w:proofErr w:type="gramEnd"/>
      <w:r>
        <w:rPr>
          <w:spacing w:val="-2"/>
        </w:rPr>
        <w:t xml:space="preserve"> </w:t>
      </w:r>
      <w:r>
        <w:t>ABLED</w:t>
      </w:r>
    </w:p>
    <w:p w14:paraId="1C6D5119" w14:textId="28CCFAD5" w:rsidR="00574489" w:rsidRDefault="00574489" w:rsidP="00574489"/>
    <w:p w14:paraId="5ABF938C" w14:textId="028C375B" w:rsidR="00574489" w:rsidRDefault="00574489" w:rsidP="00574489"/>
    <w:p w14:paraId="58345B33" w14:textId="6B9B95C2" w:rsidR="00574489" w:rsidRDefault="00574489" w:rsidP="00574489"/>
    <w:p w14:paraId="4ACD2957" w14:textId="3BB7BDCE" w:rsidR="00574489" w:rsidRDefault="00574489" w:rsidP="00574489"/>
    <w:p w14:paraId="12F96174" w14:textId="041C5BE9" w:rsidR="00574489" w:rsidRDefault="00574489" w:rsidP="00574489"/>
    <w:p w14:paraId="4EFEB909" w14:textId="1D0D5B60" w:rsidR="00574489" w:rsidRDefault="00574489" w:rsidP="00574489"/>
    <w:p w14:paraId="247721D5" w14:textId="0959A573" w:rsidR="00574489" w:rsidRDefault="00574489" w:rsidP="00574489"/>
    <w:p w14:paraId="4F2CE1AD" w14:textId="07DA8CD5" w:rsidR="00574489" w:rsidRDefault="00574489" w:rsidP="00574489"/>
    <w:p w14:paraId="665978D4" w14:textId="117D58BA" w:rsidR="00574489" w:rsidRDefault="00574489" w:rsidP="00574489"/>
    <w:p w14:paraId="10C186C7" w14:textId="6B5C4467" w:rsidR="00574489" w:rsidRDefault="00574489" w:rsidP="00574489"/>
    <w:p w14:paraId="21DB4038" w14:textId="71E99527" w:rsidR="00574489" w:rsidRDefault="00574489" w:rsidP="00574489">
      <w:pPr>
        <w:ind w:left="859" w:right="898"/>
        <w:jc w:val="center"/>
        <w:rPr>
          <w:b/>
          <w:sz w:val="20"/>
        </w:rPr>
      </w:pPr>
      <w:r>
        <w:rPr>
          <w:b/>
          <w:sz w:val="32"/>
        </w:rPr>
        <w:t>TEAM</w:t>
      </w:r>
      <w:r>
        <w:rPr>
          <w:b/>
          <w:spacing w:val="-6"/>
          <w:sz w:val="32"/>
        </w:rPr>
        <w:t xml:space="preserve"> </w:t>
      </w:r>
      <w:r>
        <w:rPr>
          <w:b/>
          <w:sz w:val="32"/>
        </w:rPr>
        <w:t>ID</w:t>
      </w:r>
      <w:r>
        <w:rPr>
          <w:b/>
          <w:spacing w:val="-5"/>
          <w:sz w:val="32"/>
        </w:rPr>
        <w:t xml:space="preserve"> </w:t>
      </w:r>
      <w:r>
        <w:rPr>
          <w:sz w:val="32"/>
        </w:rPr>
        <w:t>-</w:t>
      </w:r>
      <w:r>
        <w:rPr>
          <w:spacing w:val="-6"/>
          <w:sz w:val="32"/>
        </w:rPr>
        <w:t xml:space="preserve"> </w:t>
      </w:r>
      <w:r w:rsidRPr="00574489">
        <w:rPr>
          <w:b/>
          <w:sz w:val="32"/>
        </w:rPr>
        <w:t>PNT2022TMID08592</w:t>
      </w:r>
    </w:p>
    <w:p w14:paraId="733B7830" w14:textId="77777777" w:rsidR="00574489" w:rsidRDefault="00574489" w:rsidP="00574489">
      <w:pPr>
        <w:pStyle w:val="BodyText"/>
        <w:rPr>
          <w:b/>
          <w:sz w:val="20"/>
        </w:rPr>
      </w:pPr>
    </w:p>
    <w:p w14:paraId="4B7EAD17" w14:textId="77777777" w:rsidR="00574489" w:rsidRDefault="00574489" w:rsidP="00574489">
      <w:pPr>
        <w:pStyle w:val="BodyText"/>
        <w:rPr>
          <w:b/>
          <w:sz w:val="20"/>
        </w:rPr>
      </w:pPr>
    </w:p>
    <w:p w14:paraId="55C33BAC" w14:textId="77777777" w:rsidR="00574489" w:rsidRDefault="00574489" w:rsidP="00574489">
      <w:pPr>
        <w:pStyle w:val="BodyText"/>
        <w:rPr>
          <w:b/>
          <w:sz w:val="20"/>
        </w:rPr>
      </w:pPr>
    </w:p>
    <w:p w14:paraId="3DD51A0A" w14:textId="77777777" w:rsidR="00574489" w:rsidRDefault="00574489" w:rsidP="00574489">
      <w:pPr>
        <w:pStyle w:val="BodyText"/>
        <w:rPr>
          <w:b/>
          <w:sz w:val="20"/>
        </w:rPr>
      </w:pPr>
    </w:p>
    <w:p w14:paraId="3354C255" w14:textId="77777777" w:rsidR="00574489" w:rsidRDefault="00574489" w:rsidP="00574489">
      <w:pPr>
        <w:pStyle w:val="BodyText"/>
        <w:rPr>
          <w:b/>
          <w:sz w:val="20"/>
        </w:rPr>
      </w:pPr>
    </w:p>
    <w:p w14:paraId="55B00268" w14:textId="77777777" w:rsidR="00574489" w:rsidRDefault="00574489" w:rsidP="00574489">
      <w:pPr>
        <w:pStyle w:val="BodyText"/>
        <w:rPr>
          <w:b/>
          <w:sz w:val="20"/>
        </w:rPr>
      </w:pPr>
    </w:p>
    <w:p w14:paraId="5C592D37" w14:textId="77777777" w:rsidR="00574489" w:rsidRDefault="00574489" w:rsidP="00574489">
      <w:pPr>
        <w:pStyle w:val="BodyText"/>
        <w:rPr>
          <w:b/>
          <w:sz w:val="20"/>
        </w:rPr>
      </w:pPr>
    </w:p>
    <w:p w14:paraId="64288439" w14:textId="77777777" w:rsidR="00574489" w:rsidRDefault="00574489" w:rsidP="00574489">
      <w:pPr>
        <w:pStyle w:val="BodyText"/>
        <w:rPr>
          <w:b/>
          <w:sz w:val="20"/>
        </w:rPr>
      </w:pPr>
    </w:p>
    <w:p w14:paraId="01657878" w14:textId="77777777" w:rsidR="00574489" w:rsidRDefault="00574489" w:rsidP="00574489">
      <w:pPr>
        <w:pStyle w:val="BodyText"/>
        <w:spacing w:before="4"/>
        <w:rPr>
          <w:b/>
          <w:sz w:val="21"/>
        </w:rPr>
      </w:pPr>
    </w:p>
    <w:tbl>
      <w:tblPr>
        <w:tblW w:w="0" w:type="auto"/>
        <w:tblInd w:w="9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85"/>
        <w:gridCol w:w="4005"/>
        <w:gridCol w:w="4410"/>
      </w:tblGrid>
      <w:tr w:rsidR="00574489" w14:paraId="0B918C57" w14:textId="77777777" w:rsidTr="00FC5B26">
        <w:trPr>
          <w:trHeight w:val="419"/>
        </w:trPr>
        <w:tc>
          <w:tcPr>
            <w:tcW w:w="885" w:type="dxa"/>
          </w:tcPr>
          <w:p w14:paraId="2CCB4D71" w14:textId="77777777" w:rsidR="00574489" w:rsidRDefault="00574489" w:rsidP="00FC5B26">
            <w:pPr>
              <w:pStyle w:val="TableParagraph"/>
              <w:spacing w:line="262" w:lineRule="exact"/>
              <w:ind w:left="97"/>
              <w:rPr>
                <w:sz w:val="24"/>
              </w:rPr>
            </w:pPr>
            <w:proofErr w:type="spellStart"/>
            <w:r>
              <w:rPr>
                <w:sz w:val="24"/>
              </w:rPr>
              <w:t>S.No</w:t>
            </w:r>
            <w:proofErr w:type="spellEnd"/>
            <w:r>
              <w:rPr>
                <w:sz w:val="24"/>
              </w:rPr>
              <w:t>.</w:t>
            </w:r>
          </w:p>
        </w:tc>
        <w:tc>
          <w:tcPr>
            <w:tcW w:w="4005" w:type="dxa"/>
          </w:tcPr>
          <w:p w14:paraId="0E66A439" w14:textId="77777777" w:rsidR="00574489" w:rsidRDefault="00574489" w:rsidP="00FC5B26">
            <w:pPr>
              <w:pStyle w:val="TableParagraph"/>
              <w:spacing w:line="262" w:lineRule="exact"/>
              <w:ind w:left="97"/>
              <w:rPr>
                <w:sz w:val="24"/>
              </w:rPr>
            </w:pPr>
            <w:r>
              <w:rPr>
                <w:sz w:val="24"/>
              </w:rPr>
              <w:t>TEAM MEMBERS</w:t>
            </w:r>
          </w:p>
        </w:tc>
        <w:tc>
          <w:tcPr>
            <w:tcW w:w="4410" w:type="dxa"/>
          </w:tcPr>
          <w:p w14:paraId="12B6D838" w14:textId="77777777" w:rsidR="00574489" w:rsidRDefault="00574489" w:rsidP="00FC5B26">
            <w:pPr>
              <w:pStyle w:val="TableParagraph"/>
              <w:spacing w:line="262" w:lineRule="exact"/>
              <w:ind w:left="97"/>
              <w:rPr>
                <w:sz w:val="24"/>
              </w:rPr>
            </w:pPr>
            <w:r>
              <w:rPr>
                <w:sz w:val="24"/>
              </w:rPr>
              <w:t>REGISTER NUMBER</w:t>
            </w:r>
          </w:p>
        </w:tc>
      </w:tr>
      <w:tr w:rsidR="00574489" w14:paraId="0212886D" w14:textId="77777777" w:rsidTr="00FC5B26">
        <w:trPr>
          <w:trHeight w:val="374"/>
        </w:trPr>
        <w:tc>
          <w:tcPr>
            <w:tcW w:w="885" w:type="dxa"/>
          </w:tcPr>
          <w:p w14:paraId="69C192F9" w14:textId="77777777" w:rsidR="00574489" w:rsidRDefault="00574489" w:rsidP="00FC5B26">
            <w:pPr>
              <w:pStyle w:val="TableParagraph"/>
              <w:spacing w:line="243" w:lineRule="exact"/>
              <w:ind w:left="97"/>
            </w:pPr>
            <w:r>
              <w:t>1</w:t>
            </w:r>
          </w:p>
        </w:tc>
        <w:tc>
          <w:tcPr>
            <w:tcW w:w="4005" w:type="dxa"/>
          </w:tcPr>
          <w:p w14:paraId="423046D7" w14:textId="153996B5" w:rsidR="00574489" w:rsidRDefault="00574489" w:rsidP="00FC5B26">
            <w:pPr>
              <w:pStyle w:val="TableParagraph"/>
              <w:spacing w:line="243" w:lineRule="exact"/>
              <w:ind w:left="97"/>
            </w:pPr>
            <w:r>
              <w:rPr>
                <w:spacing w:val="-2"/>
              </w:rPr>
              <w:t>P</w:t>
            </w:r>
            <w:r>
              <w:rPr>
                <w:spacing w:val="-2"/>
              </w:rPr>
              <w:t xml:space="preserve">RAVEEN </w:t>
            </w:r>
            <w:r>
              <w:rPr>
                <w:spacing w:val="-2"/>
              </w:rPr>
              <w:t>KUMAR</w:t>
            </w:r>
            <w:r>
              <w:rPr>
                <w:spacing w:val="33"/>
              </w:rPr>
              <w:t xml:space="preserve"> </w:t>
            </w:r>
            <w:r>
              <w:rPr>
                <w:spacing w:val="-2"/>
              </w:rPr>
              <w:t>S</w:t>
            </w:r>
            <w:r>
              <w:rPr>
                <w:spacing w:val="-12"/>
              </w:rPr>
              <w:t xml:space="preserve"> </w:t>
            </w:r>
            <w:r>
              <w:rPr>
                <w:spacing w:val="-2"/>
              </w:rPr>
              <w:t>(TL)</w:t>
            </w:r>
          </w:p>
        </w:tc>
        <w:tc>
          <w:tcPr>
            <w:tcW w:w="4410" w:type="dxa"/>
          </w:tcPr>
          <w:p w14:paraId="511A894F" w14:textId="34AAE7B8" w:rsidR="00574489" w:rsidRDefault="00574489" w:rsidP="00FC5B26">
            <w:pPr>
              <w:pStyle w:val="TableParagraph"/>
              <w:spacing w:line="243" w:lineRule="exact"/>
              <w:ind w:left="152"/>
            </w:pPr>
            <w:r>
              <w:t>727619BCS031</w:t>
            </w:r>
          </w:p>
        </w:tc>
      </w:tr>
      <w:tr w:rsidR="00574489" w14:paraId="2EB743A6" w14:textId="77777777" w:rsidTr="00FC5B26">
        <w:trPr>
          <w:trHeight w:val="374"/>
        </w:trPr>
        <w:tc>
          <w:tcPr>
            <w:tcW w:w="885" w:type="dxa"/>
          </w:tcPr>
          <w:p w14:paraId="1C086038" w14:textId="77777777" w:rsidR="00574489" w:rsidRDefault="00574489" w:rsidP="00FC5B26">
            <w:pPr>
              <w:pStyle w:val="TableParagraph"/>
              <w:spacing w:line="243" w:lineRule="exact"/>
              <w:ind w:left="97"/>
            </w:pPr>
            <w:r>
              <w:t>2</w:t>
            </w:r>
          </w:p>
        </w:tc>
        <w:tc>
          <w:tcPr>
            <w:tcW w:w="4005" w:type="dxa"/>
          </w:tcPr>
          <w:p w14:paraId="085FF4AE" w14:textId="45E2EACA" w:rsidR="00574489" w:rsidRDefault="00574489" w:rsidP="00FC5B26">
            <w:pPr>
              <w:pStyle w:val="TableParagraph"/>
              <w:spacing w:line="243" w:lineRule="exact"/>
              <w:ind w:left="97"/>
            </w:pPr>
            <w:r>
              <w:t>SAKTHI KAVIN K</w:t>
            </w:r>
          </w:p>
        </w:tc>
        <w:tc>
          <w:tcPr>
            <w:tcW w:w="4410" w:type="dxa"/>
          </w:tcPr>
          <w:p w14:paraId="643A6165" w14:textId="23F6DE99" w:rsidR="00574489" w:rsidRDefault="00574489" w:rsidP="00FC5B26">
            <w:pPr>
              <w:pStyle w:val="TableParagraph"/>
              <w:spacing w:line="243" w:lineRule="exact"/>
              <w:ind w:left="152"/>
            </w:pPr>
            <w:r>
              <w:t>727619BCS0</w:t>
            </w:r>
            <w:r>
              <w:t>13</w:t>
            </w:r>
          </w:p>
        </w:tc>
      </w:tr>
      <w:tr w:rsidR="00574489" w14:paraId="2FE1918B" w14:textId="77777777" w:rsidTr="00FC5B26">
        <w:trPr>
          <w:trHeight w:val="374"/>
        </w:trPr>
        <w:tc>
          <w:tcPr>
            <w:tcW w:w="885" w:type="dxa"/>
          </w:tcPr>
          <w:p w14:paraId="47AAF69E" w14:textId="77777777" w:rsidR="00574489" w:rsidRDefault="00574489" w:rsidP="00FC5B26">
            <w:pPr>
              <w:pStyle w:val="TableParagraph"/>
              <w:spacing w:line="243" w:lineRule="exact"/>
              <w:ind w:left="97"/>
            </w:pPr>
            <w:r>
              <w:t>3</w:t>
            </w:r>
          </w:p>
        </w:tc>
        <w:tc>
          <w:tcPr>
            <w:tcW w:w="4005" w:type="dxa"/>
          </w:tcPr>
          <w:p w14:paraId="04C3F7E6" w14:textId="37ED2663" w:rsidR="00574489" w:rsidRDefault="00574489" w:rsidP="00FC5B26">
            <w:pPr>
              <w:pStyle w:val="TableParagraph"/>
              <w:spacing w:line="243" w:lineRule="exact"/>
              <w:ind w:left="97"/>
            </w:pPr>
            <w:r>
              <w:t>LOGESH KUMAR S</w:t>
            </w:r>
          </w:p>
        </w:tc>
        <w:tc>
          <w:tcPr>
            <w:tcW w:w="4410" w:type="dxa"/>
          </w:tcPr>
          <w:p w14:paraId="6D09E6A1" w14:textId="5BAF23A2" w:rsidR="00574489" w:rsidRDefault="00574489" w:rsidP="00FC5B26">
            <w:pPr>
              <w:pStyle w:val="TableParagraph"/>
              <w:spacing w:line="243" w:lineRule="exact"/>
              <w:ind w:left="152"/>
            </w:pPr>
            <w:r>
              <w:t>727619BCS0</w:t>
            </w:r>
            <w:r>
              <w:t>35</w:t>
            </w:r>
          </w:p>
        </w:tc>
      </w:tr>
      <w:tr w:rsidR="00574489" w14:paraId="3FB441CF" w14:textId="77777777" w:rsidTr="00FC5B26">
        <w:trPr>
          <w:trHeight w:val="374"/>
        </w:trPr>
        <w:tc>
          <w:tcPr>
            <w:tcW w:w="885" w:type="dxa"/>
          </w:tcPr>
          <w:p w14:paraId="7B99606D" w14:textId="77777777" w:rsidR="00574489" w:rsidRDefault="00574489" w:rsidP="00FC5B26">
            <w:pPr>
              <w:pStyle w:val="TableParagraph"/>
              <w:spacing w:line="243" w:lineRule="exact"/>
              <w:ind w:left="97"/>
            </w:pPr>
            <w:r>
              <w:t>4</w:t>
            </w:r>
          </w:p>
        </w:tc>
        <w:tc>
          <w:tcPr>
            <w:tcW w:w="4005" w:type="dxa"/>
          </w:tcPr>
          <w:p w14:paraId="46153B1F" w14:textId="76F8CC30" w:rsidR="00574489" w:rsidRDefault="00574489" w:rsidP="00FC5B26">
            <w:pPr>
              <w:pStyle w:val="TableParagraph"/>
              <w:spacing w:line="243" w:lineRule="exact"/>
              <w:ind w:left="97"/>
            </w:pPr>
            <w:r>
              <w:rPr>
                <w:spacing w:val="-1"/>
              </w:rPr>
              <w:t>SHIVAPRIYAN K</w:t>
            </w:r>
          </w:p>
        </w:tc>
        <w:tc>
          <w:tcPr>
            <w:tcW w:w="4410" w:type="dxa"/>
          </w:tcPr>
          <w:p w14:paraId="3789E21D" w14:textId="26326A67" w:rsidR="00574489" w:rsidRDefault="00574489" w:rsidP="00FC5B26">
            <w:pPr>
              <w:pStyle w:val="TableParagraph"/>
              <w:spacing w:line="243" w:lineRule="exact"/>
              <w:ind w:left="152"/>
            </w:pPr>
            <w:r>
              <w:t>727619BCS0</w:t>
            </w:r>
            <w:r>
              <w:t>49</w:t>
            </w:r>
          </w:p>
        </w:tc>
      </w:tr>
    </w:tbl>
    <w:p w14:paraId="4DB90187" w14:textId="4D7C7747" w:rsidR="00574489" w:rsidRDefault="00574489" w:rsidP="00574489"/>
    <w:p w14:paraId="3AF8B376" w14:textId="72099972" w:rsidR="00574489" w:rsidRDefault="00574489" w:rsidP="00574489"/>
    <w:p w14:paraId="7550939C" w14:textId="2F3BC8C6" w:rsidR="00574489" w:rsidRDefault="00574489" w:rsidP="00574489"/>
    <w:p w14:paraId="23922C92" w14:textId="39C4B24F" w:rsidR="00574489" w:rsidRDefault="00574489" w:rsidP="00574489"/>
    <w:p w14:paraId="49F94F4C" w14:textId="7C640533" w:rsidR="00574489" w:rsidRDefault="00574489" w:rsidP="00574489"/>
    <w:p w14:paraId="242879A1" w14:textId="3FCED1F5" w:rsidR="00574489" w:rsidRDefault="00574489" w:rsidP="00574489"/>
    <w:p w14:paraId="7C596DE1" w14:textId="0DD954B1" w:rsidR="00574489" w:rsidRDefault="00574489" w:rsidP="00574489"/>
    <w:p w14:paraId="6592B8D4" w14:textId="48C99580" w:rsidR="00574489" w:rsidRDefault="00574489" w:rsidP="00574489"/>
    <w:p w14:paraId="78792C55" w14:textId="5BA6BB1A" w:rsidR="00574489" w:rsidRDefault="00574489" w:rsidP="00574489"/>
    <w:p w14:paraId="2664C8F6" w14:textId="037E4A28" w:rsidR="00574489" w:rsidRDefault="00574489" w:rsidP="00574489"/>
    <w:p w14:paraId="1EEF8A45" w14:textId="66983335" w:rsidR="00574489" w:rsidRDefault="00574489" w:rsidP="00574489"/>
    <w:p w14:paraId="77F176A8" w14:textId="0561F549" w:rsidR="00574489" w:rsidRDefault="00574489" w:rsidP="00574489"/>
    <w:p w14:paraId="1A0B9484" w14:textId="494D38C3" w:rsidR="00574489" w:rsidRDefault="00574489" w:rsidP="00574489"/>
    <w:p w14:paraId="32875C25" w14:textId="0DE6BFFA" w:rsidR="00574489" w:rsidRDefault="00574489" w:rsidP="00574489"/>
    <w:p w14:paraId="685F86B3" w14:textId="33BF79AA" w:rsidR="00574489" w:rsidRDefault="00574489" w:rsidP="00574489"/>
    <w:p w14:paraId="53AB332B" w14:textId="69D6CC3D" w:rsidR="00574489" w:rsidRDefault="00574489" w:rsidP="00574489"/>
    <w:p w14:paraId="70663545" w14:textId="1C16949A" w:rsidR="00574489" w:rsidRDefault="00574489" w:rsidP="00574489"/>
    <w:p w14:paraId="294F873A" w14:textId="6B038725" w:rsidR="00574489" w:rsidRDefault="00574489" w:rsidP="00574489"/>
    <w:p w14:paraId="016496CC" w14:textId="0AF9C96F" w:rsidR="00574489" w:rsidRDefault="00574489" w:rsidP="00574489"/>
    <w:p w14:paraId="2BB15914" w14:textId="4DB32A9F" w:rsidR="00574489" w:rsidRDefault="00574489" w:rsidP="00574489"/>
    <w:p w14:paraId="6D76E97E" w14:textId="05E87320" w:rsidR="00574489" w:rsidRDefault="00574489" w:rsidP="00574489"/>
    <w:p w14:paraId="419538EA" w14:textId="14B53BE2" w:rsidR="00574489" w:rsidRDefault="00574489" w:rsidP="00574489"/>
    <w:p w14:paraId="07C6FC89" w14:textId="77D2C66B" w:rsidR="00574489" w:rsidRDefault="00574489" w:rsidP="00574489"/>
    <w:p w14:paraId="0DDA39E1" w14:textId="77777777" w:rsidR="00574489" w:rsidRDefault="00574489" w:rsidP="00574489">
      <w:pPr>
        <w:pStyle w:val="BodyText"/>
        <w:spacing w:before="2"/>
        <w:rPr>
          <w:b/>
          <w:sz w:val="10"/>
        </w:rPr>
      </w:pPr>
    </w:p>
    <w:p w14:paraId="07EB265D" w14:textId="77777777" w:rsidR="00574489" w:rsidRDefault="00574489" w:rsidP="00574489">
      <w:pPr>
        <w:pStyle w:val="BodyText"/>
        <w:ind w:left="1661"/>
        <w:rPr>
          <w:sz w:val="20"/>
        </w:rPr>
      </w:pPr>
      <w:r>
        <w:rPr>
          <w:noProof/>
          <w:sz w:val="20"/>
        </w:rPr>
        <w:drawing>
          <wp:inline distT="0" distB="0" distL="0" distR="0" wp14:anchorId="12D05E18" wp14:editId="5EB6854D">
            <wp:extent cx="4471393" cy="6497097"/>
            <wp:effectExtent l="0" t="0" r="0" b="0"/>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471393" cy="6497097"/>
                    </a:xfrm>
                    <a:prstGeom prst="rect">
                      <a:avLst/>
                    </a:prstGeom>
                  </pic:spPr>
                </pic:pic>
              </a:graphicData>
            </a:graphic>
          </wp:inline>
        </w:drawing>
      </w:r>
    </w:p>
    <w:p w14:paraId="632B650C" w14:textId="77777777" w:rsidR="00574489" w:rsidRDefault="00574489" w:rsidP="00574489">
      <w:pPr>
        <w:rPr>
          <w:sz w:val="20"/>
        </w:rPr>
        <w:sectPr w:rsidR="00574489" w:rsidSect="00574489">
          <w:type w:val="continuous"/>
          <w:pgSz w:w="12240" w:h="15840"/>
          <w:pgMar w:top="1500" w:right="440" w:bottom="280" w:left="480" w:header="720" w:footer="720" w:gutter="0"/>
          <w:cols w:space="720"/>
        </w:sectPr>
      </w:pPr>
    </w:p>
    <w:p w14:paraId="6C12EEFB" w14:textId="7728CB1B" w:rsidR="00574489" w:rsidRDefault="00574489" w:rsidP="00574489"/>
    <w:p w14:paraId="7304B4E7" w14:textId="169D09EA" w:rsidR="00574489" w:rsidRDefault="00574489" w:rsidP="00574489"/>
    <w:p w14:paraId="21922390" w14:textId="7E6AFEB6" w:rsidR="00574489" w:rsidRDefault="00574489" w:rsidP="00574489"/>
    <w:p w14:paraId="69BA7D2F" w14:textId="326151A9" w:rsidR="00574489" w:rsidRDefault="00574489" w:rsidP="00574489"/>
    <w:p w14:paraId="5A869536" w14:textId="78172A21" w:rsidR="00574489" w:rsidRDefault="00574489" w:rsidP="00574489"/>
    <w:p w14:paraId="2BB83B4F" w14:textId="55C82156" w:rsidR="00574489" w:rsidRDefault="00574489" w:rsidP="00574489"/>
    <w:p w14:paraId="79B3BFB3" w14:textId="7FCE1F99" w:rsidR="00574489" w:rsidRDefault="00574489" w:rsidP="00574489"/>
    <w:p w14:paraId="219F2E3D" w14:textId="72BDA529" w:rsidR="00574489" w:rsidRDefault="00574489" w:rsidP="00574489"/>
    <w:p w14:paraId="70760F47" w14:textId="7C34FA85" w:rsidR="00574489" w:rsidRDefault="00574489" w:rsidP="00574489"/>
    <w:p w14:paraId="177BB788" w14:textId="003C8F96" w:rsidR="00574489" w:rsidRDefault="00574489" w:rsidP="00574489"/>
    <w:p w14:paraId="2E5D234B" w14:textId="461FB7C2" w:rsidR="00574489" w:rsidRDefault="00574489" w:rsidP="00574489"/>
    <w:p w14:paraId="49D96897" w14:textId="348E3DE6" w:rsidR="00574489" w:rsidRDefault="00574489" w:rsidP="00574489"/>
    <w:p w14:paraId="4FE9809D" w14:textId="4BF7DBA1" w:rsidR="00574489" w:rsidRDefault="00574489" w:rsidP="00574489"/>
    <w:p w14:paraId="7EB18C19" w14:textId="7C588866" w:rsidR="00574489" w:rsidRDefault="00574489" w:rsidP="00574489"/>
    <w:p w14:paraId="632A3AE8" w14:textId="77777777" w:rsidR="00477B2D" w:rsidRDefault="00000000">
      <w:pPr>
        <w:spacing w:before="194" w:line="508" w:lineRule="auto"/>
        <w:ind w:left="3920" w:right="4218" w:hanging="1"/>
        <w:jc w:val="center"/>
        <w:rPr>
          <w:b/>
          <w:sz w:val="32"/>
        </w:rPr>
      </w:pPr>
      <w:r>
        <w:rPr>
          <w:b/>
          <w:sz w:val="32"/>
        </w:rPr>
        <w:lastRenderedPageBreak/>
        <w:t>CHAPTER 1</w:t>
      </w:r>
      <w:r>
        <w:rPr>
          <w:b/>
          <w:spacing w:val="1"/>
          <w:sz w:val="32"/>
        </w:rPr>
        <w:t xml:space="preserve"> </w:t>
      </w:r>
      <w:r>
        <w:rPr>
          <w:b/>
          <w:spacing w:val="-1"/>
          <w:sz w:val="32"/>
        </w:rPr>
        <w:t>INTRODUCTION</w:t>
      </w:r>
    </w:p>
    <w:p w14:paraId="6622B06B" w14:textId="77777777" w:rsidR="00477B2D" w:rsidRDefault="00000000">
      <w:pPr>
        <w:pStyle w:val="Heading2"/>
        <w:numPr>
          <w:ilvl w:val="1"/>
          <w:numId w:val="1"/>
        </w:numPr>
        <w:tabs>
          <w:tab w:val="left" w:pos="910"/>
        </w:tabs>
        <w:spacing w:before="0" w:line="295" w:lineRule="exact"/>
        <w:ind w:hanging="391"/>
        <w:jc w:val="both"/>
      </w:pPr>
      <w:r>
        <w:t>Project</w:t>
      </w:r>
      <w:r>
        <w:rPr>
          <w:spacing w:val="-8"/>
        </w:rPr>
        <w:t xml:space="preserve"> </w:t>
      </w:r>
      <w:r>
        <w:t>Overview</w:t>
      </w:r>
    </w:p>
    <w:p w14:paraId="5BD6E66A" w14:textId="77777777" w:rsidR="00477B2D" w:rsidRDefault="00000000">
      <w:pPr>
        <w:pStyle w:val="BodyText"/>
        <w:spacing w:before="151" w:line="374" w:lineRule="auto"/>
        <w:ind w:left="519" w:right="806" w:firstLine="446"/>
        <w:jc w:val="both"/>
      </w:pPr>
      <w:r>
        <w:t>In our society, we have people with disabilities. The technology is developing day by</w:t>
      </w:r>
      <w:r>
        <w:rPr>
          <w:spacing w:val="-62"/>
        </w:rPr>
        <w:t xml:space="preserve"> </w:t>
      </w:r>
      <w:r>
        <w:t>day but no significant developments are undertaken for the betterment of these people.</w:t>
      </w:r>
      <w:r>
        <w:rPr>
          <w:spacing w:val="1"/>
        </w:rPr>
        <w:t xml:space="preserve"> </w:t>
      </w:r>
      <w:r>
        <w:t>Communications between deaf-mute and a normal person has always been a challenging</w:t>
      </w:r>
      <w:r>
        <w:rPr>
          <w:spacing w:val="1"/>
        </w:rPr>
        <w:t xml:space="preserve"> </w:t>
      </w:r>
      <w:r>
        <w:t>task. It is very difficult for mute people to convey their message to normal people. Since</w:t>
      </w:r>
      <w:r>
        <w:rPr>
          <w:spacing w:val="1"/>
        </w:rPr>
        <w:t xml:space="preserve"> </w:t>
      </w:r>
      <w:r>
        <w:t>normal people are not trained on hand sign language. In emergency times conveying their</w:t>
      </w:r>
      <w:r>
        <w:rPr>
          <w:spacing w:val="-62"/>
        </w:rPr>
        <w:t xml:space="preserve"> </w:t>
      </w:r>
      <w:r>
        <w:t>message is very difficult. The human hand has remained a popular choice to convey</w:t>
      </w:r>
      <w:r>
        <w:rPr>
          <w:spacing w:val="1"/>
        </w:rPr>
        <w:t xml:space="preserve"> </w:t>
      </w:r>
      <w:r>
        <w:t>information</w:t>
      </w:r>
      <w:r>
        <w:rPr>
          <w:spacing w:val="1"/>
        </w:rPr>
        <w:t xml:space="preserve"> </w:t>
      </w:r>
      <w:r>
        <w:t>in</w:t>
      </w:r>
      <w:r>
        <w:rPr>
          <w:spacing w:val="1"/>
        </w:rPr>
        <w:t xml:space="preserve"> </w:t>
      </w:r>
      <w:r>
        <w:t>situations</w:t>
      </w:r>
      <w:r>
        <w:rPr>
          <w:spacing w:val="1"/>
        </w:rPr>
        <w:t xml:space="preserve"> </w:t>
      </w:r>
      <w:r>
        <w:t>where</w:t>
      </w:r>
      <w:r>
        <w:rPr>
          <w:spacing w:val="1"/>
        </w:rPr>
        <w:t xml:space="preserve"> </w:t>
      </w:r>
      <w:r>
        <w:t>other</w:t>
      </w:r>
      <w:r>
        <w:rPr>
          <w:spacing w:val="1"/>
        </w:rPr>
        <w:t xml:space="preserve"> </w:t>
      </w:r>
      <w:r>
        <w:t>forms like speech cannot be used. Conversion</w:t>
      </w:r>
      <w:r>
        <w:rPr>
          <w:spacing w:val="1"/>
        </w:rPr>
        <w:t xml:space="preserve"> </w:t>
      </w:r>
      <w:r>
        <w:t>System with Hand Gesture Recognition and translation will be very useful to have a</w:t>
      </w:r>
      <w:r>
        <w:rPr>
          <w:spacing w:val="1"/>
        </w:rPr>
        <w:t xml:space="preserve"> </w:t>
      </w:r>
      <w:r>
        <w:t>proper</w:t>
      </w:r>
      <w:r>
        <w:rPr>
          <w:spacing w:val="35"/>
        </w:rPr>
        <w:t xml:space="preserve"> </w:t>
      </w:r>
      <w:r>
        <w:t>conversation</w:t>
      </w:r>
      <w:r>
        <w:rPr>
          <w:spacing w:val="35"/>
        </w:rPr>
        <w:t xml:space="preserve"> </w:t>
      </w:r>
      <w:r>
        <w:t>between</w:t>
      </w:r>
      <w:r>
        <w:rPr>
          <w:spacing w:val="35"/>
        </w:rPr>
        <w:t xml:space="preserve"> </w:t>
      </w:r>
      <w:r>
        <w:t>a</w:t>
      </w:r>
      <w:r>
        <w:rPr>
          <w:spacing w:val="20"/>
        </w:rPr>
        <w:t xml:space="preserve"> </w:t>
      </w:r>
      <w:r>
        <w:t>normal</w:t>
      </w:r>
      <w:r>
        <w:rPr>
          <w:spacing w:val="21"/>
        </w:rPr>
        <w:t xml:space="preserve"> </w:t>
      </w:r>
      <w:r>
        <w:t>person</w:t>
      </w:r>
      <w:r>
        <w:rPr>
          <w:spacing w:val="20"/>
        </w:rPr>
        <w:t xml:space="preserve"> </w:t>
      </w:r>
      <w:r>
        <w:t>and</w:t>
      </w:r>
      <w:r>
        <w:rPr>
          <w:spacing w:val="21"/>
        </w:rPr>
        <w:t xml:space="preserve"> </w:t>
      </w:r>
      <w:r>
        <w:t>an</w:t>
      </w:r>
      <w:r>
        <w:rPr>
          <w:spacing w:val="21"/>
        </w:rPr>
        <w:t xml:space="preserve"> </w:t>
      </w:r>
      <w:r>
        <w:t>impaired</w:t>
      </w:r>
      <w:r>
        <w:rPr>
          <w:spacing w:val="20"/>
        </w:rPr>
        <w:t xml:space="preserve"> </w:t>
      </w:r>
      <w:r>
        <w:t>person</w:t>
      </w:r>
      <w:r>
        <w:rPr>
          <w:spacing w:val="21"/>
        </w:rPr>
        <w:t xml:space="preserve"> </w:t>
      </w:r>
      <w:r>
        <w:t>in</w:t>
      </w:r>
      <w:r>
        <w:rPr>
          <w:spacing w:val="21"/>
        </w:rPr>
        <w:t xml:space="preserve"> </w:t>
      </w:r>
      <w:r>
        <w:t>any</w:t>
      </w:r>
      <w:r>
        <w:rPr>
          <w:spacing w:val="20"/>
        </w:rPr>
        <w:t xml:space="preserve"> </w:t>
      </w:r>
      <w:r>
        <w:t>language.</w:t>
      </w:r>
    </w:p>
    <w:p w14:paraId="5E525FC6" w14:textId="77777777" w:rsidR="00477B2D" w:rsidRDefault="00477B2D">
      <w:pPr>
        <w:pStyle w:val="BodyText"/>
        <w:rPr>
          <w:sz w:val="28"/>
        </w:rPr>
      </w:pPr>
    </w:p>
    <w:p w14:paraId="19312505" w14:textId="77777777" w:rsidR="00477B2D" w:rsidRDefault="00477B2D">
      <w:pPr>
        <w:pStyle w:val="BodyText"/>
        <w:spacing w:before="5"/>
        <w:rPr>
          <w:sz w:val="37"/>
        </w:rPr>
      </w:pPr>
    </w:p>
    <w:p w14:paraId="0D65EE7C" w14:textId="77777777" w:rsidR="00477B2D" w:rsidRDefault="00000000">
      <w:pPr>
        <w:pStyle w:val="BodyText"/>
        <w:spacing w:line="374" w:lineRule="auto"/>
        <w:ind w:left="519" w:right="807" w:firstLine="446"/>
        <w:jc w:val="both"/>
      </w:pPr>
      <w:r>
        <w:t>The project aims to develop a system that converts the sign language into a human</w:t>
      </w:r>
      <w:r>
        <w:rPr>
          <w:spacing w:val="1"/>
        </w:rPr>
        <w:t xml:space="preserve"> </w:t>
      </w:r>
      <w:r>
        <w:t>hearing voice in the desired language to convey a message to normal people, as well as</w:t>
      </w:r>
      <w:r>
        <w:rPr>
          <w:spacing w:val="1"/>
        </w:rPr>
        <w:t xml:space="preserve"> </w:t>
      </w:r>
      <w:r>
        <w:t>convert speech into understandable sign language for the deaf and dumb. We are making</w:t>
      </w:r>
      <w:r>
        <w:rPr>
          <w:spacing w:val="1"/>
        </w:rPr>
        <w:t xml:space="preserve"> </w:t>
      </w:r>
      <w:r>
        <w:t>use of a convolution neural network to create a model that is trained on different hand</w:t>
      </w:r>
      <w:r>
        <w:rPr>
          <w:spacing w:val="1"/>
        </w:rPr>
        <w:t xml:space="preserve"> </w:t>
      </w:r>
      <w:r>
        <w:t>gestures.</w:t>
      </w:r>
      <w:r>
        <w:rPr>
          <w:spacing w:val="20"/>
        </w:rPr>
        <w:t xml:space="preserve"> </w:t>
      </w:r>
      <w:r>
        <w:t>An</w:t>
      </w:r>
      <w:r>
        <w:rPr>
          <w:spacing w:val="21"/>
        </w:rPr>
        <w:t xml:space="preserve"> </w:t>
      </w:r>
      <w:r>
        <w:t>app</w:t>
      </w:r>
      <w:r>
        <w:rPr>
          <w:spacing w:val="21"/>
        </w:rPr>
        <w:t xml:space="preserve"> </w:t>
      </w:r>
      <w:r>
        <w:t>is</w:t>
      </w:r>
      <w:r>
        <w:rPr>
          <w:spacing w:val="21"/>
        </w:rPr>
        <w:t xml:space="preserve"> </w:t>
      </w:r>
      <w:r>
        <w:t>built</w:t>
      </w:r>
      <w:r>
        <w:rPr>
          <w:spacing w:val="21"/>
        </w:rPr>
        <w:t xml:space="preserve"> </w:t>
      </w:r>
      <w:r>
        <w:t>which</w:t>
      </w:r>
      <w:r>
        <w:rPr>
          <w:spacing w:val="21"/>
        </w:rPr>
        <w:t xml:space="preserve"> </w:t>
      </w:r>
      <w:r>
        <w:t>uses</w:t>
      </w:r>
      <w:r>
        <w:rPr>
          <w:spacing w:val="7"/>
        </w:rPr>
        <w:t xml:space="preserve"> </w:t>
      </w:r>
      <w:r>
        <w:t>this</w:t>
      </w:r>
      <w:r>
        <w:rPr>
          <w:spacing w:val="6"/>
        </w:rPr>
        <w:t xml:space="preserve"> </w:t>
      </w:r>
      <w:r>
        <w:t>model.</w:t>
      </w:r>
      <w:r>
        <w:rPr>
          <w:spacing w:val="7"/>
        </w:rPr>
        <w:t xml:space="preserve"> </w:t>
      </w:r>
      <w:r>
        <w:t>This</w:t>
      </w:r>
      <w:r>
        <w:rPr>
          <w:spacing w:val="6"/>
        </w:rPr>
        <w:t xml:space="preserve"> </w:t>
      </w:r>
      <w:r>
        <w:t>app</w:t>
      </w:r>
      <w:r>
        <w:rPr>
          <w:spacing w:val="7"/>
        </w:rPr>
        <w:t xml:space="preserve"> </w:t>
      </w:r>
      <w:r>
        <w:t>enables</w:t>
      </w:r>
      <w:r>
        <w:rPr>
          <w:spacing w:val="6"/>
        </w:rPr>
        <w:t xml:space="preserve"> </w:t>
      </w:r>
      <w:r>
        <w:t>deaf</w:t>
      </w:r>
      <w:r>
        <w:rPr>
          <w:spacing w:val="7"/>
        </w:rPr>
        <w:t xml:space="preserve"> </w:t>
      </w:r>
      <w:r>
        <w:t>and</w:t>
      </w:r>
      <w:r>
        <w:rPr>
          <w:spacing w:val="6"/>
        </w:rPr>
        <w:t xml:space="preserve"> </w:t>
      </w:r>
      <w:r>
        <w:t>dumb</w:t>
      </w:r>
      <w:r>
        <w:rPr>
          <w:spacing w:val="6"/>
        </w:rPr>
        <w:t xml:space="preserve"> </w:t>
      </w:r>
      <w:r>
        <w:t>people</w:t>
      </w:r>
      <w:r>
        <w:rPr>
          <w:spacing w:val="-62"/>
        </w:rPr>
        <w:t xml:space="preserve"> </w:t>
      </w:r>
      <w:r>
        <w:t>to convey their information using signs which get converted to human-understandable</w:t>
      </w:r>
      <w:r>
        <w:rPr>
          <w:spacing w:val="1"/>
        </w:rPr>
        <w:t xml:space="preserve"> </w:t>
      </w:r>
      <w:r>
        <w:t>language</w:t>
      </w:r>
      <w:r>
        <w:rPr>
          <w:spacing w:val="-2"/>
        </w:rPr>
        <w:t xml:space="preserve"> </w:t>
      </w:r>
      <w:r>
        <w:t>and image</w:t>
      </w:r>
      <w:r>
        <w:rPr>
          <w:spacing w:val="-1"/>
        </w:rPr>
        <w:t xml:space="preserve"> </w:t>
      </w:r>
      <w:r>
        <w:t>is</w:t>
      </w:r>
      <w:r>
        <w:rPr>
          <w:spacing w:val="-1"/>
        </w:rPr>
        <w:t xml:space="preserve"> </w:t>
      </w:r>
      <w:r>
        <w:t>given</w:t>
      </w:r>
      <w:r>
        <w:rPr>
          <w:spacing w:val="-2"/>
        </w:rPr>
        <w:t xml:space="preserve"> </w:t>
      </w:r>
      <w:r>
        <w:t>as</w:t>
      </w:r>
      <w:r>
        <w:rPr>
          <w:spacing w:val="-1"/>
        </w:rPr>
        <w:t xml:space="preserve"> </w:t>
      </w:r>
      <w:r>
        <w:t>output.</w:t>
      </w:r>
    </w:p>
    <w:p w14:paraId="1A7AD155" w14:textId="77777777" w:rsidR="00477B2D" w:rsidRDefault="00477B2D">
      <w:pPr>
        <w:spacing w:line="374" w:lineRule="auto"/>
        <w:jc w:val="both"/>
        <w:sectPr w:rsidR="00477B2D">
          <w:type w:val="continuous"/>
          <w:pgSz w:w="12240" w:h="15840"/>
          <w:pgMar w:top="1360" w:right="620" w:bottom="280" w:left="920" w:header="720" w:footer="720" w:gutter="0"/>
          <w:cols w:space="720"/>
        </w:sectPr>
      </w:pPr>
    </w:p>
    <w:p w14:paraId="74BD6BE3" w14:textId="77777777" w:rsidR="00477B2D" w:rsidRDefault="00000000">
      <w:pPr>
        <w:pStyle w:val="Heading2"/>
        <w:numPr>
          <w:ilvl w:val="1"/>
          <w:numId w:val="1"/>
        </w:numPr>
        <w:tabs>
          <w:tab w:val="left" w:pos="910"/>
        </w:tabs>
        <w:ind w:left="910" w:hanging="391"/>
      </w:pPr>
      <w:r>
        <w:lastRenderedPageBreak/>
        <w:t>PURPOSE</w:t>
      </w:r>
    </w:p>
    <w:p w14:paraId="21E0E4A5" w14:textId="77777777" w:rsidR="00477B2D" w:rsidRDefault="00477B2D"/>
    <w:p w14:paraId="4BB0471C" w14:textId="77777777" w:rsidR="00477B2D" w:rsidRDefault="00000000">
      <w:pPr>
        <w:widowControl/>
        <w:spacing w:line="360" w:lineRule="auto"/>
        <w:ind w:firstLine="720"/>
        <w:rPr>
          <w:sz w:val="28"/>
          <w:szCs w:val="28"/>
        </w:rPr>
      </w:pPr>
      <w:r>
        <w:rPr>
          <w:rFonts w:eastAsia="SimSun"/>
          <w:color w:val="000000"/>
          <w:sz w:val="28"/>
          <w:szCs w:val="28"/>
          <w:lang w:eastAsia="zh-CN" w:bidi="ar"/>
        </w:rPr>
        <w:t xml:space="preserve">The proposed idea aims to develop a system that converts the sign language into a </w:t>
      </w:r>
    </w:p>
    <w:p w14:paraId="44A4EDB7" w14:textId="77777777" w:rsidR="00477B2D" w:rsidRDefault="00000000">
      <w:pPr>
        <w:widowControl/>
        <w:spacing w:line="360" w:lineRule="auto"/>
        <w:rPr>
          <w:sz w:val="28"/>
          <w:szCs w:val="28"/>
        </w:rPr>
      </w:pPr>
      <w:r>
        <w:rPr>
          <w:rFonts w:eastAsia="SimSun"/>
          <w:color w:val="000000"/>
          <w:sz w:val="28"/>
          <w:szCs w:val="28"/>
          <w:lang w:eastAsia="zh-CN" w:bidi="ar"/>
        </w:rPr>
        <w:t xml:space="preserve">human hearing voice in the desired language to convey a message to normal people, as </w:t>
      </w:r>
    </w:p>
    <w:p w14:paraId="06405894" w14:textId="77777777" w:rsidR="00477B2D" w:rsidRDefault="00000000">
      <w:pPr>
        <w:widowControl/>
        <w:spacing w:line="360" w:lineRule="auto"/>
        <w:rPr>
          <w:sz w:val="28"/>
          <w:szCs w:val="28"/>
        </w:rPr>
      </w:pPr>
      <w:r>
        <w:rPr>
          <w:rFonts w:eastAsia="SimSun"/>
          <w:color w:val="000000"/>
          <w:sz w:val="28"/>
          <w:szCs w:val="28"/>
          <w:lang w:eastAsia="zh-CN" w:bidi="ar"/>
        </w:rPr>
        <w:t xml:space="preserve">well as convert speech into understandable sign language for the deaf and dumb. We are </w:t>
      </w:r>
    </w:p>
    <w:p w14:paraId="6D92EA19" w14:textId="77777777" w:rsidR="00477B2D" w:rsidRDefault="00000000">
      <w:pPr>
        <w:widowControl/>
        <w:spacing w:line="360" w:lineRule="auto"/>
        <w:rPr>
          <w:sz w:val="28"/>
          <w:szCs w:val="28"/>
        </w:rPr>
      </w:pPr>
      <w:r>
        <w:rPr>
          <w:rFonts w:eastAsia="SimSun"/>
          <w:color w:val="000000"/>
          <w:sz w:val="28"/>
          <w:szCs w:val="28"/>
          <w:lang w:eastAsia="zh-CN" w:bidi="ar"/>
        </w:rPr>
        <w:t xml:space="preserve">making use of a convolution neural network to create a model that is trained on different </w:t>
      </w:r>
    </w:p>
    <w:p w14:paraId="382BB419" w14:textId="77777777" w:rsidR="00477B2D" w:rsidRDefault="00000000">
      <w:pPr>
        <w:widowControl/>
        <w:spacing w:line="360" w:lineRule="auto"/>
        <w:rPr>
          <w:sz w:val="28"/>
          <w:szCs w:val="28"/>
        </w:rPr>
      </w:pPr>
      <w:r>
        <w:rPr>
          <w:rFonts w:eastAsia="SimSun"/>
          <w:color w:val="000000"/>
          <w:sz w:val="28"/>
          <w:szCs w:val="28"/>
          <w:lang w:eastAsia="zh-CN" w:bidi="ar"/>
        </w:rPr>
        <w:t xml:space="preserve">hand gestures. An app is built which uses this model. This app enables deaf and dumb </w:t>
      </w:r>
    </w:p>
    <w:p w14:paraId="7FA8F606" w14:textId="77777777" w:rsidR="00477B2D" w:rsidRDefault="00000000">
      <w:pPr>
        <w:widowControl/>
        <w:spacing w:line="360" w:lineRule="auto"/>
        <w:rPr>
          <w:sz w:val="28"/>
          <w:szCs w:val="28"/>
        </w:rPr>
      </w:pPr>
      <w:r>
        <w:rPr>
          <w:rFonts w:eastAsia="SimSun"/>
          <w:color w:val="000000"/>
          <w:sz w:val="28"/>
          <w:szCs w:val="28"/>
          <w:lang w:eastAsia="zh-CN" w:bidi="ar"/>
        </w:rPr>
        <w:t xml:space="preserve">people to convey their information using signs which get converted to human- </w:t>
      </w:r>
    </w:p>
    <w:p w14:paraId="0FF3474F" w14:textId="77777777" w:rsidR="00477B2D" w:rsidRDefault="00000000">
      <w:pPr>
        <w:widowControl/>
        <w:spacing w:line="360" w:lineRule="auto"/>
        <w:rPr>
          <w:rFonts w:eastAsia="SimSun"/>
          <w:color w:val="000000"/>
          <w:sz w:val="28"/>
          <w:szCs w:val="28"/>
          <w:lang w:eastAsia="zh-CN" w:bidi="ar"/>
        </w:rPr>
      </w:pPr>
      <w:r>
        <w:rPr>
          <w:rFonts w:eastAsia="SimSun"/>
          <w:color w:val="000000"/>
          <w:sz w:val="28"/>
          <w:szCs w:val="28"/>
          <w:lang w:eastAsia="zh-CN" w:bidi="ar"/>
        </w:rPr>
        <w:t xml:space="preserve">understandable language and speech </w:t>
      </w:r>
      <w:proofErr w:type="gramStart"/>
      <w:r>
        <w:rPr>
          <w:rFonts w:eastAsia="SimSun"/>
          <w:color w:val="000000"/>
          <w:sz w:val="28"/>
          <w:szCs w:val="28"/>
          <w:lang w:eastAsia="zh-CN" w:bidi="ar"/>
        </w:rPr>
        <w:t>is</w:t>
      </w:r>
      <w:proofErr w:type="gramEnd"/>
      <w:r>
        <w:rPr>
          <w:rFonts w:eastAsia="SimSun"/>
          <w:color w:val="000000"/>
          <w:sz w:val="28"/>
          <w:szCs w:val="28"/>
          <w:lang w:eastAsia="zh-CN" w:bidi="ar"/>
        </w:rPr>
        <w:t xml:space="preserve"> given as output.</w:t>
      </w:r>
    </w:p>
    <w:p w14:paraId="03035062" w14:textId="77777777" w:rsidR="00477B2D" w:rsidRDefault="00477B2D">
      <w:pPr>
        <w:widowControl/>
        <w:spacing w:line="360" w:lineRule="auto"/>
        <w:rPr>
          <w:rFonts w:eastAsia="SimSun"/>
          <w:color w:val="000000"/>
          <w:sz w:val="28"/>
          <w:szCs w:val="28"/>
          <w:lang w:eastAsia="zh-CN" w:bidi="ar"/>
        </w:rPr>
      </w:pPr>
    </w:p>
    <w:p w14:paraId="312F794C" w14:textId="77777777" w:rsidR="00477B2D" w:rsidRDefault="00477B2D">
      <w:pPr>
        <w:widowControl/>
        <w:spacing w:line="360" w:lineRule="auto"/>
        <w:rPr>
          <w:rFonts w:eastAsia="SimSun"/>
          <w:color w:val="000000"/>
          <w:sz w:val="28"/>
          <w:szCs w:val="28"/>
          <w:lang w:eastAsia="zh-CN" w:bidi="ar"/>
        </w:rPr>
      </w:pPr>
    </w:p>
    <w:p w14:paraId="054D2D36" w14:textId="77777777" w:rsidR="00477B2D" w:rsidRDefault="00477B2D">
      <w:pPr>
        <w:widowControl/>
        <w:spacing w:line="360" w:lineRule="auto"/>
        <w:rPr>
          <w:rFonts w:eastAsia="SimSun"/>
          <w:color w:val="000000"/>
          <w:sz w:val="28"/>
          <w:szCs w:val="28"/>
          <w:lang w:eastAsia="zh-CN" w:bidi="ar"/>
        </w:rPr>
      </w:pPr>
    </w:p>
    <w:p w14:paraId="7CCC1780" w14:textId="77777777" w:rsidR="00477B2D" w:rsidRDefault="00477B2D">
      <w:pPr>
        <w:widowControl/>
        <w:spacing w:line="360" w:lineRule="auto"/>
        <w:rPr>
          <w:rFonts w:eastAsia="SimSun"/>
          <w:color w:val="000000"/>
          <w:sz w:val="28"/>
          <w:szCs w:val="28"/>
          <w:lang w:eastAsia="zh-CN" w:bidi="ar"/>
        </w:rPr>
      </w:pPr>
    </w:p>
    <w:p w14:paraId="3CAE941E" w14:textId="77777777" w:rsidR="00477B2D" w:rsidRDefault="00477B2D">
      <w:pPr>
        <w:widowControl/>
        <w:spacing w:line="360" w:lineRule="auto"/>
        <w:rPr>
          <w:rFonts w:eastAsia="SimSun"/>
          <w:color w:val="000000"/>
          <w:sz w:val="28"/>
          <w:szCs w:val="28"/>
          <w:lang w:eastAsia="zh-CN" w:bidi="ar"/>
        </w:rPr>
      </w:pPr>
    </w:p>
    <w:p w14:paraId="10751E3D" w14:textId="77777777" w:rsidR="00477B2D" w:rsidRDefault="00477B2D">
      <w:pPr>
        <w:widowControl/>
        <w:spacing w:line="360" w:lineRule="auto"/>
        <w:rPr>
          <w:rFonts w:eastAsia="SimSun"/>
          <w:color w:val="000000"/>
          <w:sz w:val="28"/>
          <w:szCs w:val="28"/>
          <w:lang w:eastAsia="zh-CN" w:bidi="ar"/>
        </w:rPr>
      </w:pPr>
    </w:p>
    <w:p w14:paraId="7815CDBE" w14:textId="77777777" w:rsidR="00477B2D" w:rsidRDefault="00477B2D">
      <w:pPr>
        <w:widowControl/>
        <w:spacing w:line="360" w:lineRule="auto"/>
        <w:rPr>
          <w:rFonts w:eastAsia="SimSun"/>
          <w:color w:val="000000"/>
          <w:sz w:val="28"/>
          <w:szCs w:val="28"/>
          <w:lang w:eastAsia="zh-CN" w:bidi="ar"/>
        </w:rPr>
      </w:pPr>
    </w:p>
    <w:p w14:paraId="7782EC14" w14:textId="77777777" w:rsidR="00477B2D" w:rsidRDefault="00477B2D">
      <w:pPr>
        <w:widowControl/>
        <w:spacing w:line="360" w:lineRule="auto"/>
        <w:rPr>
          <w:rFonts w:eastAsia="SimSun"/>
          <w:color w:val="000000"/>
          <w:sz w:val="28"/>
          <w:szCs w:val="28"/>
          <w:lang w:eastAsia="zh-CN" w:bidi="ar"/>
        </w:rPr>
      </w:pPr>
    </w:p>
    <w:p w14:paraId="74A7B76B" w14:textId="77777777" w:rsidR="00477B2D" w:rsidRDefault="00477B2D">
      <w:pPr>
        <w:widowControl/>
        <w:spacing w:line="360" w:lineRule="auto"/>
        <w:rPr>
          <w:rFonts w:eastAsia="SimSun"/>
          <w:color w:val="000000"/>
          <w:sz w:val="28"/>
          <w:szCs w:val="28"/>
          <w:lang w:eastAsia="zh-CN" w:bidi="ar"/>
        </w:rPr>
      </w:pPr>
    </w:p>
    <w:p w14:paraId="61348353" w14:textId="77777777" w:rsidR="00477B2D" w:rsidRDefault="00477B2D">
      <w:pPr>
        <w:widowControl/>
        <w:spacing w:line="360" w:lineRule="auto"/>
        <w:rPr>
          <w:rFonts w:eastAsia="SimSun"/>
          <w:color w:val="000000"/>
          <w:sz w:val="28"/>
          <w:szCs w:val="28"/>
          <w:lang w:eastAsia="zh-CN" w:bidi="ar"/>
        </w:rPr>
      </w:pPr>
    </w:p>
    <w:p w14:paraId="369EDFF1" w14:textId="77777777" w:rsidR="00477B2D" w:rsidRDefault="00477B2D">
      <w:pPr>
        <w:widowControl/>
        <w:spacing w:line="360" w:lineRule="auto"/>
        <w:rPr>
          <w:rFonts w:eastAsia="SimSun"/>
          <w:color w:val="000000"/>
          <w:sz w:val="28"/>
          <w:szCs w:val="28"/>
          <w:lang w:eastAsia="zh-CN" w:bidi="ar"/>
        </w:rPr>
      </w:pPr>
    </w:p>
    <w:p w14:paraId="080203C2" w14:textId="77777777" w:rsidR="00477B2D" w:rsidRDefault="00477B2D">
      <w:pPr>
        <w:widowControl/>
        <w:spacing w:line="360" w:lineRule="auto"/>
        <w:rPr>
          <w:rFonts w:eastAsia="SimSun"/>
          <w:color w:val="000000"/>
          <w:sz w:val="28"/>
          <w:szCs w:val="28"/>
          <w:lang w:eastAsia="zh-CN" w:bidi="ar"/>
        </w:rPr>
      </w:pPr>
    </w:p>
    <w:p w14:paraId="5056EFD5" w14:textId="77777777" w:rsidR="00477B2D" w:rsidRDefault="00477B2D">
      <w:pPr>
        <w:widowControl/>
        <w:spacing w:line="360" w:lineRule="auto"/>
        <w:rPr>
          <w:rFonts w:eastAsia="SimSun"/>
          <w:color w:val="000000"/>
          <w:sz w:val="28"/>
          <w:szCs w:val="28"/>
          <w:lang w:eastAsia="zh-CN" w:bidi="ar"/>
        </w:rPr>
      </w:pPr>
    </w:p>
    <w:p w14:paraId="323BADB9" w14:textId="77777777" w:rsidR="00477B2D" w:rsidRDefault="00477B2D">
      <w:pPr>
        <w:widowControl/>
        <w:spacing w:line="360" w:lineRule="auto"/>
        <w:rPr>
          <w:rFonts w:eastAsia="SimSun"/>
          <w:color w:val="000000"/>
          <w:sz w:val="28"/>
          <w:szCs w:val="28"/>
          <w:lang w:eastAsia="zh-CN" w:bidi="ar"/>
        </w:rPr>
      </w:pPr>
    </w:p>
    <w:p w14:paraId="368468E6" w14:textId="77777777" w:rsidR="00477B2D" w:rsidRDefault="00477B2D">
      <w:pPr>
        <w:widowControl/>
        <w:spacing w:line="360" w:lineRule="auto"/>
        <w:rPr>
          <w:rFonts w:eastAsia="SimSun"/>
          <w:color w:val="000000"/>
          <w:sz w:val="28"/>
          <w:szCs w:val="28"/>
          <w:lang w:eastAsia="zh-CN" w:bidi="ar"/>
        </w:rPr>
      </w:pPr>
    </w:p>
    <w:p w14:paraId="10B91F77" w14:textId="77777777" w:rsidR="00477B2D" w:rsidRDefault="00477B2D">
      <w:pPr>
        <w:widowControl/>
        <w:spacing w:line="360" w:lineRule="auto"/>
        <w:rPr>
          <w:rFonts w:eastAsia="SimSun"/>
          <w:color w:val="000000"/>
          <w:sz w:val="28"/>
          <w:szCs w:val="28"/>
          <w:lang w:eastAsia="zh-CN" w:bidi="ar"/>
        </w:rPr>
      </w:pPr>
    </w:p>
    <w:p w14:paraId="28F8DEE4" w14:textId="77777777" w:rsidR="00477B2D" w:rsidRDefault="00477B2D">
      <w:pPr>
        <w:widowControl/>
        <w:spacing w:line="360" w:lineRule="auto"/>
        <w:rPr>
          <w:rFonts w:eastAsia="SimSun"/>
          <w:color w:val="000000"/>
          <w:sz w:val="28"/>
          <w:szCs w:val="28"/>
          <w:lang w:eastAsia="zh-CN" w:bidi="ar"/>
        </w:rPr>
      </w:pPr>
    </w:p>
    <w:p w14:paraId="6E8B8F51" w14:textId="77777777" w:rsidR="00477B2D" w:rsidRDefault="00477B2D">
      <w:pPr>
        <w:widowControl/>
        <w:spacing w:line="360" w:lineRule="auto"/>
        <w:rPr>
          <w:rFonts w:eastAsia="SimSun"/>
          <w:color w:val="000000"/>
          <w:sz w:val="28"/>
          <w:szCs w:val="28"/>
          <w:lang w:eastAsia="zh-CN" w:bidi="ar"/>
        </w:rPr>
      </w:pPr>
    </w:p>
    <w:p w14:paraId="7B0602FE" w14:textId="77777777" w:rsidR="00477B2D" w:rsidRDefault="00477B2D">
      <w:pPr>
        <w:widowControl/>
        <w:spacing w:line="360" w:lineRule="auto"/>
        <w:rPr>
          <w:rFonts w:eastAsia="SimSun"/>
          <w:color w:val="000000"/>
          <w:sz w:val="28"/>
          <w:szCs w:val="28"/>
          <w:lang w:eastAsia="zh-CN" w:bidi="ar"/>
        </w:rPr>
      </w:pPr>
    </w:p>
    <w:p w14:paraId="30ADD21F" w14:textId="77777777" w:rsidR="00477B2D" w:rsidRDefault="00477B2D">
      <w:pPr>
        <w:widowControl/>
        <w:spacing w:line="360" w:lineRule="auto"/>
        <w:rPr>
          <w:rFonts w:eastAsia="SimSun"/>
          <w:color w:val="000000"/>
          <w:sz w:val="28"/>
          <w:szCs w:val="28"/>
          <w:lang w:eastAsia="zh-CN" w:bidi="ar"/>
        </w:rPr>
      </w:pPr>
    </w:p>
    <w:p w14:paraId="1762AEE1" w14:textId="77777777" w:rsidR="00477B2D" w:rsidRDefault="00477B2D">
      <w:pPr>
        <w:widowControl/>
        <w:spacing w:line="360" w:lineRule="auto"/>
        <w:rPr>
          <w:rFonts w:eastAsia="SimSun"/>
          <w:color w:val="000000"/>
          <w:sz w:val="28"/>
          <w:szCs w:val="28"/>
          <w:lang w:eastAsia="zh-CN" w:bidi="ar"/>
        </w:rPr>
      </w:pPr>
    </w:p>
    <w:p w14:paraId="3FDBA962" w14:textId="77777777" w:rsidR="00477B2D" w:rsidRDefault="00000000">
      <w:pPr>
        <w:pStyle w:val="Heading1"/>
        <w:spacing w:line="499" w:lineRule="auto"/>
        <w:ind w:left="3461" w:right="3754" w:firstLine="836"/>
        <w:jc w:val="left"/>
      </w:pPr>
      <w:r>
        <w:lastRenderedPageBreak/>
        <w:t>CHAPTER 2</w:t>
      </w:r>
      <w:r>
        <w:rPr>
          <w:spacing w:val="1"/>
        </w:rPr>
        <w:t xml:space="preserve"> </w:t>
      </w:r>
      <w:r>
        <w:rPr>
          <w:spacing w:val="-2"/>
        </w:rPr>
        <w:t>LITERATURE</w:t>
      </w:r>
      <w:r>
        <w:rPr>
          <w:spacing w:val="-15"/>
        </w:rPr>
        <w:t xml:space="preserve"> </w:t>
      </w:r>
      <w:r>
        <w:rPr>
          <w:spacing w:val="-2"/>
        </w:rPr>
        <w:t>SURVEY</w:t>
      </w:r>
    </w:p>
    <w:p w14:paraId="68FDDE8E" w14:textId="77777777" w:rsidR="00477B2D" w:rsidRDefault="00000000">
      <w:pPr>
        <w:pStyle w:val="Heading2"/>
        <w:numPr>
          <w:ilvl w:val="1"/>
          <w:numId w:val="2"/>
        </w:numPr>
        <w:tabs>
          <w:tab w:val="left" w:pos="910"/>
        </w:tabs>
        <w:spacing w:before="25"/>
        <w:ind w:hanging="391"/>
        <w:jc w:val="both"/>
      </w:pPr>
      <w:r>
        <w:t>EXISTING</w:t>
      </w:r>
      <w:r>
        <w:rPr>
          <w:spacing w:val="-7"/>
        </w:rPr>
        <w:t xml:space="preserve"> </w:t>
      </w:r>
      <w:r>
        <w:t>PROBLEM</w:t>
      </w:r>
    </w:p>
    <w:p w14:paraId="6E4FD223" w14:textId="77777777" w:rsidR="00477B2D" w:rsidRDefault="00477B2D">
      <w:pPr>
        <w:pStyle w:val="BodyText"/>
        <w:spacing w:before="5"/>
        <w:rPr>
          <w:b/>
          <w:sz w:val="31"/>
        </w:rPr>
      </w:pPr>
    </w:p>
    <w:p w14:paraId="073D7FC8" w14:textId="77777777" w:rsidR="00477B2D" w:rsidRDefault="00000000">
      <w:pPr>
        <w:pStyle w:val="BodyText"/>
        <w:ind w:left="519"/>
      </w:pPr>
      <w:r>
        <w:t>Some</w:t>
      </w:r>
      <w:r>
        <w:rPr>
          <w:spacing w:val="-4"/>
        </w:rPr>
        <w:t xml:space="preserve"> </w:t>
      </w:r>
      <w:r>
        <w:t>of</w:t>
      </w:r>
      <w:r>
        <w:rPr>
          <w:spacing w:val="-4"/>
        </w:rPr>
        <w:t xml:space="preserve"> </w:t>
      </w:r>
      <w:r>
        <w:t>the</w:t>
      </w:r>
      <w:r>
        <w:rPr>
          <w:spacing w:val="-3"/>
        </w:rPr>
        <w:t xml:space="preserve"> </w:t>
      </w:r>
      <w:r>
        <w:t>existing</w:t>
      </w:r>
      <w:r>
        <w:rPr>
          <w:spacing w:val="-4"/>
        </w:rPr>
        <w:t xml:space="preserve"> </w:t>
      </w:r>
      <w:r>
        <w:t>solutions</w:t>
      </w:r>
      <w:r>
        <w:rPr>
          <w:spacing w:val="-3"/>
        </w:rPr>
        <w:t xml:space="preserve"> </w:t>
      </w:r>
      <w:r>
        <w:t>for</w:t>
      </w:r>
      <w:r>
        <w:rPr>
          <w:spacing w:val="-4"/>
        </w:rPr>
        <w:t xml:space="preserve"> </w:t>
      </w:r>
      <w:r>
        <w:t>solving</w:t>
      </w:r>
      <w:r>
        <w:rPr>
          <w:spacing w:val="-3"/>
        </w:rPr>
        <w:t xml:space="preserve"> </w:t>
      </w:r>
      <w:r>
        <w:t>this</w:t>
      </w:r>
      <w:r>
        <w:rPr>
          <w:spacing w:val="-4"/>
        </w:rPr>
        <w:t xml:space="preserve"> </w:t>
      </w:r>
      <w:r>
        <w:t>problem</w:t>
      </w:r>
      <w:r>
        <w:rPr>
          <w:spacing w:val="-3"/>
        </w:rPr>
        <w:t xml:space="preserve"> </w:t>
      </w:r>
      <w:r>
        <w:t>are:</w:t>
      </w:r>
    </w:p>
    <w:p w14:paraId="5D5BC0E5" w14:textId="77777777" w:rsidR="00477B2D" w:rsidRDefault="00477B2D">
      <w:pPr>
        <w:pStyle w:val="BodyText"/>
        <w:spacing w:before="1"/>
        <w:rPr>
          <w:sz w:val="30"/>
        </w:rPr>
      </w:pPr>
    </w:p>
    <w:p w14:paraId="2403F599" w14:textId="77777777" w:rsidR="00477B2D" w:rsidRDefault="00000000">
      <w:pPr>
        <w:widowControl/>
        <w:spacing w:line="360" w:lineRule="auto"/>
        <w:rPr>
          <w:sz w:val="28"/>
          <w:szCs w:val="28"/>
        </w:rPr>
      </w:pPr>
      <w:r>
        <w:rPr>
          <w:rFonts w:eastAsia="SimSun"/>
          <w:b/>
          <w:bCs/>
          <w:color w:val="000000"/>
          <w:sz w:val="28"/>
          <w:szCs w:val="28"/>
          <w:lang w:eastAsia="zh-CN" w:bidi="ar"/>
        </w:rPr>
        <w:t xml:space="preserve">Paper 1- </w:t>
      </w:r>
      <w:r>
        <w:rPr>
          <w:rFonts w:eastAsia="SimSun"/>
          <w:b/>
          <w:bCs/>
          <w:color w:val="333333"/>
          <w:sz w:val="28"/>
          <w:szCs w:val="28"/>
          <w:lang w:eastAsia="zh-CN" w:bidi="ar"/>
        </w:rPr>
        <w:t xml:space="preserve">Messaging and Video Calling Application for </w:t>
      </w:r>
      <w:proofErr w:type="gramStart"/>
      <w:r>
        <w:rPr>
          <w:rFonts w:eastAsia="SimSun"/>
          <w:b/>
          <w:bCs/>
          <w:color w:val="333333"/>
          <w:sz w:val="28"/>
          <w:szCs w:val="28"/>
          <w:lang w:eastAsia="zh-CN" w:bidi="ar"/>
        </w:rPr>
        <w:t>Specially</w:t>
      </w:r>
      <w:proofErr w:type="gramEnd"/>
      <w:r>
        <w:rPr>
          <w:rFonts w:eastAsia="SimSun"/>
          <w:b/>
          <w:bCs/>
          <w:color w:val="333333"/>
          <w:sz w:val="28"/>
          <w:szCs w:val="28"/>
          <w:lang w:eastAsia="zh-CN" w:bidi="ar"/>
        </w:rPr>
        <w:t xml:space="preserve"> Abled people </w:t>
      </w:r>
    </w:p>
    <w:p w14:paraId="46F1B158" w14:textId="77777777" w:rsidR="00477B2D" w:rsidRDefault="00000000">
      <w:pPr>
        <w:widowControl/>
        <w:spacing w:line="360" w:lineRule="auto"/>
        <w:rPr>
          <w:rFonts w:eastAsia="SimSun"/>
          <w:b/>
          <w:bCs/>
          <w:color w:val="333333"/>
          <w:sz w:val="28"/>
          <w:szCs w:val="28"/>
          <w:lang w:eastAsia="zh-CN" w:bidi="ar"/>
        </w:rPr>
      </w:pPr>
      <w:r>
        <w:rPr>
          <w:rFonts w:eastAsia="SimSun"/>
          <w:b/>
          <w:bCs/>
          <w:color w:val="333333"/>
          <w:sz w:val="28"/>
          <w:szCs w:val="28"/>
          <w:lang w:eastAsia="zh-CN" w:bidi="ar"/>
        </w:rPr>
        <w:t xml:space="preserve">using Hand Gesture Recognition </w:t>
      </w:r>
    </w:p>
    <w:p w14:paraId="412D50BD" w14:textId="77777777" w:rsidR="00477B2D" w:rsidRDefault="00477B2D">
      <w:pPr>
        <w:widowControl/>
        <w:spacing w:line="360" w:lineRule="auto"/>
        <w:rPr>
          <w:rFonts w:eastAsia="SimSun"/>
          <w:b/>
          <w:bCs/>
          <w:color w:val="333333"/>
          <w:sz w:val="28"/>
          <w:szCs w:val="28"/>
          <w:lang w:eastAsia="zh-CN" w:bidi="ar"/>
        </w:rPr>
      </w:pPr>
    </w:p>
    <w:p w14:paraId="027F3F5A" w14:textId="77777777" w:rsidR="00477B2D" w:rsidRDefault="00000000">
      <w:pPr>
        <w:widowControl/>
        <w:spacing w:line="360" w:lineRule="auto"/>
        <w:jc w:val="both"/>
        <w:rPr>
          <w:rFonts w:eastAsia="SimSun"/>
          <w:b/>
          <w:bCs/>
          <w:color w:val="333333"/>
          <w:sz w:val="28"/>
          <w:szCs w:val="28"/>
          <w:lang w:eastAsia="zh-CN" w:bidi="ar"/>
        </w:rPr>
      </w:pPr>
      <w:r>
        <w:rPr>
          <w:rFonts w:eastAsia="SimSun"/>
          <w:color w:val="000000"/>
          <w:sz w:val="28"/>
          <w:szCs w:val="28"/>
          <w:lang w:eastAsia="zh-CN" w:bidi="ar"/>
        </w:rPr>
        <w:t xml:space="preserve">In the </w:t>
      </w:r>
      <w:proofErr w:type="spellStart"/>
      <w:r>
        <w:rPr>
          <w:rFonts w:eastAsia="SimSun"/>
          <w:color w:val="000000"/>
          <w:sz w:val="28"/>
          <w:szCs w:val="28"/>
          <w:lang w:eastAsia="zh-CN" w:bidi="ar"/>
        </w:rPr>
        <w:t>fifirst</w:t>
      </w:r>
      <w:proofErr w:type="spellEnd"/>
      <w:r>
        <w:rPr>
          <w:rFonts w:eastAsia="SimSun"/>
          <w:color w:val="000000"/>
          <w:sz w:val="28"/>
          <w:szCs w:val="28"/>
          <w:lang w:eastAsia="zh-CN" w:bidi="ar"/>
        </w:rPr>
        <w:t xml:space="preserve"> existing survey </w:t>
      </w:r>
      <w:r>
        <w:rPr>
          <w:rFonts w:eastAsia="SimSun"/>
          <w:b/>
          <w:bCs/>
          <w:color w:val="333333"/>
          <w:sz w:val="28"/>
          <w:szCs w:val="28"/>
          <w:lang w:eastAsia="zh-CN" w:bidi="ar"/>
        </w:rPr>
        <w:t xml:space="preserve">R. R. </w:t>
      </w:r>
      <w:proofErr w:type="spellStart"/>
      <w:r>
        <w:rPr>
          <w:rFonts w:eastAsia="SimSun"/>
          <w:b/>
          <w:bCs/>
          <w:color w:val="333333"/>
          <w:sz w:val="28"/>
          <w:szCs w:val="28"/>
          <w:lang w:eastAsia="zh-CN" w:bidi="ar"/>
        </w:rPr>
        <w:t>Chhajed</w:t>
      </w:r>
      <w:proofErr w:type="spellEnd"/>
      <w:r>
        <w:rPr>
          <w:rFonts w:eastAsia="SimSun"/>
          <w:b/>
          <w:bCs/>
          <w:color w:val="333333"/>
          <w:sz w:val="28"/>
          <w:szCs w:val="28"/>
          <w:lang w:eastAsia="zh-CN" w:bidi="ar"/>
        </w:rPr>
        <w:t xml:space="preserve">, K. P. Parmar, M. D. Pandya and N. G. </w:t>
      </w:r>
      <w:proofErr w:type="spellStart"/>
      <w:r>
        <w:rPr>
          <w:rFonts w:eastAsia="SimSun"/>
          <w:b/>
          <w:bCs/>
          <w:color w:val="333333"/>
          <w:sz w:val="28"/>
          <w:szCs w:val="28"/>
          <w:lang w:eastAsia="zh-CN" w:bidi="ar"/>
        </w:rPr>
        <w:t>Jaju</w:t>
      </w:r>
      <w:proofErr w:type="spellEnd"/>
      <w:r>
        <w:rPr>
          <w:rFonts w:eastAsia="SimSun"/>
          <w:b/>
          <w:bCs/>
          <w:color w:val="333333"/>
          <w:sz w:val="28"/>
          <w:szCs w:val="28"/>
          <w:lang w:eastAsia="zh-CN" w:bidi="ar"/>
        </w:rPr>
        <w:t xml:space="preserve">, "Messaging and Video Calling Application for </w:t>
      </w:r>
      <w:proofErr w:type="gramStart"/>
      <w:r>
        <w:rPr>
          <w:rFonts w:eastAsia="SimSun"/>
          <w:b/>
          <w:bCs/>
          <w:color w:val="333333"/>
          <w:sz w:val="28"/>
          <w:szCs w:val="28"/>
          <w:lang w:eastAsia="zh-CN" w:bidi="ar"/>
        </w:rPr>
        <w:t>Specially</w:t>
      </w:r>
      <w:proofErr w:type="gramEnd"/>
      <w:r>
        <w:rPr>
          <w:rFonts w:eastAsia="SimSun"/>
          <w:b/>
          <w:bCs/>
          <w:color w:val="333333"/>
          <w:sz w:val="28"/>
          <w:szCs w:val="28"/>
          <w:lang w:eastAsia="zh-CN" w:bidi="ar"/>
        </w:rPr>
        <w:t xml:space="preserve"> Abled people using Hand Gesture Recognition," 2021 6th International Conference for Convergence in Technology (I2CT)</w:t>
      </w:r>
      <w:r>
        <w:rPr>
          <w:rFonts w:eastAsia="SimSun"/>
          <w:b/>
          <w:bCs/>
          <w:i/>
          <w:iCs/>
          <w:color w:val="333333"/>
          <w:sz w:val="28"/>
          <w:szCs w:val="28"/>
          <w:lang w:eastAsia="zh-CN" w:bidi="ar"/>
        </w:rPr>
        <w:t xml:space="preserve">, </w:t>
      </w:r>
      <w:r>
        <w:rPr>
          <w:rFonts w:eastAsia="SimSun"/>
          <w:b/>
          <w:bCs/>
          <w:color w:val="333333"/>
          <w:sz w:val="28"/>
          <w:szCs w:val="28"/>
          <w:lang w:eastAsia="zh-CN" w:bidi="ar"/>
        </w:rPr>
        <w:t xml:space="preserve">2021, pp. 1-4, </w:t>
      </w:r>
      <w:proofErr w:type="spellStart"/>
      <w:r>
        <w:rPr>
          <w:rFonts w:eastAsia="SimSun"/>
          <w:b/>
          <w:bCs/>
          <w:color w:val="333333"/>
          <w:sz w:val="28"/>
          <w:szCs w:val="28"/>
          <w:lang w:eastAsia="zh-CN" w:bidi="ar"/>
        </w:rPr>
        <w:t>doi</w:t>
      </w:r>
      <w:proofErr w:type="spellEnd"/>
      <w:r>
        <w:rPr>
          <w:rFonts w:eastAsia="SimSun"/>
          <w:b/>
          <w:bCs/>
          <w:color w:val="333333"/>
          <w:sz w:val="28"/>
          <w:szCs w:val="28"/>
          <w:lang w:eastAsia="zh-CN" w:bidi="ar"/>
        </w:rPr>
        <w:t xml:space="preserve">: 10.1109/I2CT51068.2021.9417924. </w:t>
      </w:r>
    </w:p>
    <w:p w14:paraId="66AE0741" w14:textId="77777777" w:rsidR="00477B2D" w:rsidRDefault="00477B2D">
      <w:pPr>
        <w:widowControl/>
        <w:spacing w:line="360" w:lineRule="auto"/>
        <w:jc w:val="both"/>
        <w:rPr>
          <w:rFonts w:eastAsia="SimSun"/>
          <w:b/>
          <w:bCs/>
          <w:color w:val="333333"/>
          <w:sz w:val="28"/>
          <w:szCs w:val="28"/>
          <w:lang w:eastAsia="zh-CN" w:bidi="ar"/>
        </w:rPr>
      </w:pPr>
    </w:p>
    <w:p w14:paraId="3D594539" w14:textId="77777777" w:rsidR="00477B2D" w:rsidRDefault="00000000">
      <w:pPr>
        <w:widowControl/>
        <w:spacing w:line="360" w:lineRule="auto"/>
        <w:jc w:val="both"/>
        <w:rPr>
          <w:rFonts w:eastAsia="SimSun"/>
          <w:color w:val="333333"/>
          <w:sz w:val="28"/>
          <w:szCs w:val="28"/>
          <w:lang w:eastAsia="zh-CN" w:bidi="ar"/>
        </w:rPr>
      </w:pPr>
      <w:r>
        <w:rPr>
          <w:rFonts w:eastAsia="SimSun"/>
          <w:b/>
          <w:bCs/>
          <w:color w:val="000000"/>
          <w:sz w:val="28"/>
          <w:szCs w:val="28"/>
          <w:lang w:eastAsia="zh-CN" w:bidi="ar"/>
        </w:rPr>
        <w:t>‘</w:t>
      </w:r>
      <w:r>
        <w:rPr>
          <w:rFonts w:eastAsia="SimSun"/>
          <w:color w:val="333333"/>
          <w:sz w:val="28"/>
          <w:szCs w:val="28"/>
          <w:lang w:eastAsia="zh-CN" w:bidi="ar"/>
        </w:rPr>
        <w:t xml:space="preserve">The existing paper proposes a system to overcome these barriers and allow everyone to interact with each other irrespective of their disabilities and facilitate everyone to communicate with each other through messaging and video calling irrespective of their disabilities. This paper proposes a vision-based application which can be used for the communication of such people using text and video calling. For better accuracy various object detection and image classification algorithms are implemented. The application uses Indian Sign Language as the dataset. </w:t>
      </w:r>
    </w:p>
    <w:p w14:paraId="24C168CF" w14:textId="77777777" w:rsidR="00477B2D" w:rsidRDefault="00000000">
      <w:pPr>
        <w:widowControl/>
        <w:spacing w:line="360" w:lineRule="auto"/>
        <w:jc w:val="both"/>
        <w:rPr>
          <w:sz w:val="28"/>
          <w:szCs w:val="28"/>
        </w:rPr>
      </w:pPr>
      <w:r>
        <w:rPr>
          <w:rFonts w:eastAsia="SimSun"/>
          <w:b/>
          <w:bCs/>
          <w:color w:val="000000"/>
          <w:sz w:val="28"/>
          <w:szCs w:val="28"/>
          <w:lang w:eastAsia="zh-CN" w:bidi="ar"/>
        </w:rPr>
        <w:t xml:space="preserve">Paper 2 - </w:t>
      </w:r>
      <w:r>
        <w:rPr>
          <w:rFonts w:eastAsia="SimSun"/>
          <w:b/>
          <w:bCs/>
          <w:color w:val="333333"/>
          <w:sz w:val="28"/>
          <w:szCs w:val="28"/>
          <w:lang w:eastAsia="zh-CN" w:bidi="ar"/>
        </w:rPr>
        <w:t xml:space="preserve">IFSA: an integrated framework for developing IoT linked mobile </w:t>
      </w:r>
    </w:p>
    <w:p w14:paraId="2ADEA385" w14:textId="77777777" w:rsidR="00477B2D" w:rsidRDefault="00000000">
      <w:pPr>
        <w:widowControl/>
        <w:spacing w:line="360" w:lineRule="auto"/>
        <w:jc w:val="both"/>
        <w:rPr>
          <w:sz w:val="28"/>
          <w:szCs w:val="28"/>
        </w:rPr>
      </w:pPr>
      <w:r>
        <w:rPr>
          <w:rFonts w:eastAsia="SimSun"/>
          <w:b/>
          <w:bCs/>
          <w:color w:val="333333"/>
          <w:sz w:val="28"/>
          <w:szCs w:val="28"/>
          <w:lang w:eastAsia="zh-CN" w:bidi="ar"/>
        </w:rPr>
        <w:t xml:space="preserve">applications for </w:t>
      </w:r>
      <w:proofErr w:type="gramStart"/>
      <w:r>
        <w:rPr>
          <w:rFonts w:eastAsia="SimSun"/>
          <w:b/>
          <w:bCs/>
          <w:color w:val="333333"/>
          <w:sz w:val="28"/>
          <w:szCs w:val="28"/>
          <w:lang w:eastAsia="zh-CN" w:bidi="ar"/>
        </w:rPr>
        <w:t>specially</w:t>
      </w:r>
      <w:proofErr w:type="gramEnd"/>
      <w:r>
        <w:rPr>
          <w:rFonts w:eastAsia="SimSun"/>
          <w:b/>
          <w:bCs/>
          <w:color w:val="333333"/>
          <w:sz w:val="28"/>
          <w:szCs w:val="28"/>
          <w:lang w:eastAsia="zh-CN" w:bidi="ar"/>
        </w:rPr>
        <w:t xml:space="preserve"> abled people</w:t>
      </w:r>
    </w:p>
    <w:p w14:paraId="3A33E262" w14:textId="77777777" w:rsidR="00477B2D" w:rsidRDefault="00477B2D">
      <w:pPr>
        <w:spacing w:line="360" w:lineRule="auto"/>
        <w:jc w:val="both"/>
        <w:rPr>
          <w:sz w:val="28"/>
          <w:szCs w:val="28"/>
        </w:rPr>
      </w:pPr>
    </w:p>
    <w:p w14:paraId="7380A4DD" w14:textId="77777777" w:rsidR="00477B2D" w:rsidRDefault="00000000">
      <w:pPr>
        <w:widowControl/>
        <w:spacing w:line="360" w:lineRule="auto"/>
        <w:jc w:val="both"/>
        <w:rPr>
          <w:rFonts w:eastAsia="SimSun"/>
          <w:b/>
          <w:bCs/>
          <w:color w:val="333333"/>
          <w:sz w:val="28"/>
          <w:szCs w:val="28"/>
          <w:lang w:eastAsia="zh-CN" w:bidi="ar"/>
        </w:rPr>
      </w:pPr>
      <w:r>
        <w:rPr>
          <w:rFonts w:eastAsia="SimSun"/>
          <w:color w:val="000000"/>
          <w:sz w:val="28"/>
          <w:szCs w:val="28"/>
          <w:lang w:eastAsia="zh-CN" w:bidi="ar"/>
        </w:rPr>
        <w:t xml:space="preserve">In the second existing survey </w:t>
      </w:r>
      <w:r>
        <w:rPr>
          <w:rFonts w:eastAsia="SimSun"/>
          <w:b/>
          <w:bCs/>
          <w:color w:val="333333"/>
          <w:sz w:val="28"/>
          <w:szCs w:val="28"/>
          <w:lang w:eastAsia="zh-CN" w:bidi="ar"/>
        </w:rPr>
        <w:t xml:space="preserve">Kaur, S., Dhindsa, K.S. IFSA: an integrated framework for developing IoT linked mobile applications for </w:t>
      </w:r>
      <w:proofErr w:type="gramStart"/>
      <w:r>
        <w:rPr>
          <w:rFonts w:eastAsia="SimSun"/>
          <w:b/>
          <w:bCs/>
          <w:color w:val="333333"/>
          <w:sz w:val="28"/>
          <w:szCs w:val="28"/>
          <w:lang w:eastAsia="zh-CN" w:bidi="ar"/>
        </w:rPr>
        <w:t>specially</w:t>
      </w:r>
      <w:proofErr w:type="gramEnd"/>
      <w:r>
        <w:rPr>
          <w:rFonts w:eastAsia="SimSun"/>
          <w:b/>
          <w:bCs/>
          <w:color w:val="333333"/>
          <w:sz w:val="28"/>
          <w:szCs w:val="28"/>
          <w:lang w:eastAsia="zh-CN" w:bidi="ar"/>
        </w:rPr>
        <w:t xml:space="preserve"> abled people. </w:t>
      </w:r>
      <w:r>
        <w:rPr>
          <w:rFonts w:eastAsia="SimSun"/>
          <w:b/>
          <w:bCs/>
          <w:i/>
          <w:iCs/>
          <w:color w:val="333333"/>
          <w:sz w:val="28"/>
          <w:szCs w:val="28"/>
          <w:lang w:eastAsia="zh-CN" w:bidi="ar"/>
        </w:rPr>
        <w:t xml:space="preserve">Wireless </w:t>
      </w:r>
      <w:proofErr w:type="spellStart"/>
      <w:r>
        <w:rPr>
          <w:rFonts w:eastAsia="SimSun"/>
          <w:b/>
          <w:bCs/>
          <w:i/>
          <w:iCs/>
          <w:color w:val="333333"/>
          <w:sz w:val="28"/>
          <w:szCs w:val="28"/>
          <w:lang w:eastAsia="zh-CN" w:bidi="ar"/>
        </w:rPr>
        <w:t>Netw</w:t>
      </w:r>
      <w:proofErr w:type="spellEnd"/>
      <w:r>
        <w:rPr>
          <w:rFonts w:eastAsia="SimSun"/>
          <w:b/>
          <w:bCs/>
          <w:i/>
          <w:iCs/>
          <w:color w:val="333333"/>
          <w:sz w:val="28"/>
          <w:szCs w:val="28"/>
          <w:lang w:eastAsia="zh-CN" w:bidi="ar"/>
        </w:rPr>
        <w:t xml:space="preserve"> </w:t>
      </w:r>
      <w:r>
        <w:rPr>
          <w:rFonts w:eastAsia="SimSun"/>
          <w:b/>
          <w:bCs/>
          <w:color w:val="333333"/>
          <w:sz w:val="28"/>
          <w:szCs w:val="28"/>
          <w:lang w:eastAsia="zh-CN" w:bidi="ar"/>
        </w:rPr>
        <w:t>28, 1375–1388 (2022)</w:t>
      </w:r>
    </w:p>
    <w:p w14:paraId="29419544" w14:textId="77777777" w:rsidR="00477B2D" w:rsidRDefault="00477B2D">
      <w:pPr>
        <w:widowControl/>
        <w:spacing w:line="360" w:lineRule="auto"/>
        <w:jc w:val="both"/>
        <w:rPr>
          <w:rFonts w:eastAsia="SimSun"/>
          <w:b/>
          <w:bCs/>
          <w:color w:val="333333"/>
          <w:sz w:val="28"/>
          <w:szCs w:val="28"/>
          <w:lang w:eastAsia="zh-CN" w:bidi="ar"/>
        </w:rPr>
      </w:pPr>
    </w:p>
    <w:p w14:paraId="54082998" w14:textId="77777777" w:rsidR="00477B2D" w:rsidRDefault="00000000">
      <w:pPr>
        <w:widowControl/>
        <w:spacing w:line="360" w:lineRule="auto"/>
        <w:jc w:val="both"/>
        <w:rPr>
          <w:sz w:val="28"/>
          <w:szCs w:val="28"/>
        </w:rPr>
      </w:pPr>
      <w:r>
        <w:rPr>
          <w:rFonts w:eastAsia="SimSun"/>
          <w:b/>
          <w:bCs/>
          <w:color w:val="000000"/>
          <w:sz w:val="28"/>
          <w:szCs w:val="28"/>
          <w:lang w:eastAsia="zh-CN" w:bidi="ar"/>
        </w:rPr>
        <w:lastRenderedPageBreak/>
        <w:t xml:space="preserve">The existing paper proposed </w:t>
      </w:r>
      <w:r>
        <w:rPr>
          <w:rFonts w:eastAsia="SimSun"/>
          <w:color w:val="333333"/>
          <w:sz w:val="28"/>
          <w:szCs w:val="28"/>
          <w:lang w:eastAsia="zh-CN" w:bidi="ar"/>
        </w:rPr>
        <w:t>the Internet of Things has the potential to improve social interaction for visually challenged people. Hardware devices are constantly being equipped with various electronic sensors for collecting real-time data. However, specially-abled people need an integrated system to access the features of mobile applications and external hardware kits on one platform. Therefore, an integrated framework for the specially-abled is developed. IoT has the potential to improve social integration for people with visual defects. This research is an attempt to design a framework for developing a mobile application using IoT to provide secure and integrated services to the visually impaired people. The findings of the study revealed that the designed framework will help in developing various wireless embedded systems using mobile phones.</w:t>
      </w:r>
    </w:p>
    <w:p w14:paraId="58308887" w14:textId="77777777" w:rsidR="00477B2D" w:rsidRDefault="00477B2D">
      <w:pPr>
        <w:widowControl/>
        <w:spacing w:line="360" w:lineRule="auto"/>
        <w:jc w:val="both"/>
        <w:rPr>
          <w:rFonts w:eastAsia="SimSun"/>
          <w:b/>
          <w:bCs/>
          <w:color w:val="333333"/>
          <w:sz w:val="28"/>
          <w:szCs w:val="28"/>
          <w:lang w:eastAsia="zh-CN" w:bidi="ar"/>
        </w:rPr>
      </w:pPr>
    </w:p>
    <w:p w14:paraId="58F29ADA" w14:textId="77777777" w:rsidR="00477B2D" w:rsidRDefault="00477B2D">
      <w:pPr>
        <w:spacing w:line="360" w:lineRule="auto"/>
        <w:jc w:val="both"/>
        <w:rPr>
          <w:sz w:val="28"/>
          <w:szCs w:val="28"/>
        </w:rPr>
      </w:pPr>
    </w:p>
    <w:p w14:paraId="6E2B880A" w14:textId="77777777" w:rsidR="00477B2D" w:rsidRDefault="00000000">
      <w:pPr>
        <w:widowControl/>
        <w:spacing w:line="360" w:lineRule="auto"/>
        <w:jc w:val="both"/>
        <w:rPr>
          <w:rFonts w:eastAsia="SimSun"/>
          <w:b/>
          <w:bCs/>
          <w:color w:val="333333"/>
          <w:sz w:val="28"/>
          <w:szCs w:val="28"/>
          <w:lang w:eastAsia="zh-CN" w:bidi="ar"/>
        </w:rPr>
      </w:pPr>
      <w:r>
        <w:rPr>
          <w:rFonts w:eastAsia="SimSun"/>
          <w:b/>
          <w:bCs/>
          <w:color w:val="000000"/>
          <w:sz w:val="28"/>
          <w:szCs w:val="28"/>
          <w:lang w:eastAsia="zh-CN" w:bidi="ar"/>
        </w:rPr>
        <w:t xml:space="preserve">Paper 3- </w:t>
      </w:r>
      <w:r>
        <w:rPr>
          <w:rFonts w:eastAsia="SimSun"/>
          <w:b/>
          <w:bCs/>
          <w:color w:val="333333"/>
          <w:sz w:val="28"/>
          <w:szCs w:val="28"/>
          <w:lang w:eastAsia="zh-CN" w:bidi="ar"/>
        </w:rPr>
        <w:t xml:space="preserve">Sign Language Recognition System for Deaf People </w:t>
      </w:r>
    </w:p>
    <w:p w14:paraId="170EE896" w14:textId="77777777" w:rsidR="00477B2D" w:rsidRDefault="00477B2D">
      <w:pPr>
        <w:widowControl/>
        <w:spacing w:line="360" w:lineRule="auto"/>
        <w:jc w:val="both"/>
        <w:rPr>
          <w:rFonts w:eastAsia="SimSun"/>
          <w:b/>
          <w:bCs/>
          <w:color w:val="333333"/>
          <w:sz w:val="28"/>
          <w:szCs w:val="28"/>
          <w:lang w:eastAsia="zh-CN" w:bidi="ar"/>
        </w:rPr>
      </w:pPr>
    </w:p>
    <w:p w14:paraId="31FD8D32" w14:textId="77777777" w:rsidR="00477B2D" w:rsidRDefault="00000000">
      <w:pPr>
        <w:widowControl/>
        <w:spacing w:line="360" w:lineRule="auto"/>
        <w:jc w:val="both"/>
        <w:rPr>
          <w:sz w:val="28"/>
          <w:szCs w:val="28"/>
        </w:rPr>
      </w:pPr>
      <w:r>
        <w:rPr>
          <w:rFonts w:eastAsia="SimSun"/>
          <w:color w:val="000000"/>
          <w:sz w:val="28"/>
          <w:szCs w:val="28"/>
          <w:lang w:eastAsia="zh-CN" w:bidi="ar"/>
        </w:rPr>
        <w:t xml:space="preserve">In the third existing survey </w:t>
      </w:r>
      <w:r>
        <w:rPr>
          <w:rFonts w:eastAsia="SimSun"/>
          <w:b/>
          <w:bCs/>
          <w:color w:val="333333"/>
          <w:sz w:val="28"/>
          <w:szCs w:val="28"/>
          <w:lang w:eastAsia="zh-CN" w:bidi="ar"/>
        </w:rPr>
        <w:t xml:space="preserve">Sharma, A., Pingale, S., </w:t>
      </w:r>
      <w:proofErr w:type="spellStart"/>
      <w:r>
        <w:rPr>
          <w:rFonts w:eastAsia="SimSun"/>
          <w:b/>
          <w:bCs/>
          <w:color w:val="333333"/>
          <w:sz w:val="28"/>
          <w:szCs w:val="28"/>
          <w:lang w:eastAsia="zh-CN" w:bidi="ar"/>
        </w:rPr>
        <w:t>Sabale</w:t>
      </w:r>
      <w:proofErr w:type="spellEnd"/>
      <w:r>
        <w:rPr>
          <w:rFonts w:eastAsia="SimSun"/>
          <w:b/>
          <w:bCs/>
          <w:color w:val="333333"/>
          <w:sz w:val="28"/>
          <w:szCs w:val="28"/>
          <w:lang w:eastAsia="zh-CN" w:bidi="ar"/>
        </w:rPr>
        <w:t xml:space="preserve">, U., Patil, N., </w:t>
      </w:r>
      <w:proofErr w:type="spellStart"/>
      <w:r>
        <w:rPr>
          <w:rFonts w:eastAsia="SimSun"/>
          <w:b/>
          <w:bCs/>
          <w:color w:val="333333"/>
          <w:sz w:val="28"/>
          <w:szCs w:val="28"/>
          <w:lang w:eastAsia="zh-CN" w:bidi="ar"/>
        </w:rPr>
        <w:t>Dongre</w:t>
      </w:r>
      <w:proofErr w:type="spellEnd"/>
      <w:r>
        <w:rPr>
          <w:rFonts w:eastAsia="SimSun"/>
          <w:b/>
          <w:bCs/>
          <w:color w:val="333333"/>
          <w:sz w:val="28"/>
          <w:szCs w:val="28"/>
          <w:lang w:eastAsia="zh-CN" w:bidi="ar"/>
        </w:rPr>
        <w:t>, S. (2023). Sign Language Recognition System for Deaf People. In: Garg, D., Kumar, N., Iqbal, R., Gupta, S. (eds) Innovations in Information and Communication Technologies. Algorithms for Intelligent Systems. Springer, Singapore.</w:t>
      </w:r>
    </w:p>
    <w:p w14:paraId="671E94AC" w14:textId="77777777" w:rsidR="00477B2D" w:rsidRDefault="00477B2D">
      <w:pPr>
        <w:spacing w:line="360" w:lineRule="auto"/>
        <w:jc w:val="both"/>
        <w:rPr>
          <w:sz w:val="28"/>
          <w:szCs w:val="28"/>
        </w:rPr>
      </w:pPr>
    </w:p>
    <w:p w14:paraId="1B3A7EB3" w14:textId="77777777" w:rsidR="00477B2D" w:rsidRDefault="00000000">
      <w:pPr>
        <w:widowControl/>
        <w:spacing w:line="360" w:lineRule="auto"/>
        <w:jc w:val="both"/>
        <w:rPr>
          <w:sz w:val="28"/>
          <w:szCs w:val="28"/>
        </w:rPr>
      </w:pPr>
      <w:r>
        <w:rPr>
          <w:rFonts w:eastAsia="SimSun"/>
          <w:color w:val="333333"/>
          <w:sz w:val="28"/>
          <w:szCs w:val="28"/>
          <w:lang w:eastAsia="zh-CN" w:bidi="ar"/>
        </w:rPr>
        <w:t xml:space="preserve">A sign language recognition system is a way to communicate with deaf–mute people. </w:t>
      </w:r>
      <w:proofErr w:type="gramStart"/>
      <w:r>
        <w:rPr>
          <w:rFonts w:eastAsia="SimSun"/>
          <w:color w:val="333333"/>
          <w:sz w:val="28"/>
          <w:szCs w:val="28"/>
          <w:lang w:eastAsia="zh-CN" w:bidi="ar"/>
        </w:rPr>
        <w:t>A large number of</w:t>
      </w:r>
      <w:proofErr w:type="gramEnd"/>
      <w:r>
        <w:rPr>
          <w:rFonts w:eastAsia="SimSun"/>
          <w:color w:val="333333"/>
          <w:sz w:val="28"/>
          <w:szCs w:val="28"/>
          <w:lang w:eastAsia="zh-CN" w:bidi="ar"/>
        </w:rPr>
        <w:t xml:space="preserve"> deaf and mute people are present across the world, and sometimes, it becomes difficult for normal people to communicate with them since not everyone can understand sign language. To establish effective communication between normal and </w:t>
      </w:r>
      <w:proofErr w:type="gramStart"/>
      <w:r>
        <w:rPr>
          <w:rFonts w:eastAsia="SimSun"/>
          <w:color w:val="333333"/>
          <w:sz w:val="28"/>
          <w:szCs w:val="28"/>
          <w:lang w:eastAsia="zh-CN" w:bidi="ar"/>
        </w:rPr>
        <w:t>specially</w:t>
      </w:r>
      <w:proofErr w:type="gramEnd"/>
      <w:r>
        <w:rPr>
          <w:rFonts w:eastAsia="SimSun"/>
          <w:color w:val="333333"/>
          <w:sz w:val="28"/>
          <w:szCs w:val="28"/>
          <w:lang w:eastAsia="zh-CN" w:bidi="ar"/>
        </w:rPr>
        <w:t xml:space="preserve"> abled people, there is a need to encourage the use of a sign language recognition system. In this language, people communicate through various hand gestures with each other. The purpose of language is to bridge the gap between the deaf–mute communities and the speaking folks. This research proposes an optimal recognition system whose major objective is to accomplish the translations of static sign language alphabets, </w:t>
      </w:r>
      <w:proofErr w:type="gramStart"/>
      <w:r>
        <w:rPr>
          <w:rFonts w:eastAsia="SimSun"/>
          <w:color w:val="333333"/>
          <w:sz w:val="28"/>
          <w:szCs w:val="28"/>
          <w:lang w:eastAsia="zh-CN" w:bidi="ar"/>
        </w:rPr>
        <w:t>numbers</w:t>
      </w:r>
      <w:proofErr w:type="gramEnd"/>
      <w:r>
        <w:rPr>
          <w:rFonts w:eastAsia="SimSun"/>
          <w:color w:val="333333"/>
          <w:sz w:val="28"/>
          <w:szCs w:val="28"/>
          <w:lang w:eastAsia="zh-CN" w:bidi="ar"/>
        </w:rPr>
        <w:t xml:space="preserve"> and words of American Sign Language into human and machine understandable English language. In the proposed model, in the first </w:t>
      </w:r>
      <w:r>
        <w:rPr>
          <w:rFonts w:eastAsia="SimSun"/>
          <w:color w:val="333333"/>
          <w:sz w:val="28"/>
          <w:szCs w:val="28"/>
          <w:lang w:eastAsia="zh-CN" w:bidi="ar"/>
        </w:rPr>
        <w:lastRenderedPageBreak/>
        <w:t xml:space="preserve">phase, the preprocessing functionality </w:t>
      </w:r>
      <w:proofErr w:type="gramStart"/>
      <w:r>
        <w:rPr>
          <w:rFonts w:eastAsia="SimSun"/>
          <w:color w:val="333333"/>
          <w:sz w:val="28"/>
          <w:szCs w:val="28"/>
          <w:lang w:eastAsia="zh-CN" w:bidi="ar"/>
        </w:rPr>
        <w:t>of  input</w:t>
      </w:r>
      <w:proofErr w:type="gramEnd"/>
      <w:r>
        <w:rPr>
          <w:rFonts w:eastAsia="SimSun"/>
          <w:color w:val="333333"/>
          <w:sz w:val="28"/>
          <w:szCs w:val="28"/>
          <w:lang w:eastAsia="zh-CN" w:bidi="ar"/>
        </w:rPr>
        <w:t xml:space="preserve"> gestures takes place. In the next phase, various region properties of preprocessed gestures will be computed by the system. In the final phase, based on the </w:t>
      </w:r>
      <w:proofErr w:type="spellStart"/>
      <w:r>
        <w:rPr>
          <w:rFonts w:eastAsia="SimSun"/>
          <w:color w:val="333333"/>
          <w:sz w:val="28"/>
          <w:szCs w:val="28"/>
          <w:lang w:eastAsia="zh-CN" w:bidi="ar"/>
        </w:rPr>
        <w:t>propertiescalculated</w:t>
      </w:r>
      <w:proofErr w:type="spellEnd"/>
      <w:r>
        <w:rPr>
          <w:rFonts w:eastAsia="SimSun"/>
          <w:color w:val="333333"/>
          <w:sz w:val="28"/>
          <w:szCs w:val="28"/>
          <w:lang w:eastAsia="zh-CN" w:bidi="ar"/>
        </w:rPr>
        <w:t xml:space="preserve"> before, the translation of sign to text is to be carried out and the same works in the opposite manner as well for speech to sign conversion.</w:t>
      </w:r>
    </w:p>
    <w:p w14:paraId="2E1B684E" w14:textId="77777777" w:rsidR="00477B2D" w:rsidRDefault="00477B2D">
      <w:pPr>
        <w:spacing w:line="360" w:lineRule="auto"/>
        <w:jc w:val="both"/>
        <w:rPr>
          <w:sz w:val="28"/>
          <w:szCs w:val="28"/>
        </w:rPr>
      </w:pPr>
    </w:p>
    <w:p w14:paraId="6C7D328E" w14:textId="77777777" w:rsidR="00477B2D" w:rsidRDefault="00000000">
      <w:pPr>
        <w:widowControl/>
        <w:spacing w:line="360" w:lineRule="auto"/>
        <w:jc w:val="both"/>
        <w:rPr>
          <w:rFonts w:eastAsia="SimSun"/>
          <w:b/>
          <w:bCs/>
          <w:color w:val="222222"/>
          <w:sz w:val="28"/>
          <w:szCs w:val="28"/>
          <w:lang w:eastAsia="zh-CN" w:bidi="ar"/>
        </w:rPr>
      </w:pPr>
      <w:r>
        <w:rPr>
          <w:rFonts w:eastAsia="SimSun"/>
          <w:b/>
          <w:bCs/>
          <w:color w:val="000000"/>
          <w:sz w:val="28"/>
          <w:szCs w:val="28"/>
          <w:lang w:eastAsia="zh-CN" w:bidi="ar"/>
        </w:rPr>
        <w:t xml:space="preserve">Paper 4- </w:t>
      </w:r>
      <w:r>
        <w:rPr>
          <w:rFonts w:eastAsia="SimSun"/>
          <w:b/>
          <w:bCs/>
          <w:color w:val="222222"/>
          <w:sz w:val="28"/>
          <w:szCs w:val="28"/>
          <w:lang w:eastAsia="zh-CN" w:bidi="ar"/>
        </w:rPr>
        <w:t xml:space="preserve">A Robust Business Specific Real-Time Sign Language Translator </w:t>
      </w:r>
    </w:p>
    <w:p w14:paraId="1A095099" w14:textId="77777777" w:rsidR="00477B2D" w:rsidRDefault="00477B2D">
      <w:pPr>
        <w:widowControl/>
        <w:spacing w:line="360" w:lineRule="auto"/>
        <w:jc w:val="both"/>
        <w:rPr>
          <w:rFonts w:eastAsia="SimSun"/>
          <w:b/>
          <w:bCs/>
          <w:color w:val="222222"/>
          <w:sz w:val="28"/>
          <w:szCs w:val="28"/>
          <w:lang w:eastAsia="zh-CN" w:bidi="ar"/>
        </w:rPr>
      </w:pPr>
    </w:p>
    <w:p w14:paraId="7265BD58" w14:textId="77777777" w:rsidR="00477B2D" w:rsidRDefault="00000000">
      <w:pPr>
        <w:widowControl/>
        <w:spacing w:line="360" w:lineRule="auto"/>
        <w:jc w:val="both"/>
        <w:rPr>
          <w:rFonts w:eastAsia="SimSun"/>
          <w:b/>
          <w:bCs/>
          <w:color w:val="000000"/>
          <w:sz w:val="28"/>
          <w:szCs w:val="28"/>
          <w:lang w:eastAsia="zh-CN" w:bidi="ar"/>
        </w:rPr>
      </w:pPr>
      <w:r>
        <w:rPr>
          <w:rFonts w:eastAsia="SimSun"/>
          <w:color w:val="000000"/>
          <w:sz w:val="28"/>
          <w:szCs w:val="28"/>
          <w:lang w:eastAsia="zh-CN" w:bidi="ar"/>
        </w:rPr>
        <w:t xml:space="preserve">In the fourth existing survey </w:t>
      </w:r>
      <w:proofErr w:type="spellStart"/>
      <w:r>
        <w:rPr>
          <w:rFonts w:eastAsia="SimSun"/>
          <w:b/>
          <w:bCs/>
          <w:color w:val="000000"/>
          <w:sz w:val="28"/>
          <w:szCs w:val="28"/>
          <w:lang w:eastAsia="zh-CN" w:bidi="ar"/>
        </w:rPr>
        <w:t>Waiz</w:t>
      </w:r>
      <w:proofErr w:type="spellEnd"/>
      <w:r>
        <w:rPr>
          <w:rFonts w:eastAsia="SimSun"/>
          <w:b/>
          <w:bCs/>
          <w:color w:val="000000"/>
          <w:sz w:val="28"/>
          <w:szCs w:val="28"/>
          <w:lang w:eastAsia="zh-CN" w:bidi="ar"/>
        </w:rPr>
        <w:t xml:space="preserve"> </w:t>
      </w:r>
      <w:proofErr w:type="spellStart"/>
      <w:r>
        <w:rPr>
          <w:rFonts w:eastAsia="SimSun"/>
          <w:b/>
          <w:bCs/>
          <w:color w:val="000000"/>
          <w:sz w:val="28"/>
          <w:szCs w:val="28"/>
          <w:lang w:eastAsia="zh-CN" w:bidi="ar"/>
        </w:rPr>
        <w:t>KhanStudent</w:t>
      </w:r>
      <w:proofErr w:type="spellEnd"/>
      <w:r>
        <w:rPr>
          <w:rFonts w:eastAsia="SimSun"/>
          <w:b/>
          <w:bCs/>
          <w:color w:val="000000"/>
          <w:sz w:val="28"/>
          <w:szCs w:val="28"/>
          <w:lang w:eastAsia="zh-CN" w:bidi="ar"/>
        </w:rPr>
        <w:t xml:space="preserve">, Department of Computer Engineering, Khaja </w:t>
      </w:r>
      <w:proofErr w:type="spellStart"/>
      <w:r>
        <w:rPr>
          <w:rFonts w:eastAsia="SimSun"/>
          <w:b/>
          <w:bCs/>
          <w:color w:val="000000"/>
          <w:sz w:val="28"/>
          <w:szCs w:val="28"/>
          <w:lang w:eastAsia="zh-CN" w:bidi="ar"/>
        </w:rPr>
        <w:t>Bandanawaz</w:t>
      </w:r>
      <w:proofErr w:type="spellEnd"/>
      <w:r>
        <w:rPr>
          <w:rFonts w:eastAsia="SimSun"/>
          <w:b/>
          <w:bCs/>
          <w:color w:val="000000"/>
          <w:sz w:val="28"/>
          <w:szCs w:val="28"/>
          <w:lang w:eastAsia="zh-CN" w:bidi="ar"/>
        </w:rPr>
        <w:t xml:space="preserve"> College of Engineering, Kalaburagi, Karnataka, India</w:t>
      </w:r>
    </w:p>
    <w:p w14:paraId="441DC8E9" w14:textId="77777777" w:rsidR="00477B2D" w:rsidRDefault="00000000">
      <w:pPr>
        <w:widowControl/>
        <w:spacing w:line="360" w:lineRule="auto"/>
        <w:jc w:val="both"/>
        <w:rPr>
          <w:sz w:val="28"/>
          <w:szCs w:val="28"/>
        </w:rPr>
      </w:pPr>
      <w:r>
        <w:rPr>
          <w:rFonts w:eastAsia="SimSun"/>
          <w:b/>
          <w:bCs/>
          <w:color w:val="000000"/>
          <w:sz w:val="28"/>
          <w:szCs w:val="28"/>
          <w:lang w:eastAsia="zh-CN" w:bidi="ar"/>
        </w:rPr>
        <w:t xml:space="preserve"> </w:t>
      </w:r>
    </w:p>
    <w:p w14:paraId="45B17ADF" w14:textId="77777777" w:rsidR="00477B2D" w:rsidRDefault="00000000">
      <w:pPr>
        <w:widowControl/>
        <w:spacing w:line="360" w:lineRule="auto"/>
        <w:jc w:val="both"/>
        <w:rPr>
          <w:rFonts w:eastAsia="SimSun"/>
          <w:b/>
          <w:bCs/>
          <w:i/>
          <w:iCs/>
          <w:color w:val="000000"/>
          <w:sz w:val="28"/>
          <w:szCs w:val="28"/>
          <w:lang w:eastAsia="zh-CN" w:bidi="ar"/>
        </w:rPr>
      </w:pPr>
      <w:r>
        <w:rPr>
          <w:rFonts w:eastAsia="SimSun"/>
          <w:color w:val="000000"/>
          <w:sz w:val="28"/>
          <w:szCs w:val="28"/>
          <w:lang w:eastAsia="zh-CN" w:bidi="ar"/>
        </w:rPr>
        <w:t xml:space="preserve">Communication is a great way of expressing yourself but not everyone is capable of communication. No, not everyone chooses to be silent, </w:t>
      </w:r>
      <w:proofErr w:type="gramStart"/>
      <w:r>
        <w:rPr>
          <w:rFonts w:eastAsia="SimSun"/>
          <w:color w:val="000000"/>
          <w:sz w:val="28"/>
          <w:szCs w:val="28"/>
          <w:lang w:eastAsia="zh-CN" w:bidi="ar"/>
        </w:rPr>
        <w:t>While</w:t>
      </w:r>
      <w:proofErr w:type="gramEnd"/>
      <w:r>
        <w:rPr>
          <w:rFonts w:eastAsia="SimSun"/>
          <w:color w:val="000000"/>
          <w:sz w:val="28"/>
          <w:szCs w:val="28"/>
          <w:lang w:eastAsia="zh-CN" w:bidi="ar"/>
        </w:rPr>
        <w:t xml:space="preserve"> some are born deaf and mute, others become one later in life due to certain conditions. The word “dumb” is quite offensive so I will address to someone who cannot speak as mute person throughout this paper. Returning to the topic this paper will enable a more effective way to fill the communication gap between deaf and mute person and normal person especially in places with crowd where special-abled person becomes nervous and anxious to make the business owner understand of his needs easily and are unable to express themselves. In order to remove this barrier and enable the effective communication between the special-abled buyer and the business owner, I have created our own data set of hand gestures and trained using Google Teachable Machine for common sentences that are exchanged between the buyer and seller</w:t>
      </w:r>
      <w:r>
        <w:rPr>
          <w:rFonts w:eastAsia="SimSun"/>
          <w:b/>
          <w:bCs/>
          <w:i/>
          <w:iCs/>
          <w:color w:val="000000"/>
          <w:sz w:val="28"/>
          <w:szCs w:val="28"/>
          <w:lang w:eastAsia="zh-CN" w:bidi="ar"/>
        </w:rPr>
        <w:t>.</w:t>
      </w:r>
    </w:p>
    <w:p w14:paraId="44C389E3" w14:textId="77777777" w:rsidR="00477B2D" w:rsidRDefault="00477B2D">
      <w:pPr>
        <w:widowControl/>
        <w:spacing w:line="360" w:lineRule="auto"/>
        <w:jc w:val="both"/>
        <w:rPr>
          <w:rFonts w:eastAsia="SimSun"/>
          <w:b/>
          <w:bCs/>
          <w:i/>
          <w:iCs/>
          <w:color w:val="000000"/>
          <w:sz w:val="28"/>
          <w:szCs w:val="28"/>
          <w:lang w:eastAsia="zh-CN" w:bidi="ar"/>
        </w:rPr>
      </w:pPr>
    </w:p>
    <w:p w14:paraId="1C8DB13E" w14:textId="77777777" w:rsidR="00477B2D" w:rsidRDefault="00000000">
      <w:pPr>
        <w:widowControl/>
        <w:spacing w:line="360" w:lineRule="auto"/>
        <w:jc w:val="both"/>
        <w:rPr>
          <w:sz w:val="28"/>
          <w:szCs w:val="28"/>
        </w:rPr>
      </w:pPr>
      <w:r>
        <w:rPr>
          <w:rFonts w:eastAsia="SimSun"/>
          <w:b/>
          <w:bCs/>
          <w:color w:val="000000"/>
          <w:sz w:val="28"/>
          <w:szCs w:val="28"/>
          <w:lang w:eastAsia="zh-CN" w:bidi="ar"/>
        </w:rPr>
        <w:t xml:space="preserve">Paper 5- </w:t>
      </w:r>
      <w:r>
        <w:rPr>
          <w:rFonts w:eastAsia="SimSun"/>
          <w:b/>
          <w:bCs/>
          <w:color w:val="333333"/>
          <w:sz w:val="28"/>
          <w:szCs w:val="28"/>
          <w:lang w:eastAsia="zh-CN" w:bidi="ar"/>
        </w:rPr>
        <w:t xml:space="preserve">A Deep Learning Framework for Real-Time Indian Sign Language </w:t>
      </w:r>
    </w:p>
    <w:p w14:paraId="02D560F5" w14:textId="77777777" w:rsidR="00477B2D" w:rsidRDefault="00000000">
      <w:pPr>
        <w:widowControl/>
        <w:spacing w:line="360" w:lineRule="auto"/>
        <w:jc w:val="both"/>
        <w:rPr>
          <w:rFonts w:eastAsia="SimSun"/>
          <w:b/>
          <w:bCs/>
          <w:color w:val="333333"/>
          <w:sz w:val="28"/>
          <w:szCs w:val="28"/>
          <w:lang w:eastAsia="zh-CN" w:bidi="ar"/>
        </w:rPr>
      </w:pPr>
      <w:r>
        <w:rPr>
          <w:rFonts w:eastAsia="SimSun"/>
          <w:b/>
          <w:bCs/>
          <w:color w:val="333333"/>
          <w:sz w:val="28"/>
          <w:szCs w:val="28"/>
          <w:lang w:eastAsia="zh-CN" w:bidi="ar"/>
        </w:rPr>
        <w:t xml:space="preserve">Gesture Recognition and Translation to Text and Audio </w:t>
      </w:r>
    </w:p>
    <w:p w14:paraId="4EF54AC7" w14:textId="77777777" w:rsidR="00477B2D" w:rsidRDefault="00477B2D">
      <w:pPr>
        <w:widowControl/>
        <w:spacing w:line="360" w:lineRule="auto"/>
        <w:jc w:val="both"/>
        <w:rPr>
          <w:rFonts w:eastAsia="SimSun"/>
          <w:b/>
          <w:bCs/>
          <w:color w:val="333333"/>
          <w:sz w:val="28"/>
          <w:szCs w:val="28"/>
          <w:lang w:eastAsia="zh-CN" w:bidi="ar"/>
        </w:rPr>
      </w:pPr>
    </w:p>
    <w:p w14:paraId="3342A1D7" w14:textId="77777777" w:rsidR="00477B2D" w:rsidRDefault="00000000">
      <w:pPr>
        <w:widowControl/>
        <w:spacing w:line="360" w:lineRule="auto"/>
        <w:jc w:val="both"/>
        <w:rPr>
          <w:rFonts w:eastAsia="SimSun"/>
          <w:b/>
          <w:bCs/>
          <w:color w:val="333333"/>
          <w:sz w:val="28"/>
          <w:szCs w:val="28"/>
          <w:lang w:eastAsia="zh-CN" w:bidi="ar"/>
        </w:rPr>
      </w:pPr>
      <w:r>
        <w:rPr>
          <w:rFonts w:eastAsia="SimSun"/>
          <w:color w:val="000000"/>
          <w:sz w:val="28"/>
          <w:szCs w:val="28"/>
          <w:lang w:eastAsia="zh-CN" w:bidi="ar"/>
        </w:rPr>
        <w:t xml:space="preserve">In the fifth existing survey </w:t>
      </w:r>
      <w:r>
        <w:rPr>
          <w:rFonts w:eastAsia="SimSun"/>
          <w:b/>
          <w:bCs/>
          <w:color w:val="000000"/>
          <w:sz w:val="28"/>
          <w:szCs w:val="28"/>
          <w:lang w:eastAsia="zh-CN" w:bidi="ar"/>
        </w:rPr>
        <w:t>Deshpande</w:t>
      </w:r>
      <w:r>
        <w:rPr>
          <w:rFonts w:eastAsia="SimSun"/>
          <w:b/>
          <w:bCs/>
          <w:color w:val="333333"/>
          <w:sz w:val="28"/>
          <w:szCs w:val="28"/>
          <w:lang w:eastAsia="zh-CN" w:bidi="ar"/>
        </w:rPr>
        <w:t xml:space="preserve">, A.M., Inamdar, G., </w:t>
      </w:r>
      <w:proofErr w:type="spellStart"/>
      <w:r>
        <w:rPr>
          <w:rFonts w:eastAsia="SimSun"/>
          <w:b/>
          <w:bCs/>
          <w:color w:val="333333"/>
          <w:sz w:val="28"/>
          <w:szCs w:val="28"/>
          <w:lang w:eastAsia="zh-CN" w:bidi="ar"/>
        </w:rPr>
        <w:t>Kankaria</w:t>
      </w:r>
      <w:proofErr w:type="spellEnd"/>
      <w:r>
        <w:rPr>
          <w:rFonts w:eastAsia="SimSun"/>
          <w:b/>
          <w:bCs/>
          <w:color w:val="333333"/>
          <w:sz w:val="28"/>
          <w:szCs w:val="28"/>
          <w:lang w:eastAsia="zh-CN" w:bidi="ar"/>
        </w:rPr>
        <w:t xml:space="preserve">, R., </w:t>
      </w:r>
      <w:proofErr w:type="spellStart"/>
      <w:proofErr w:type="gramStart"/>
      <w:r>
        <w:rPr>
          <w:rFonts w:eastAsia="SimSun"/>
          <w:b/>
          <w:bCs/>
          <w:color w:val="333333"/>
          <w:sz w:val="28"/>
          <w:szCs w:val="28"/>
          <w:lang w:eastAsia="zh-CN" w:bidi="ar"/>
        </w:rPr>
        <w:t>Katage,S</w:t>
      </w:r>
      <w:proofErr w:type="spellEnd"/>
      <w:r>
        <w:rPr>
          <w:rFonts w:eastAsia="SimSun"/>
          <w:b/>
          <w:bCs/>
          <w:color w:val="333333"/>
          <w:sz w:val="28"/>
          <w:szCs w:val="28"/>
          <w:lang w:eastAsia="zh-CN" w:bidi="ar"/>
        </w:rPr>
        <w:t>.</w:t>
      </w:r>
      <w:proofErr w:type="gramEnd"/>
      <w:r>
        <w:rPr>
          <w:rFonts w:eastAsia="SimSun"/>
          <w:b/>
          <w:bCs/>
          <w:color w:val="333333"/>
          <w:sz w:val="28"/>
          <w:szCs w:val="28"/>
          <w:lang w:eastAsia="zh-CN" w:bidi="ar"/>
        </w:rPr>
        <w:t xml:space="preserve"> (2023). A Deep Learning Framework for Real-Time Indian Sign Language Gesture Recognition and Translation to Text and Audio. In: Pati, B., </w:t>
      </w:r>
      <w:proofErr w:type="spellStart"/>
      <w:r>
        <w:rPr>
          <w:rFonts w:eastAsia="SimSun"/>
          <w:b/>
          <w:bCs/>
          <w:color w:val="333333"/>
          <w:sz w:val="28"/>
          <w:szCs w:val="28"/>
          <w:lang w:eastAsia="zh-CN" w:bidi="ar"/>
        </w:rPr>
        <w:t>Panigrahi</w:t>
      </w:r>
      <w:proofErr w:type="spellEnd"/>
      <w:r>
        <w:rPr>
          <w:rFonts w:eastAsia="SimSun"/>
          <w:b/>
          <w:bCs/>
          <w:color w:val="333333"/>
          <w:sz w:val="28"/>
          <w:szCs w:val="28"/>
          <w:lang w:eastAsia="zh-CN" w:bidi="ar"/>
        </w:rPr>
        <w:t xml:space="preserve">, C.R., Mohapatra, P., Li, KC. (eds) Proceedings of the 6th International Conference on Advance Computing and </w:t>
      </w:r>
      <w:r>
        <w:rPr>
          <w:rFonts w:eastAsia="SimSun"/>
          <w:b/>
          <w:bCs/>
          <w:color w:val="333333"/>
          <w:sz w:val="28"/>
          <w:szCs w:val="28"/>
          <w:lang w:eastAsia="zh-CN" w:bidi="ar"/>
        </w:rPr>
        <w:lastRenderedPageBreak/>
        <w:t xml:space="preserve">Intelligent Engineering. Lecture Notes in Networks and Systems, vol 428. Springer, Singapore. </w:t>
      </w:r>
    </w:p>
    <w:p w14:paraId="1E479504" w14:textId="77777777" w:rsidR="00477B2D" w:rsidRDefault="00477B2D">
      <w:pPr>
        <w:widowControl/>
        <w:spacing w:line="360" w:lineRule="auto"/>
        <w:jc w:val="both"/>
        <w:rPr>
          <w:rFonts w:eastAsia="SimSun"/>
          <w:b/>
          <w:bCs/>
          <w:color w:val="333333"/>
          <w:sz w:val="28"/>
          <w:szCs w:val="28"/>
          <w:lang w:eastAsia="zh-CN" w:bidi="ar"/>
        </w:rPr>
      </w:pPr>
    </w:p>
    <w:p w14:paraId="3B2C811C" w14:textId="77777777" w:rsidR="00477B2D" w:rsidRDefault="00000000">
      <w:pPr>
        <w:widowControl/>
        <w:spacing w:line="360" w:lineRule="auto"/>
        <w:jc w:val="both"/>
        <w:rPr>
          <w:sz w:val="28"/>
          <w:szCs w:val="28"/>
        </w:rPr>
      </w:pPr>
      <w:r>
        <w:rPr>
          <w:rFonts w:eastAsia="SimSun"/>
          <w:color w:val="000000"/>
          <w:sz w:val="28"/>
          <w:szCs w:val="28"/>
          <w:lang w:eastAsia="zh-CN" w:bidi="ar"/>
        </w:rPr>
        <w:t xml:space="preserve">Indian Sign Language (ISL) is used in the deaf community all over </w:t>
      </w:r>
      <w:proofErr w:type="spellStart"/>
      <w:r>
        <w:rPr>
          <w:rFonts w:eastAsia="SimSun"/>
          <w:color w:val="000000"/>
          <w:sz w:val="28"/>
          <w:szCs w:val="28"/>
          <w:lang w:eastAsia="zh-CN" w:bidi="ar"/>
        </w:rPr>
        <w:t>India.Development</w:t>
      </w:r>
      <w:proofErr w:type="spellEnd"/>
      <w:r>
        <w:rPr>
          <w:rFonts w:eastAsia="SimSun"/>
          <w:color w:val="000000"/>
          <w:sz w:val="28"/>
          <w:szCs w:val="28"/>
          <w:lang w:eastAsia="zh-CN" w:bidi="ar"/>
        </w:rPr>
        <w:t xml:space="preserve"> of the ISL recognition system is an active area to aid this community. In ISL, most of the signs are two-handed signs, and thus, it differs from another commonly used American Sign Language (ASL) and seems complex. In this paper, the design and implementation of a system to recognize ISL signs is reported. Building such a system can help </w:t>
      </w:r>
      <w:proofErr w:type="gramStart"/>
      <w:r>
        <w:rPr>
          <w:rFonts w:eastAsia="SimSun"/>
          <w:color w:val="000000"/>
          <w:sz w:val="28"/>
          <w:szCs w:val="28"/>
          <w:lang w:eastAsia="zh-CN" w:bidi="ar"/>
        </w:rPr>
        <w:t>specially</w:t>
      </w:r>
      <w:proofErr w:type="gramEnd"/>
      <w:r>
        <w:rPr>
          <w:rFonts w:eastAsia="SimSun"/>
          <w:color w:val="000000"/>
          <w:sz w:val="28"/>
          <w:szCs w:val="28"/>
          <w:lang w:eastAsia="zh-CN" w:bidi="ar"/>
        </w:rPr>
        <w:t xml:space="preserve"> abled person/people, by providing a medium to communicate </w:t>
      </w:r>
      <w:proofErr w:type="spellStart"/>
      <w:r>
        <w:rPr>
          <w:rFonts w:eastAsia="SimSun"/>
          <w:color w:val="000000"/>
          <w:sz w:val="28"/>
          <w:szCs w:val="28"/>
          <w:lang w:eastAsia="zh-CN" w:bidi="ar"/>
        </w:rPr>
        <w:t>withothers</w:t>
      </w:r>
      <w:proofErr w:type="spellEnd"/>
      <w:r>
        <w:rPr>
          <w:rFonts w:eastAsia="SimSun"/>
          <w:color w:val="000000"/>
          <w:sz w:val="28"/>
          <w:szCs w:val="28"/>
          <w:lang w:eastAsia="zh-CN" w:bidi="ar"/>
        </w:rPr>
        <w:t xml:space="preserve"> without human interpreters. The proposed system is built using a deep convolutional neural network (CNN), which performs both feature extraction and classification, preceded by an image preprocessing step. A real-time input (live signs captured from webcam) is given to this system, and the output is delivered in the form of </w:t>
      </w:r>
    </w:p>
    <w:p w14:paraId="3561F407" w14:textId="77777777" w:rsidR="00477B2D" w:rsidRDefault="00000000">
      <w:pPr>
        <w:widowControl/>
        <w:spacing w:line="360" w:lineRule="auto"/>
        <w:jc w:val="both"/>
        <w:rPr>
          <w:rFonts w:eastAsia="SimSun"/>
          <w:color w:val="000000"/>
          <w:sz w:val="28"/>
          <w:szCs w:val="28"/>
          <w:lang w:eastAsia="zh-CN" w:bidi="ar"/>
        </w:rPr>
      </w:pPr>
      <w:r>
        <w:rPr>
          <w:rFonts w:eastAsia="SimSun"/>
          <w:color w:val="000000"/>
          <w:sz w:val="28"/>
          <w:szCs w:val="28"/>
          <w:lang w:eastAsia="zh-CN" w:bidi="ar"/>
        </w:rPr>
        <w:t xml:space="preserve">text and audio </w:t>
      </w:r>
    </w:p>
    <w:p w14:paraId="09DB76C1" w14:textId="77777777" w:rsidR="00477B2D" w:rsidRDefault="00477B2D">
      <w:pPr>
        <w:widowControl/>
        <w:spacing w:line="360" w:lineRule="auto"/>
        <w:jc w:val="both"/>
        <w:rPr>
          <w:rFonts w:eastAsia="SimSun"/>
          <w:color w:val="000000"/>
          <w:sz w:val="28"/>
          <w:szCs w:val="28"/>
          <w:lang w:eastAsia="zh-CN" w:bidi="ar"/>
        </w:rPr>
      </w:pPr>
    </w:p>
    <w:p w14:paraId="43678528" w14:textId="77777777" w:rsidR="00477B2D" w:rsidRDefault="00477B2D">
      <w:pPr>
        <w:widowControl/>
        <w:spacing w:line="360" w:lineRule="auto"/>
        <w:jc w:val="both"/>
        <w:rPr>
          <w:rFonts w:eastAsia="SimSun"/>
          <w:color w:val="000000"/>
          <w:sz w:val="28"/>
          <w:szCs w:val="28"/>
          <w:lang w:eastAsia="zh-CN" w:bidi="ar"/>
        </w:rPr>
      </w:pPr>
    </w:p>
    <w:p w14:paraId="756C2E76" w14:textId="77777777" w:rsidR="00477B2D" w:rsidRDefault="00477B2D">
      <w:pPr>
        <w:widowControl/>
        <w:spacing w:line="360" w:lineRule="auto"/>
        <w:jc w:val="both"/>
        <w:rPr>
          <w:rFonts w:eastAsia="SimSun"/>
          <w:color w:val="000000"/>
          <w:sz w:val="28"/>
          <w:szCs w:val="28"/>
          <w:lang w:eastAsia="zh-CN" w:bidi="ar"/>
        </w:rPr>
      </w:pPr>
    </w:p>
    <w:p w14:paraId="523F6A63" w14:textId="77777777" w:rsidR="00477B2D" w:rsidRDefault="00477B2D">
      <w:pPr>
        <w:widowControl/>
        <w:spacing w:line="360" w:lineRule="auto"/>
        <w:jc w:val="both"/>
        <w:rPr>
          <w:rFonts w:eastAsia="SimSun"/>
          <w:color w:val="000000"/>
          <w:sz w:val="28"/>
          <w:szCs w:val="28"/>
          <w:lang w:eastAsia="zh-CN" w:bidi="ar"/>
        </w:rPr>
      </w:pPr>
    </w:p>
    <w:p w14:paraId="65E14C2D" w14:textId="77777777" w:rsidR="00477B2D" w:rsidRDefault="00000000">
      <w:pPr>
        <w:widowControl/>
        <w:spacing w:line="360" w:lineRule="auto"/>
        <w:jc w:val="both"/>
        <w:rPr>
          <w:rFonts w:eastAsia="SimSun"/>
          <w:b/>
          <w:bCs/>
          <w:color w:val="333333"/>
          <w:sz w:val="28"/>
          <w:szCs w:val="28"/>
          <w:lang w:eastAsia="zh-CN" w:bidi="ar"/>
        </w:rPr>
      </w:pPr>
      <w:r>
        <w:rPr>
          <w:rFonts w:eastAsia="SimSun"/>
          <w:b/>
          <w:bCs/>
          <w:color w:val="000000"/>
          <w:sz w:val="28"/>
          <w:szCs w:val="28"/>
          <w:lang w:eastAsia="zh-CN" w:bidi="ar"/>
        </w:rPr>
        <w:t xml:space="preserve">Paper 6- </w:t>
      </w:r>
      <w:r>
        <w:rPr>
          <w:rFonts w:eastAsia="SimSun"/>
          <w:b/>
          <w:bCs/>
          <w:color w:val="333333"/>
          <w:sz w:val="28"/>
          <w:szCs w:val="28"/>
          <w:lang w:eastAsia="zh-CN" w:bidi="ar"/>
        </w:rPr>
        <w:t>Sign Language Recognition Using Convolutional Neural Network</w:t>
      </w:r>
    </w:p>
    <w:p w14:paraId="0F344FFD" w14:textId="77777777" w:rsidR="00477B2D" w:rsidRDefault="00000000">
      <w:pPr>
        <w:widowControl/>
        <w:spacing w:line="360" w:lineRule="auto"/>
        <w:jc w:val="both"/>
        <w:rPr>
          <w:sz w:val="28"/>
          <w:szCs w:val="28"/>
        </w:rPr>
      </w:pPr>
      <w:r>
        <w:rPr>
          <w:rFonts w:eastAsia="SimSun"/>
          <w:b/>
          <w:bCs/>
          <w:color w:val="333333"/>
          <w:sz w:val="28"/>
          <w:szCs w:val="28"/>
          <w:lang w:eastAsia="zh-CN" w:bidi="ar"/>
        </w:rPr>
        <w:t xml:space="preserve"> </w:t>
      </w:r>
    </w:p>
    <w:p w14:paraId="64ED5721" w14:textId="77777777" w:rsidR="00477B2D" w:rsidRDefault="00000000">
      <w:pPr>
        <w:widowControl/>
        <w:spacing w:line="360" w:lineRule="auto"/>
        <w:jc w:val="both"/>
        <w:rPr>
          <w:rFonts w:eastAsia="SimSun"/>
          <w:b/>
          <w:bCs/>
          <w:color w:val="333333"/>
          <w:sz w:val="28"/>
          <w:szCs w:val="28"/>
          <w:lang w:eastAsia="zh-CN" w:bidi="ar"/>
        </w:rPr>
      </w:pPr>
      <w:r>
        <w:rPr>
          <w:rFonts w:eastAsia="SimSun"/>
          <w:color w:val="000000"/>
          <w:sz w:val="28"/>
          <w:szCs w:val="28"/>
          <w:lang w:eastAsia="zh-CN" w:bidi="ar"/>
        </w:rPr>
        <w:t xml:space="preserve">In the existing survey </w:t>
      </w:r>
      <w:r>
        <w:rPr>
          <w:rFonts w:eastAsia="SimSun"/>
          <w:b/>
          <w:bCs/>
          <w:color w:val="000000"/>
          <w:sz w:val="28"/>
          <w:szCs w:val="28"/>
          <w:lang w:eastAsia="zh-CN" w:bidi="ar"/>
        </w:rPr>
        <w:t>Rakesh</w:t>
      </w:r>
      <w:r>
        <w:rPr>
          <w:rFonts w:eastAsia="SimSun"/>
          <w:b/>
          <w:bCs/>
          <w:color w:val="333333"/>
          <w:sz w:val="28"/>
          <w:szCs w:val="28"/>
          <w:lang w:eastAsia="zh-CN" w:bidi="ar"/>
        </w:rPr>
        <w:t xml:space="preserve">, S., </w:t>
      </w:r>
      <w:proofErr w:type="spellStart"/>
      <w:r>
        <w:rPr>
          <w:rFonts w:eastAsia="SimSun"/>
          <w:b/>
          <w:bCs/>
          <w:color w:val="333333"/>
          <w:sz w:val="28"/>
          <w:szCs w:val="28"/>
          <w:lang w:eastAsia="zh-CN" w:bidi="ar"/>
        </w:rPr>
        <w:t>Bharadhwaj</w:t>
      </w:r>
      <w:proofErr w:type="spellEnd"/>
      <w:r>
        <w:rPr>
          <w:rFonts w:eastAsia="SimSun"/>
          <w:b/>
          <w:bCs/>
          <w:color w:val="333333"/>
          <w:sz w:val="28"/>
          <w:szCs w:val="28"/>
          <w:lang w:eastAsia="zh-CN" w:bidi="ar"/>
        </w:rPr>
        <w:t xml:space="preserve">, A., </w:t>
      </w:r>
      <w:proofErr w:type="spellStart"/>
      <w:r>
        <w:rPr>
          <w:rFonts w:eastAsia="SimSun"/>
          <w:b/>
          <w:bCs/>
          <w:color w:val="333333"/>
          <w:sz w:val="28"/>
          <w:szCs w:val="28"/>
          <w:lang w:eastAsia="zh-CN" w:bidi="ar"/>
        </w:rPr>
        <w:t>Sree</w:t>
      </w:r>
      <w:proofErr w:type="spellEnd"/>
      <w:r>
        <w:rPr>
          <w:rFonts w:eastAsia="SimSun"/>
          <w:b/>
          <w:bCs/>
          <w:color w:val="333333"/>
          <w:sz w:val="28"/>
          <w:szCs w:val="28"/>
          <w:lang w:eastAsia="zh-CN" w:bidi="ar"/>
        </w:rPr>
        <w:t xml:space="preserve"> Harsha, E. (2021). Sign Language Recognition Using Convolutional Neural Network. In: Raj, J.S., </w:t>
      </w:r>
      <w:proofErr w:type="spellStart"/>
      <w:r>
        <w:rPr>
          <w:rFonts w:eastAsia="SimSun"/>
          <w:b/>
          <w:bCs/>
          <w:color w:val="333333"/>
          <w:sz w:val="28"/>
          <w:szCs w:val="28"/>
          <w:lang w:eastAsia="zh-CN" w:bidi="ar"/>
        </w:rPr>
        <w:t>Iliyasu</w:t>
      </w:r>
      <w:proofErr w:type="spellEnd"/>
      <w:r>
        <w:rPr>
          <w:rFonts w:eastAsia="SimSun"/>
          <w:b/>
          <w:bCs/>
          <w:color w:val="333333"/>
          <w:sz w:val="28"/>
          <w:szCs w:val="28"/>
          <w:lang w:eastAsia="zh-CN" w:bidi="ar"/>
        </w:rPr>
        <w:t xml:space="preserve">, A.M., </w:t>
      </w:r>
      <w:proofErr w:type="spellStart"/>
      <w:r>
        <w:rPr>
          <w:rFonts w:eastAsia="SimSun"/>
          <w:b/>
          <w:bCs/>
          <w:color w:val="333333"/>
          <w:sz w:val="28"/>
          <w:szCs w:val="28"/>
          <w:lang w:eastAsia="zh-CN" w:bidi="ar"/>
        </w:rPr>
        <w:t>Bestak</w:t>
      </w:r>
      <w:proofErr w:type="spellEnd"/>
      <w:r>
        <w:rPr>
          <w:rFonts w:eastAsia="SimSun"/>
          <w:b/>
          <w:bCs/>
          <w:color w:val="333333"/>
          <w:sz w:val="28"/>
          <w:szCs w:val="28"/>
          <w:lang w:eastAsia="zh-CN" w:bidi="ar"/>
        </w:rPr>
        <w:t xml:space="preserve">, R., </w:t>
      </w:r>
      <w:proofErr w:type="spellStart"/>
      <w:r>
        <w:rPr>
          <w:rFonts w:eastAsia="SimSun"/>
          <w:b/>
          <w:bCs/>
          <w:color w:val="333333"/>
          <w:sz w:val="28"/>
          <w:szCs w:val="28"/>
          <w:lang w:eastAsia="zh-CN" w:bidi="ar"/>
        </w:rPr>
        <w:t>Baig</w:t>
      </w:r>
      <w:proofErr w:type="spellEnd"/>
      <w:r>
        <w:rPr>
          <w:rFonts w:eastAsia="SimSun"/>
          <w:b/>
          <w:bCs/>
          <w:color w:val="333333"/>
          <w:sz w:val="28"/>
          <w:szCs w:val="28"/>
          <w:lang w:eastAsia="zh-CN" w:bidi="ar"/>
        </w:rPr>
        <w:t xml:space="preserve">, Z.A. (eds) Innovative Data Communication Technologies and Application. Lecture Notes on Data Engineering and Communications Technologies, vol 59. Springer, Singapore. </w:t>
      </w:r>
    </w:p>
    <w:p w14:paraId="00346C00" w14:textId="77777777" w:rsidR="00477B2D" w:rsidRDefault="00477B2D">
      <w:pPr>
        <w:widowControl/>
        <w:spacing w:line="360" w:lineRule="auto"/>
        <w:jc w:val="both"/>
        <w:rPr>
          <w:rFonts w:eastAsia="SimSun"/>
          <w:b/>
          <w:bCs/>
          <w:color w:val="333333"/>
          <w:sz w:val="28"/>
          <w:szCs w:val="28"/>
          <w:lang w:eastAsia="zh-CN" w:bidi="ar"/>
        </w:rPr>
      </w:pPr>
    </w:p>
    <w:p w14:paraId="761FFBC3" w14:textId="77777777" w:rsidR="00477B2D" w:rsidRDefault="00000000">
      <w:pPr>
        <w:widowControl/>
        <w:spacing w:line="360" w:lineRule="auto"/>
        <w:jc w:val="both"/>
        <w:rPr>
          <w:sz w:val="28"/>
          <w:szCs w:val="28"/>
        </w:rPr>
      </w:pPr>
      <w:r>
        <w:rPr>
          <w:rFonts w:eastAsia="SimSun"/>
          <w:color w:val="000000"/>
          <w:sz w:val="28"/>
          <w:szCs w:val="28"/>
          <w:lang w:eastAsia="zh-CN" w:bidi="ar"/>
        </w:rPr>
        <w:t xml:space="preserve">In today’s world, communication is very important. A language is needed to communicate. Most of the </w:t>
      </w:r>
      <w:proofErr w:type="gramStart"/>
      <w:r>
        <w:rPr>
          <w:rFonts w:eastAsia="SimSun"/>
          <w:color w:val="000000"/>
          <w:sz w:val="28"/>
          <w:szCs w:val="28"/>
          <w:lang w:eastAsia="zh-CN" w:bidi="ar"/>
        </w:rPr>
        <w:t>specially</w:t>
      </w:r>
      <w:proofErr w:type="gramEnd"/>
      <w:r>
        <w:rPr>
          <w:rFonts w:eastAsia="SimSun"/>
          <w:color w:val="000000"/>
          <w:sz w:val="28"/>
          <w:szCs w:val="28"/>
          <w:lang w:eastAsia="zh-CN" w:bidi="ar"/>
        </w:rPr>
        <w:t xml:space="preserve"> abled people, use a different language for communication called sign language. This language helps them to communicate with other people with their hand expressions. These expressions will be different from country to country. In this paper, </w:t>
      </w:r>
      <w:r>
        <w:rPr>
          <w:rFonts w:eastAsia="SimSun"/>
          <w:color w:val="000000"/>
          <w:sz w:val="28"/>
          <w:szCs w:val="28"/>
          <w:lang w:eastAsia="zh-CN" w:bidi="ar"/>
        </w:rPr>
        <w:lastRenderedPageBreak/>
        <w:t xml:space="preserve">American sign language is used. This paper deals with helping </w:t>
      </w:r>
      <w:proofErr w:type="gramStart"/>
      <w:r>
        <w:rPr>
          <w:rFonts w:eastAsia="SimSun"/>
          <w:color w:val="000000"/>
          <w:sz w:val="28"/>
          <w:szCs w:val="28"/>
          <w:lang w:eastAsia="zh-CN" w:bidi="ar"/>
        </w:rPr>
        <w:t>specially</w:t>
      </w:r>
      <w:proofErr w:type="gramEnd"/>
      <w:r>
        <w:rPr>
          <w:rFonts w:eastAsia="SimSun"/>
          <w:color w:val="000000"/>
          <w:sz w:val="28"/>
          <w:szCs w:val="28"/>
          <w:lang w:eastAsia="zh-CN" w:bidi="ar"/>
        </w:rPr>
        <w:t xml:space="preserve"> abled people to communicate with people who don’t know sign language by using the approaches of computer vision and deep learning. Our paper uses convolutional neural network to solve this problem. The first part of our paper focuses on capturing different hand expressions in the form of video by the person and translating them to text using a convolutional neural network. The other part focuses on the reverse of it, showing GIF upon converting text. Integrating these two parts will help in two-way communication</w:t>
      </w:r>
      <w:r>
        <w:rPr>
          <w:rFonts w:eastAsia="SimSun"/>
          <w:color w:val="333333"/>
          <w:sz w:val="28"/>
          <w:szCs w:val="28"/>
          <w:lang w:eastAsia="zh-CN" w:bidi="ar"/>
        </w:rPr>
        <w:t>.</w:t>
      </w:r>
    </w:p>
    <w:p w14:paraId="440A57C9" w14:textId="77777777" w:rsidR="00477B2D" w:rsidRDefault="00477B2D">
      <w:pPr>
        <w:widowControl/>
        <w:spacing w:line="360" w:lineRule="auto"/>
        <w:jc w:val="both"/>
        <w:rPr>
          <w:rFonts w:eastAsia="SimSun"/>
          <w:color w:val="000000"/>
          <w:sz w:val="28"/>
          <w:szCs w:val="28"/>
          <w:lang w:eastAsia="zh-CN" w:bidi="ar"/>
        </w:rPr>
      </w:pPr>
    </w:p>
    <w:p w14:paraId="5BD68A1E" w14:textId="77777777" w:rsidR="00477B2D" w:rsidRDefault="00477B2D">
      <w:pPr>
        <w:widowControl/>
        <w:spacing w:line="360" w:lineRule="auto"/>
        <w:jc w:val="both"/>
        <w:rPr>
          <w:rFonts w:eastAsia="SimSun"/>
          <w:b/>
          <w:bCs/>
          <w:i/>
          <w:iCs/>
          <w:color w:val="000000"/>
          <w:sz w:val="28"/>
          <w:szCs w:val="28"/>
          <w:lang w:eastAsia="zh-CN" w:bidi="ar"/>
        </w:rPr>
      </w:pPr>
    </w:p>
    <w:p w14:paraId="507D8168" w14:textId="77777777" w:rsidR="00477B2D" w:rsidRDefault="00477B2D">
      <w:pPr>
        <w:spacing w:line="360" w:lineRule="auto"/>
        <w:jc w:val="both"/>
        <w:rPr>
          <w:sz w:val="28"/>
          <w:szCs w:val="28"/>
        </w:rPr>
      </w:pPr>
    </w:p>
    <w:p w14:paraId="79DA4AD2" w14:textId="77777777" w:rsidR="00477B2D" w:rsidRDefault="00477B2D">
      <w:pPr>
        <w:spacing w:line="360" w:lineRule="auto"/>
        <w:jc w:val="both"/>
        <w:rPr>
          <w:sz w:val="28"/>
          <w:szCs w:val="28"/>
        </w:rPr>
        <w:sectPr w:rsidR="00477B2D">
          <w:pgSz w:w="12240" w:h="15840"/>
          <w:pgMar w:top="1360" w:right="620" w:bottom="280" w:left="920" w:header="720" w:footer="720" w:gutter="0"/>
          <w:cols w:space="720"/>
        </w:sectPr>
      </w:pPr>
    </w:p>
    <w:p w14:paraId="4675448A" w14:textId="77777777" w:rsidR="00477B2D" w:rsidRDefault="00477B2D">
      <w:pPr>
        <w:pStyle w:val="BodyText"/>
        <w:rPr>
          <w:sz w:val="20"/>
        </w:rPr>
      </w:pPr>
    </w:p>
    <w:p w14:paraId="1BD32B7D" w14:textId="77777777" w:rsidR="00477B2D" w:rsidRDefault="00477B2D">
      <w:pPr>
        <w:pStyle w:val="BodyText"/>
        <w:spacing w:before="2"/>
        <w:rPr>
          <w:sz w:val="24"/>
        </w:rPr>
      </w:pPr>
    </w:p>
    <w:p w14:paraId="0F382D95" w14:textId="77777777" w:rsidR="00477B2D" w:rsidRDefault="00000000">
      <w:pPr>
        <w:pStyle w:val="Heading2"/>
        <w:numPr>
          <w:ilvl w:val="1"/>
          <w:numId w:val="2"/>
        </w:numPr>
        <w:tabs>
          <w:tab w:val="left" w:pos="910"/>
        </w:tabs>
        <w:spacing w:before="89"/>
        <w:ind w:left="910" w:hanging="391"/>
      </w:pPr>
      <w:r>
        <w:t>Problem</w:t>
      </w:r>
      <w:r>
        <w:rPr>
          <w:spacing w:val="-6"/>
        </w:rPr>
        <w:t xml:space="preserve"> </w:t>
      </w:r>
      <w:r>
        <w:t>Statement</w:t>
      </w:r>
      <w:r>
        <w:rPr>
          <w:spacing w:val="-6"/>
        </w:rPr>
        <w:t xml:space="preserve"> </w:t>
      </w:r>
      <w:r>
        <w:t>Definition</w:t>
      </w:r>
    </w:p>
    <w:p w14:paraId="7939786E" w14:textId="77777777" w:rsidR="00477B2D" w:rsidRDefault="00477B2D">
      <w:pPr>
        <w:pStyle w:val="BodyText"/>
        <w:spacing w:before="4"/>
        <w:rPr>
          <w:b/>
          <w:sz w:val="31"/>
        </w:rPr>
      </w:pPr>
    </w:p>
    <w:p w14:paraId="2CCE02DB" w14:textId="77777777" w:rsidR="00477B2D" w:rsidRDefault="00000000">
      <w:pPr>
        <w:pStyle w:val="BodyText"/>
        <w:spacing w:before="1" w:line="374" w:lineRule="auto"/>
        <w:ind w:left="519" w:right="807" w:firstLine="720"/>
        <w:jc w:val="both"/>
      </w:pPr>
      <w:r>
        <w:t>The project aims to develop a system that converts the sign language into a human</w:t>
      </w:r>
      <w:r>
        <w:rPr>
          <w:spacing w:val="1"/>
        </w:rPr>
        <w:t xml:space="preserve"> </w:t>
      </w:r>
      <w:r>
        <w:t>hearing voice in the desired language to convey a message to normal people, as well as</w:t>
      </w:r>
      <w:r>
        <w:rPr>
          <w:spacing w:val="1"/>
        </w:rPr>
        <w:t xml:space="preserve"> </w:t>
      </w:r>
      <w:r>
        <w:t>convert speech into understandable sign language for the deaf and dumb. We are making</w:t>
      </w:r>
      <w:r>
        <w:rPr>
          <w:spacing w:val="1"/>
        </w:rPr>
        <w:t xml:space="preserve"> </w:t>
      </w:r>
      <w:r>
        <w:t>use of a convolution neural network to create a model that is trained on different hand</w:t>
      </w:r>
      <w:r>
        <w:rPr>
          <w:spacing w:val="1"/>
        </w:rPr>
        <w:t xml:space="preserve"> </w:t>
      </w:r>
      <w:r>
        <w:t>gestures.</w:t>
      </w:r>
      <w:r>
        <w:rPr>
          <w:spacing w:val="20"/>
        </w:rPr>
        <w:t xml:space="preserve"> </w:t>
      </w:r>
      <w:r>
        <w:t>An</w:t>
      </w:r>
      <w:r>
        <w:rPr>
          <w:spacing w:val="21"/>
        </w:rPr>
        <w:t xml:space="preserve"> </w:t>
      </w:r>
      <w:r>
        <w:t>app</w:t>
      </w:r>
      <w:r>
        <w:rPr>
          <w:spacing w:val="21"/>
        </w:rPr>
        <w:t xml:space="preserve"> </w:t>
      </w:r>
      <w:r>
        <w:t>is</w:t>
      </w:r>
      <w:r>
        <w:rPr>
          <w:spacing w:val="21"/>
        </w:rPr>
        <w:t xml:space="preserve"> </w:t>
      </w:r>
      <w:r>
        <w:t>built</w:t>
      </w:r>
      <w:r>
        <w:rPr>
          <w:spacing w:val="21"/>
        </w:rPr>
        <w:t xml:space="preserve"> </w:t>
      </w:r>
      <w:r>
        <w:t>which</w:t>
      </w:r>
      <w:r>
        <w:rPr>
          <w:spacing w:val="21"/>
        </w:rPr>
        <w:t xml:space="preserve"> </w:t>
      </w:r>
      <w:r>
        <w:t>uses</w:t>
      </w:r>
      <w:r>
        <w:rPr>
          <w:spacing w:val="7"/>
        </w:rPr>
        <w:t xml:space="preserve"> </w:t>
      </w:r>
      <w:r>
        <w:t>this</w:t>
      </w:r>
      <w:r>
        <w:rPr>
          <w:spacing w:val="6"/>
        </w:rPr>
        <w:t xml:space="preserve"> </w:t>
      </w:r>
      <w:r>
        <w:t>model.</w:t>
      </w:r>
      <w:r>
        <w:rPr>
          <w:spacing w:val="7"/>
        </w:rPr>
        <w:t xml:space="preserve"> </w:t>
      </w:r>
      <w:r>
        <w:t>This</w:t>
      </w:r>
      <w:r>
        <w:rPr>
          <w:spacing w:val="6"/>
        </w:rPr>
        <w:t xml:space="preserve"> </w:t>
      </w:r>
      <w:r>
        <w:t>app</w:t>
      </w:r>
      <w:r>
        <w:rPr>
          <w:spacing w:val="7"/>
        </w:rPr>
        <w:t xml:space="preserve"> </w:t>
      </w:r>
      <w:r>
        <w:t>enables</w:t>
      </w:r>
      <w:r>
        <w:rPr>
          <w:spacing w:val="6"/>
        </w:rPr>
        <w:t xml:space="preserve"> </w:t>
      </w:r>
      <w:r>
        <w:t>deaf</w:t>
      </w:r>
      <w:r>
        <w:rPr>
          <w:spacing w:val="7"/>
        </w:rPr>
        <w:t xml:space="preserve"> </w:t>
      </w:r>
      <w:r>
        <w:t>and</w:t>
      </w:r>
      <w:r>
        <w:rPr>
          <w:spacing w:val="6"/>
        </w:rPr>
        <w:t xml:space="preserve"> </w:t>
      </w:r>
      <w:r>
        <w:t>dumb</w:t>
      </w:r>
      <w:r>
        <w:rPr>
          <w:spacing w:val="6"/>
        </w:rPr>
        <w:t xml:space="preserve"> </w:t>
      </w:r>
      <w:r>
        <w:t>people</w:t>
      </w:r>
      <w:r>
        <w:rPr>
          <w:spacing w:val="-62"/>
        </w:rPr>
        <w:t xml:space="preserve"> </w:t>
      </w:r>
      <w:r>
        <w:t>to convey their information using signs which get converted to human-understandable</w:t>
      </w:r>
      <w:r>
        <w:rPr>
          <w:spacing w:val="1"/>
        </w:rPr>
        <w:t xml:space="preserve"> </w:t>
      </w:r>
      <w:r>
        <w:t>language</w:t>
      </w:r>
      <w:r>
        <w:rPr>
          <w:spacing w:val="-2"/>
        </w:rPr>
        <w:t xml:space="preserve"> </w:t>
      </w:r>
      <w:r>
        <w:t>and images are</w:t>
      </w:r>
      <w:r>
        <w:rPr>
          <w:spacing w:val="-1"/>
        </w:rPr>
        <w:t xml:space="preserve"> </w:t>
      </w:r>
      <w:r>
        <w:t>given</w:t>
      </w:r>
      <w:r>
        <w:rPr>
          <w:spacing w:val="-2"/>
        </w:rPr>
        <w:t xml:space="preserve"> </w:t>
      </w:r>
      <w:r>
        <w:t>as</w:t>
      </w:r>
      <w:r>
        <w:rPr>
          <w:spacing w:val="-1"/>
        </w:rPr>
        <w:t xml:space="preserve"> </w:t>
      </w:r>
      <w:r>
        <w:t>output.</w:t>
      </w:r>
    </w:p>
    <w:p w14:paraId="76505ECD" w14:textId="77777777" w:rsidR="00477B2D" w:rsidRDefault="00000000">
      <w:pPr>
        <w:pStyle w:val="BodyText"/>
        <w:spacing w:before="200"/>
        <w:ind w:left="519"/>
      </w:pPr>
      <w:r>
        <w:t>Example:</w:t>
      </w:r>
    </w:p>
    <w:p w14:paraId="0451D71C" w14:textId="77777777" w:rsidR="00477B2D" w:rsidRDefault="00000000">
      <w:pPr>
        <w:pStyle w:val="BodyText"/>
        <w:spacing w:before="2"/>
        <w:rPr>
          <w:sz w:val="28"/>
        </w:rPr>
      </w:pPr>
      <w:r>
        <w:rPr>
          <w:noProof/>
        </w:rPr>
        <w:drawing>
          <wp:inline distT="0" distB="0" distL="114300" distR="114300" wp14:anchorId="66C80D84" wp14:editId="23BB68EB">
            <wp:extent cx="6788785" cy="1357630"/>
            <wp:effectExtent l="0" t="0" r="8255" b="139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6788785" cy="1357630"/>
                    </a:xfrm>
                    <a:prstGeom prst="rect">
                      <a:avLst/>
                    </a:prstGeom>
                    <a:noFill/>
                    <a:ln>
                      <a:noFill/>
                    </a:ln>
                  </pic:spPr>
                </pic:pic>
              </a:graphicData>
            </a:graphic>
          </wp:inline>
        </w:drawing>
      </w:r>
    </w:p>
    <w:p w14:paraId="52B611BB" w14:textId="77777777" w:rsidR="00477B2D" w:rsidRDefault="00477B2D">
      <w:pPr>
        <w:pStyle w:val="BodyText"/>
        <w:rPr>
          <w:sz w:val="20"/>
        </w:rPr>
      </w:pPr>
    </w:p>
    <w:p w14:paraId="2DD3147E" w14:textId="77777777" w:rsidR="00477B2D" w:rsidRDefault="00477B2D">
      <w:pPr>
        <w:pStyle w:val="BodyText"/>
        <w:rPr>
          <w:sz w:val="20"/>
        </w:rPr>
      </w:pPr>
    </w:p>
    <w:p w14:paraId="15C5EC49" w14:textId="77777777" w:rsidR="00477B2D" w:rsidRDefault="00477B2D">
      <w:pPr>
        <w:pStyle w:val="BodyText"/>
        <w:rPr>
          <w:sz w:val="20"/>
        </w:rPr>
      </w:pPr>
    </w:p>
    <w:tbl>
      <w:tblPr>
        <w:tblStyle w:val="TableGrid0"/>
        <w:tblpPr w:leftFromText="180" w:rightFromText="180" w:vertAnchor="text" w:horzAnchor="page" w:tblpX="1464" w:tblpY="226"/>
        <w:tblOverlap w:val="never"/>
        <w:tblW w:w="10063" w:type="dxa"/>
        <w:tblInd w:w="0" w:type="dxa"/>
        <w:tblCellMar>
          <w:top w:w="53" w:type="dxa"/>
          <w:left w:w="108" w:type="dxa"/>
          <w:right w:w="56" w:type="dxa"/>
        </w:tblCellMar>
        <w:tblLook w:val="04A0" w:firstRow="1" w:lastRow="0" w:firstColumn="1" w:lastColumn="0" w:noHBand="0" w:noVBand="1"/>
      </w:tblPr>
      <w:tblGrid>
        <w:gridCol w:w="1798"/>
        <w:gridCol w:w="1520"/>
        <w:gridCol w:w="1532"/>
        <w:gridCol w:w="1301"/>
        <w:gridCol w:w="1473"/>
        <w:gridCol w:w="2439"/>
      </w:tblGrid>
      <w:tr w:rsidR="00477B2D" w14:paraId="628C49AE" w14:textId="77777777">
        <w:trPr>
          <w:trHeight w:val="595"/>
        </w:trPr>
        <w:tc>
          <w:tcPr>
            <w:tcW w:w="1798" w:type="dxa"/>
            <w:tcBorders>
              <w:top w:val="single" w:sz="4" w:space="0" w:color="000000"/>
              <w:left w:val="single" w:sz="4" w:space="0" w:color="000000"/>
              <w:bottom w:val="single" w:sz="4" w:space="0" w:color="000000"/>
              <w:right w:val="single" w:sz="4" w:space="0" w:color="000000"/>
            </w:tcBorders>
          </w:tcPr>
          <w:p w14:paraId="65065D12" w14:textId="77777777" w:rsidR="00477B2D" w:rsidRDefault="00000000">
            <w:r>
              <w:rPr>
                <w:b/>
              </w:rPr>
              <w:t xml:space="preserve">Problem </w:t>
            </w:r>
          </w:p>
          <w:p w14:paraId="402D705A" w14:textId="77777777" w:rsidR="00477B2D" w:rsidRDefault="00000000">
            <w:r>
              <w:rPr>
                <w:b/>
              </w:rPr>
              <w:t xml:space="preserve">Statement (PS) </w:t>
            </w:r>
          </w:p>
        </w:tc>
        <w:tc>
          <w:tcPr>
            <w:tcW w:w="1520" w:type="dxa"/>
            <w:tcBorders>
              <w:top w:val="single" w:sz="4" w:space="0" w:color="000000"/>
              <w:left w:val="single" w:sz="4" w:space="0" w:color="000000"/>
              <w:bottom w:val="single" w:sz="4" w:space="0" w:color="000000"/>
              <w:right w:val="single" w:sz="4" w:space="0" w:color="000000"/>
            </w:tcBorders>
          </w:tcPr>
          <w:p w14:paraId="2A3C0D5B" w14:textId="77777777" w:rsidR="00477B2D" w:rsidRDefault="00000000">
            <w:r>
              <w:rPr>
                <w:b/>
              </w:rPr>
              <w:t xml:space="preserve">I am </w:t>
            </w:r>
          </w:p>
          <w:p w14:paraId="5CD91BAC" w14:textId="77777777" w:rsidR="00477B2D" w:rsidRDefault="00000000">
            <w:r>
              <w:rPr>
                <w:b/>
              </w:rPr>
              <w:t xml:space="preserve">(Customer) </w:t>
            </w:r>
          </w:p>
        </w:tc>
        <w:tc>
          <w:tcPr>
            <w:tcW w:w="1532" w:type="dxa"/>
            <w:tcBorders>
              <w:top w:val="single" w:sz="4" w:space="0" w:color="000000"/>
              <w:left w:val="single" w:sz="4" w:space="0" w:color="000000"/>
              <w:bottom w:val="single" w:sz="4" w:space="0" w:color="000000"/>
              <w:right w:val="single" w:sz="4" w:space="0" w:color="000000"/>
            </w:tcBorders>
          </w:tcPr>
          <w:p w14:paraId="1007777E" w14:textId="77777777" w:rsidR="00477B2D" w:rsidRDefault="00000000">
            <w:proofErr w:type="gramStart"/>
            <w:r>
              <w:rPr>
                <w:b/>
              </w:rPr>
              <w:t>I’m</w:t>
            </w:r>
            <w:proofErr w:type="gramEnd"/>
            <w:r>
              <w:rPr>
                <w:b/>
              </w:rPr>
              <w:t xml:space="preserve"> trying to </w:t>
            </w:r>
          </w:p>
        </w:tc>
        <w:tc>
          <w:tcPr>
            <w:tcW w:w="1301" w:type="dxa"/>
            <w:tcBorders>
              <w:top w:val="single" w:sz="4" w:space="0" w:color="000000"/>
              <w:left w:val="single" w:sz="4" w:space="0" w:color="000000"/>
              <w:bottom w:val="single" w:sz="4" w:space="0" w:color="000000"/>
              <w:right w:val="single" w:sz="4" w:space="0" w:color="000000"/>
            </w:tcBorders>
          </w:tcPr>
          <w:p w14:paraId="097FE6BB" w14:textId="77777777" w:rsidR="00477B2D" w:rsidRDefault="00000000">
            <w:r>
              <w:rPr>
                <w:b/>
              </w:rPr>
              <w:t xml:space="preserve">But </w:t>
            </w:r>
          </w:p>
        </w:tc>
        <w:tc>
          <w:tcPr>
            <w:tcW w:w="1473" w:type="dxa"/>
            <w:tcBorders>
              <w:top w:val="single" w:sz="4" w:space="0" w:color="000000"/>
              <w:left w:val="single" w:sz="4" w:space="0" w:color="000000"/>
              <w:bottom w:val="single" w:sz="4" w:space="0" w:color="000000"/>
              <w:right w:val="single" w:sz="4" w:space="0" w:color="000000"/>
            </w:tcBorders>
          </w:tcPr>
          <w:p w14:paraId="0AC35221" w14:textId="77777777" w:rsidR="00477B2D" w:rsidRDefault="00000000">
            <w:r>
              <w:rPr>
                <w:b/>
              </w:rPr>
              <w:t xml:space="preserve">Because </w:t>
            </w:r>
          </w:p>
        </w:tc>
        <w:tc>
          <w:tcPr>
            <w:tcW w:w="2439" w:type="dxa"/>
            <w:tcBorders>
              <w:top w:val="single" w:sz="4" w:space="0" w:color="000000"/>
              <w:left w:val="single" w:sz="4" w:space="0" w:color="000000"/>
              <w:bottom w:val="single" w:sz="4" w:space="0" w:color="000000"/>
              <w:right w:val="single" w:sz="4" w:space="0" w:color="000000"/>
            </w:tcBorders>
          </w:tcPr>
          <w:p w14:paraId="02326654" w14:textId="77777777" w:rsidR="00477B2D" w:rsidRDefault="00000000">
            <w:r>
              <w:rPr>
                <w:b/>
              </w:rPr>
              <w:t xml:space="preserve">Which makes me feel </w:t>
            </w:r>
          </w:p>
        </w:tc>
      </w:tr>
      <w:tr w:rsidR="00477B2D" w14:paraId="3D8AFF35" w14:textId="77777777">
        <w:trPr>
          <w:trHeight w:val="1474"/>
        </w:trPr>
        <w:tc>
          <w:tcPr>
            <w:tcW w:w="1798" w:type="dxa"/>
            <w:tcBorders>
              <w:top w:val="single" w:sz="4" w:space="0" w:color="000000"/>
              <w:left w:val="single" w:sz="4" w:space="0" w:color="000000"/>
              <w:bottom w:val="single" w:sz="4" w:space="0" w:color="000000"/>
              <w:right w:val="single" w:sz="4" w:space="0" w:color="000000"/>
            </w:tcBorders>
          </w:tcPr>
          <w:p w14:paraId="3AF375A6" w14:textId="77777777" w:rsidR="00477B2D" w:rsidRDefault="00000000">
            <w:r>
              <w:t xml:space="preserve">PS-1 </w:t>
            </w:r>
          </w:p>
        </w:tc>
        <w:tc>
          <w:tcPr>
            <w:tcW w:w="1520" w:type="dxa"/>
            <w:tcBorders>
              <w:top w:val="single" w:sz="4" w:space="0" w:color="000000"/>
              <w:left w:val="single" w:sz="4" w:space="0" w:color="000000"/>
              <w:bottom w:val="single" w:sz="4" w:space="0" w:color="000000"/>
              <w:right w:val="single" w:sz="4" w:space="0" w:color="000000"/>
            </w:tcBorders>
          </w:tcPr>
          <w:p w14:paraId="28F53F31" w14:textId="77777777" w:rsidR="00477B2D" w:rsidRDefault="00000000">
            <w:r>
              <w:t>Deaf Person</w:t>
            </w:r>
          </w:p>
        </w:tc>
        <w:tc>
          <w:tcPr>
            <w:tcW w:w="1532" w:type="dxa"/>
            <w:tcBorders>
              <w:top w:val="single" w:sz="4" w:space="0" w:color="000000"/>
              <w:left w:val="single" w:sz="4" w:space="0" w:color="000000"/>
              <w:bottom w:val="single" w:sz="4" w:space="0" w:color="000000"/>
              <w:right w:val="single" w:sz="4" w:space="0" w:color="000000"/>
            </w:tcBorders>
          </w:tcPr>
          <w:p w14:paraId="63860521" w14:textId="77777777" w:rsidR="00477B2D" w:rsidRDefault="00000000">
            <w:r>
              <w:t xml:space="preserve">Communicate with others </w:t>
            </w:r>
          </w:p>
        </w:tc>
        <w:tc>
          <w:tcPr>
            <w:tcW w:w="1301" w:type="dxa"/>
            <w:tcBorders>
              <w:top w:val="single" w:sz="4" w:space="0" w:color="000000"/>
              <w:left w:val="single" w:sz="4" w:space="0" w:color="000000"/>
              <w:bottom w:val="single" w:sz="4" w:space="0" w:color="000000"/>
              <w:right w:val="single" w:sz="4" w:space="0" w:color="000000"/>
            </w:tcBorders>
          </w:tcPr>
          <w:p w14:paraId="277FA406" w14:textId="77777777" w:rsidR="00477B2D" w:rsidRDefault="00000000">
            <w:r>
              <w:t xml:space="preserve">I am unaware of the variety of solution available </w:t>
            </w:r>
          </w:p>
        </w:tc>
        <w:tc>
          <w:tcPr>
            <w:tcW w:w="1473" w:type="dxa"/>
            <w:tcBorders>
              <w:top w:val="single" w:sz="4" w:space="0" w:color="000000"/>
              <w:left w:val="single" w:sz="4" w:space="0" w:color="000000"/>
              <w:bottom w:val="single" w:sz="4" w:space="0" w:color="000000"/>
              <w:right w:val="single" w:sz="4" w:space="0" w:color="000000"/>
            </w:tcBorders>
          </w:tcPr>
          <w:p w14:paraId="66C43645" w14:textId="77777777" w:rsidR="00477B2D" w:rsidRDefault="00000000">
            <w:r>
              <w:t xml:space="preserve">I do not have correct guidance </w:t>
            </w:r>
          </w:p>
        </w:tc>
        <w:tc>
          <w:tcPr>
            <w:tcW w:w="2439" w:type="dxa"/>
            <w:tcBorders>
              <w:top w:val="single" w:sz="4" w:space="0" w:color="000000"/>
              <w:left w:val="single" w:sz="4" w:space="0" w:color="000000"/>
              <w:bottom w:val="single" w:sz="4" w:space="0" w:color="000000"/>
              <w:right w:val="single" w:sz="4" w:space="0" w:color="000000"/>
            </w:tcBorders>
          </w:tcPr>
          <w:p w14:paraId="1062E8D5" w14:textId="77777777" w:rsidR="00477B2D" w:rsidRDefault="00000000">
            <w:r>
              <w:t xml:space="preserve">Inferior to others </w:t>
            </w:r>
          </w:p>
        </w:tc>
      </w:tr>
      <w:tr w:rsidR="00477B2D" w14:paraId="0EFC1A41" w14:textId="77777777">
        <w:trPr>
          <w:trHeight w:val="1769"/>
        </w:trPr>
        <w:tc>
          <w:tcPr>
            <w:tcW w:w="1798" w:type="dxa"/>
            <w:tcBorders>
              <w:top w:val="single" w:sz="4" w:space="0" w:color="000000"/>
              <w:left w:val="single" w:sz="4" w:space="0" w:color="000000"/>
              <w:bottom w:val="single" w:sz="4" w:space="0" w:color="000000"/>
              <w:right w:val="single" w:sz="4" w:space="0" w:color="000000"/>
            </w:tcBorders>
          </w:tcPr>
          <w:p w14:paraId="186D6734" w14:textId="77777777" w:rsidR="00477B2D" w:rsidRDefault="00000000">
            <w:r>
              <w:t xml:space="preserve">PS-2 </w:t>
            </w:r>
          </w:p>
        </w:tc>
        <w:tc>
          <w:tcPr>
            <w:tcW w:w="1520" w:type="dxa"/>
            <w:tcBorders>
              <w:top w:val="single" w:sz="4" w:space="0" w:color="000000"/>
              <w:left w:val="single" w:sz="4" w:space="0" w:color="000000"/>
              <w:bottom w:val="single" w:sz="4" w:space="0" w:color="000000"/>
              <w:right w:val="single" w:sz="4" w:space="0" w:color="000000"/>
            </w:tcBorders>
          </w:tcPr>
          <w:p w14:paraId="381CEC4A" w14:textId="77777777" w:rsidR="00477B2D" w:rsidRDefault="00000000">
            <w:r>
              <w:t>Deaf and Dump Person</w:t>
            </w:r>
          </w:p>
        </w:tc>
        <w:tc>
          <w:tcPr>
            <w:tcW w:w="1532" w:type="dxa"/>
            <w:tcBorders>
              <w:top w:val="single" w:sz="4" w:space="0" w:color="000000"/>
              <w:left w:val="single" w:sz="4" w:space="0" w:color="000000"/>
              <w:bottom w:val="single" w:sz="4" w:space="0" w:color="000000"/>
              <w:right w:val="single" w:sz="4" w:space="0" w:color="000000"/>
            </w:tcBorders>
          </w:tcPr>
          <w:p w14:paraId="48A1A7C7" w14:textId="77777777" w:rsidR="00477B2D" w:rsidRDefault="00000000">
            <w:r>
              <w:t xml:space="preserve"> Convey my thoughts but peoples </w:t>
            </w:r>
            <w:proofErr w:type="gramStart"/>
            <w:r>
              <w:t>can’t</w:t>
            </w:r>
            <w:proofErr w:type="gramEnd"/>
            <w:r>
              <w:t xml:space="preserve"> my language</w:t>
            </w:r>
          </w:p>
        </w:tc>
        <w:tc>
          <w:tcPr>
            <w:tcW w:w="1301" w:type="dxa"/>
            <w:tcBorders>
              <w:top w:val="single" w:sz="4" w:space="0" w:color="000000"/>
              <w:left w:val="single" w:sz="4" w:space="0" w:color="000000"/>
              <w:bottom w:val="single" w:sz="4" w:space="0" w:color="000000"/>
              <w:right w:val="single" w:sz="4" w:space="0" w:color="000000"/>
            </w:tcBorders>
          </w:tcPr>
          <w:p w14:paraId="7CAE4F69" w14:textId="77777777" w:rsidR="00477B2D" w:rsidRDefault="00000000">
            <w:r>
              <w:t xml:space="preserve">I am unaware about the technology development   </w:t>
            </w:r>
          </w:p>
        </w:tc>
        <w:tc>
          <w:tcPr>
            <w:tcW w:w="1473" w:type="dxa"/>
            <w:tcBorders>
              <w:top w:val="single" w:sz="4" w:space="0" w:color="000000"/>
              <w:left w:val="single" w:sz="4" w:space="0" w:color="000000"/>
              <w:bottom w:val="single" w:sz="4" w:space="0" w:color="000000"/>
              <w:right w:val="single" w:sz="4" w:space="0" w:color="000000"/>
            </w:tcBorders>
          </w:tcPr>
          <w:p w14:paraId="46297258" w14:textId="77777777" w:rsidR="00477B2D" w:rsidRDefault="00000000">
            <w:r>
              <w:t xml:space="preserve">I am unable to know the current updates </w:t>
            </w:r>
          </w:p>
        </w:tc>
        <w:tc>
          <w:tcPr>
            <w:tcW w:w="2439" w:type="dxa"/>
            <w:tcBorders>
              <w:top w:val="single" w:sz="4" w:space="0" w:color="000000"/>
              <w:left w:val="single" w:sz="4" w:space="0" w:color="000000"/>
              <w:bottom w:val="single" w:sz="4" w:space="0" w:color="000000"/>
              <w:right w:val="single" w:sz="4" w:space="0" w:color="000000"/>
            </w:tcBorders>
          </w:tcPr>
          <w:p w14:paraId="3F1475E8" w14:textId="77777777" w:rsidR="00477B2D" w:rsidRDefault="00000000">
            <w:r>
              <w:t xml:space="preserve">Stressed </w:t>
            </w:r>
          </w:p>
        </w:tc>
      </w:tr>
    </w:tbl>
    <w:p w14:paraId="7887E256" w14:textId="77777777" w:rsidR="00477B2D" w:rsidRDefault="00477B2D">
      <w:pPr>
        <w:pStyle w:val="BodyText"/>
        <w:rPr>
          <w:sz w:val="20"/>
        </w:rPr>
      </w:pPr>
    </w:p>
    <w:p w14:paraId="1002FC53" w14:textId="77777777" w:rsidR="00477B2D" w:rsidRDefault="00477B2D">
      <w:pPr>
        <w:pStyle w:val="BodyText"/>
        <w:rPr>
          <w:sz w:val="20"/>
        </w:rPr>
      </w:pPr>
    </w:p>
    <w:p w14:paraId="5D96B206" w14:textId="77777777" w:rsidR="00477B2D" w:rsidRDefault="00477B2D">
      <w:pPr>
        <w:pStyle w:val="BodyText"/>
        <w:rPr>
          <w:sz w:val="20"/>
        </w:rPr>
      </w:pPr>
    </w:p>
    <w:p w14:paraId="79388105" w14:textId="77777777" w:rsidR="00477B2D" w:rsidRDefault="00477B2D">
      <w:pPr>
        <w:pStyle w:val="BodyText"/>
        <w:rPr>
          <w:sz w:val="20"/>
        </w:rPr>
      </w:pPr>
    </w:p>
    <w:p w14:paraId="07BA8BCA" w14:textId="77777777" w:rsidR="00477B2D" w:rsidRDefault="00477B2D">
      <w:pPr>
        <w:pStyle w:val="BodyText"/>
        <w:rPr>
          <w:sz w:val="20"/>
        </w:rPr>
      </w:pPr>
    </w:p>
    <w:p w14:paraId="1A917850" w14:textId="77777777" w:rsidR="00477B2D" w:rsidRDefault="00477B2D">
      <w:pPr>
        <w:pStyle w:val="BodyText"/>
        <w:rPr>
          <w:sz w:val="20"/>
        </w:rPr>
      </w:pPr>
    </w:p>
    <w:p w14:paraId="59C143D1" w14:textId="77777777" w:rsidR="00477B2D" w:rsidRDefault="00477B2D">
      <w:pPr>
        <w:pStyle w:val="BodyText"/>
        <w:rPr>
          <w:sz w:val="20"/>
        </w:rPr>
      </w:pPr>
    </w:p>
    <w:p w14:paraId="66538FF3" w14:textId="77777777" w:rsidR="00477B2D" w:rsidRDefault="00477B2D">
      <w:pPr>
        <w:pStyle w:val="BodyText"/>
        <w:rPr>
          <w:sz w:val="20"/>
        </w:rPr>
      </w:pPr>
    </w:p>
    <w:p w14:paraId="2EC6541D" w14:textId="77777777" w:rsidR="00477B2D" w:rsidRDefault="00000000">
      <w:pPr>
        <w:pStyle w:val="Heading1"/>
        <w:spacing w:before="0" w:line="347" w:lineRule="exact"/>
      </w:pPr>
      <w:r>
        <w:lastRenderedPageBreak/>
        <w:t>CHAPTER</w:t>
      </w:r>
      <w:r>
        <w:rPr>
          <w:spacing w:val="-4"/>
        </w:rPr>
        <w:t xml:space="preserve"> </w:t>
      </w:r>
      <w:r>
        <w:t>3</w:t>
      </w:r>
    </w:p>
    <w:p w14:paraId="0995B986" w14:textId="77777777" w:rsidR="00477B2D" w:rsidRDefault="00477B2D">
      <w:pPr>
        <w:pStyle w:val="BodyText"/>
        <w:spacing w:before="6"/>
        <w:rPr>
          <w:b/>
          <w:sz w:val="34"/>
        </w:rPr>
      </w:pPr>
    </w:p>
    <w:p w14:paraId="4FFB0D1D" w14:textId="77777777" w:rsidR="00477B2D" w:rsidRDefault="00000000">
      <w:pPr>
        <w:ind w:left="727" w:right="1026"/>
        <w:jc w:val="center"/>
        <w:rPr>
          <w:b/>
          <w:sz w:val="32"/>
        </w:rPr>
      </w:pPr>
      <w:r>
        <w:rPr>
          <w:b/>
          <w:sz w:val="32"/>
        </w:rPr>
        <w:t>IDEATION</w:t>
      </w:r>
      <w:r>
        <w:rPr>
          <w:b/>
          <w:spacing w:val="-12"/>
          <w:sz w:val="32"/>
        </w:rPr>
        <w:t xml:space="preserve"> </w:t>
      </w:r>
      <w:r>
        <w:rPr>
          <w:b/>
          <w:sz w:val="32"/>
        </w:rPr>
        <w:t>&amp;</w:t>
      </w:r>
      <w:r>
        <w:rPr>
          <w:b/>
          <w:spacing w:val="-11"/>
          <w:sz w:val="32"/>
        </w:rPr>
        <w:t xml:space="preserve"> </w:t>
      </w:r>
      <w:r>
        <w:rPr>
          <w:b/>
          <w:sz w:val="32"/>
        </w:rPr>
        <w:t>PROPOSED</w:t>
      </w:r>
      <w:r>
        <w:rPr>
          <w:b/>
          <w:spacing w:val="-11"/>
          <w:sz w:val="32"/>
        </w:rPr>
        <w:t xml:space="preserve"> </w:t>
      </w:r>
      <w:r>
        <w:rPr>
          <w:b/>
          <w:sz w:val="32"/>
        </w:rPr>
        <w:t>SOLUTION</w:t>
      </w:r>
    </w:p>
    <w:p w14:paraId="6D32FDA7" w14:textId="77777777" w:rsidR="00477B2D" w:rsidRDefault="00477B2D">
      <w:pPr>
        <w:pStyle w:val="BodyText"/>
        <w:spacing w:before="8"/>
        <w:rPr>
          <w:b/>
          <w:sz w:val="40"/>
        </w:rPr>
      </w:pPr>
    </w:p>
    <w:p w14:paraId="5839F3FD" w14:textId="77777777" w:rsidR="00477B2D" w:rsidRDefault="00000000">
      <w:pPr>
        <w:pStyle w:val="Heading2"/>
        <w:numPr>
          <w:ilvl w:val="1"/>
          <w:numId w:val="3"/>
        </w:numPr>
        <w:tabs>
          <w:tab w:val="left" w:pos="1550"/>
        </w:tabs>
        <w:spacing w:before="0"/>
        <w:ind w:hanging="391"/>
        <w:jc w:val="left"/>
      </w:pPr>
      <w:r>
        <w:t>Empathy</w:t>
      </w:r>
      <w:r>
        <w:rPr>
          <w:spacing w:val="-5"/>
        </w:rPr>
        <w:t xml:space="preserve"> </w:t>
      </w:r>
      <w:r>
        <w:t>Map</w:t>
      </w:r>
      <w:r>
        <w:rPr>
          <w:spacing w:val="-5"/>
        </w:rPr>
        <w:t xml:space="preserve"> </w:t>
      </w:r>
      <w:r>
        <w:t>Canvas</w:t>
      </w:r>
    </w:p>
    <w:p w14:paraId="425228B8" w14:textId="77777777" w:rsidR="00477B2D" w:rsidRDefault="00477B2D">
      <w:pPr>
        <w:pStyle w:val="BodyText"/>
        <w:rPr>
          <w:b/>
          <w:sz w:val="20"/>
        </w:rPr>
      </w:pPr>
    </w:p>
    <w:p w14:paraId="64F105B1" w14:textId="77777777" w:rsidR="00477B2D" w:rsidRDefault="00000000">
      <w:pPr>
        <w:pStyle w:val="BodyText"/>
        <w:spacing w:before="5"/>
        <w:rPr>
          <w:b/>
          <w:sz w:val="13"/>
        </w:rPr>
      </w:pPr>
      <w:r>
        <w:rPr>
          <w:noProof/>
        </w:rPr>
        <w:drawing>
          <wp:inline distT="0" distB="0" distL="114300" distR="114300" wp14:anchorId="67B4C700" wp14:editId="1D433DB8">
            <wp:extent cx="6788785" cy="5096510"/>
            <wp:effectExtent l="0" t="0" r="8255" b="889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6788785" cy="5096510"/>
                    </a:xfrm>
                    <a:prstGeom prst="rect">
                      <a:avLst/>
                    </a:prstGeom>
                    <a:noFill/>
                    <a:ln>
                      <a:noFill/>
                    </a:ln>
                  </pic:spPr>
                </pic:pic>
              </a:graphicData>
            </a:graphic>
          </wp:inline>
        </w:drawing>
      </w:r>
    </w:p>
    <w:p w14:paraId="0D7431E4" w14:textId="77777777" w:rsidR="00477B2D" w:rsidRDefault="00477B2D">
      <w:pPr>
        <w:rPr>
          <w:sz w:val="13"/>
        </w:rPr>
        <w:sectPr w:rsidR="00477B2D">
          <w:pgSz w:w="12240" w:h="15840"/>
          <w:pgMar w:top="1440" w:right="620" w:bottom="280" w:left="920" w:header="720" w:footer="720" w:gutter="0"/>
          <w:cols w:space="720"/>
        </w:sectPr>
      </w:pPr>
    </w:p>
    <w:p w14:paraId="3DAAC275" w14:textId="77777777" w:rsidR="00477B2D" w:rsidRDefault="00000000">
      <w:pPr>
        <w:pStyle w:val="ListParagraph"/>
        <w:numPr>
          <w:ilvl w:val="1"/>
          <w:numId w:val="3"/>
        </w:numPr>
        <w:tabs>
          <w:tab w:val="left" w:pos="975"/>
        </w:tabs>
        <w:spacing w:before="89"/>
        <w:ind w:left="974" w:hanging="391"/>
        <w:jc w:val="left"/>
        <w:rPr>
          <w:b/>
          <w:sz w:val="26"/>
        </w:rPr>
      </w:pPr>
      <w:r>
        <w:rPr>
          <w:b/>
          <w:sz w:val="26"/>
        </w:rPr>
        <w:lastRenderedPageBreak/>
        <w:t>Ideation</w:t>
      </w:r>
      <w:r>
        <w:rPr>
          <w:b/>
          <w:spacing w:val="-6"/>
          <w:sz w:val="26"/>
        </w:rPr>
        <w:t xml:space="preserve"> </w:t>
      </w:r>
      <w:r>
        <w:rPr>
          <w:b/>
          <w:sz w:val="26"/>
        </w:rPr>
        <w:t>&amp;</w:t>
      </w:r>
      <w:r>
        <w:rPr>
          <w:b/>
          <w:spacing w:val="-5"/>
          <w:sz w:val="26"/>
        </w:rPr>
        <w:t xml:space="preserve"> </w:t>
      </w:r>
      <w:r>
        <w:rPr>
          <w:b/>
          <w:sz w:val="26"/>
        </w:rPr>
        <w:t>Brainstorming</w:t>
      </w:r>
    </w:p>
    <w:p w14:paraId="5AF2D90B" w14:textId="77777777" w:rsidR="00477B2D" w:rsidRDefault="00000000">
      <w:pPr>
        <w:ind w:firstLine="720"/>
        <w:rPr>
          <w:b/>
          <w:bCs/>
          <w:sz w:val="24"/>
          <w:szCs w:val="24"/>
        </w:rPr>
      </w:pPr>
      <w:r>
        <w:rPr>
          <w:b/>
          <w:bCs/>
          <w:sz w:val="24"/>
          <w:szCs w:val="24"/>
        </w:rPr>
        <w:t>Step-1: Team Gathering, Collaboration and Select the Problem Statement</w:t>
      </w:r>
    </w:p>
    <w:p w14:paraId="317D7355" w14:textId="77777777" w:rsidR="00477B2D" w:rsidRDefault="00477B2D">
      <w:pPr>
        <w:pStyle w:val="ListParagraph"/>
        <w:tabs>
          <w:tab w:val="left" w:pos="975"/>
        </w:tabs>
        <w:spacing w:before="89"/>
        <w:ind w:left="583" w:firstLine="0"/>
        <w:rPr>
          <w:b/>
          <w:sz w:val="26"/>
        </w:rPr>
      </w:pPr>
    </w:p>
    <w:p w14:paraId="34BE52C8" w14:textId="77777777" w:rsidR="00477B2D" w:rsidRDefault="00477B2D">
      <w:pPr>
        <w:pStyle w:val="BodyText"/>
        <w:spacing w:before="3"/>
        <w:rPr>
          <w:b/>
          <w:sz w:val="28"/>
        </w:rPr>
      </w:pPr>
    </w:p>
    <w:p w14:paraId="047A8067" w14:textId="77777777" w:rsidR="00477B2D" w:rsidRDefault="00000000">
      <w:r>
        <w:rPr>
          <w:noProof/>
        </w:rPr>
        <w:drawing>
          <wp:inline distT="0" distB="0" distL="114300" distR="114300" wp14:anchorId="37A372D8" wp14:editId="14798863">
            <wp:extent cx="3862070" cy="3246120"/>
            <wp:effectExtent l="0" t="0" r="8890" b="0"/>
            <wp:docPr id="3" name="Picture 3" descr="Screenshot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23)"/>
                    <pic:cNvPicPr>
                      <a:picLocks noChangeAspect="1"/>
                    </pic:cNvPicPr>
                  </pic:nvPicPr>
                  <pic:blipFill>
                    <a:blip r:embed="rId11"/>
                    <a:srcRect l="3883" t="13843" r="65243" b="9604"/>
                    <a:stretch>
                      <a:fillRect/>
                    </a:stretch>
                  </pic:blipFill>
                  <pic:spPr>
                    <a:xfrm>
                      <a:off x="0" y="0"/>
                      <a:ext cx="3862070" cy="3246120"/>
                    </a:xfrm>
                    <a:prstGeom prst="rect">
                      <a:avLst/>
                    </a:prstGeom>
                  </pic:spPr>
                </pic:pic>
              </a:graphicData>
            </a:graphic>
          </wp:inline>
        </w:drawing>
      </w:r>
    </w:p>
    <w:p w14:paraId="6A9C964E" w14:textId="77777777" w:rsidR="00477B2D" w:rsidRDefault="00477B2D"/>
    <w:p w14:paraId="143F1298" w14:textId="77777777" w:rsidR="00477B2D" w:rsidRDefault="00477B2D"/>
    <w:p w14:paraId="52B9060B" w14:textId="77777777" w:rsidR="00477B2D" w:rsidRDefault="00477B2D"/>
    <w:p w14:paraId="1F29B003" w14:textId="77777777" w:rsidR="00477B2D" w:rsidRDefault="00477B2D"/>
    <w:p w14:paraId="1D5218AB" w14:textId="77777777" w:rsidR="00477B2D" w:rsidRDefault="00477B2D"/>
    <w:p w14:paraId="718906B9" w14:textId="77777777" w:rsidR="00477B2D" w:rsidRDefault="00477B2D"/>
    <w:p w14:paraId="30D3E6A9" w14:textId="77777777" w:rsidR="00477B2D" w:rsidRDefault="00477B2D"/>
    <w:p w14:paraId="4C44BA2F" w14:textId="77777777" w:rsidR="00477B2D" w:rsidRDefault="00477B2D"/>
    <w:p w14:paraId="03A78049" w14:textId="77777777" w:rsidR="00477B2D" w:rsidRDefault="00477B2D"/>
    <w:p w14:paraId="4BF11083" w14:textId="77777777" w:rsidR="00477B2D" w:rsidRDefault="00477B2D"/>
    <w:p w14:paraId="7A1360EE" w14:textId="77777777" w:rsidR="00477B2D" w:rsidRDefault="00477B2D"/>
    <w:p w14:paraId="547A8784" w14:textId="77777777" w:rsidR="00477B2D" w:rsidRDefault="00477B2D"/>
    <w:p w14:paraId="7BADB2EF" w14:textId="77777777" w:rsidR="00477B2D" w:rsidRDefault="00477B2D"/>
    <w:p w14:paraId="51B66ED0" w14:textId="77777777" w:rsidR="00477B2D" w:rsidRDefault="00477B2D"/>
    <w:p w14:paraId="5EC6024B" w14:textId="77777777" w:rsidR="00477B2D" w:rsidRDefault="00477B2D"/>
    <w:p w14:paraId="6D52E430" w14:textId="77777777" w:rsidR="00477B2D" w:rsidRDefault="00477B2D"/>
    <w:p w14:paraId="200909B0" w14:textId="77777777" w:rsidR="00477B2D" w:rsidRDefault="00477B2D"/>
    <w:p w14:paraId="15C56F58" w14:textId="77777777" w:rsidR="00477B2D" w:rsidRDefault="00477B2D"/>
    <w:p w14:paraId="524D449B" w14:textId="77777777" w:rsidR="00477B2D" w:rsidRDefault="00477B2D"/>
    <w:p w14:paraId="794DCCA4" w14:textId="4B263E97" w:rsidR="00477B2D" w:rsidRDefault="00477B2D"/>
    <w:p w14:paraId="153BFA54" w14:textId="38FF2954" w:rsidR="000E50EE" w:rsidRDefault="000E50EE"/>
    <w:p w14:paraId="2FE159ED" w14:textId="77777777" w:rsidR="000E50EE" w:rsidRDefault="000E50EE"/>
    <w:p w14:paraId="38B0A3B8" w14:textId="77777777" w:rsidR="00477B2D" w:rsidRDefault="00477B2D"/>
    <w:p w14:paraId="6B85924C" w14:textId="77777777" w:rsidR="00477B2D" w:rsidRDefault="00477B2D"/>
    <w:p w14:paraId="7E4A603F" w14:textId="77777777" w:rsidR="00477B2D" w:rsidRDefault="00477B2D"/>
    <w:p w14:paraId="065B4DCC" w14:textId="77777777" w:rsidR="00477B2D" w:rsidRDefault="00477B2D"/>
    <w:p w14:paraId="77C436CA" w14:textId="77777777" w:rsidR="00477B2D" w:rsidRDefault="00477B2D"/>
    <w:p w14:paraId="3D76DF9D" w14:textId="77777777" w:rsidR="00477B2D" w:rsidRDefault="00477B2D"/>
    <w:p w14:paraId="146D6A2C" w14:textId="77777777" w:rsidR="00477B2D" w:rsidRDefault="00477B2D"/>
    <w:p w14:paraId="448ECF2F" w14:textId="77777777" w:rsidR="00477B2D" w:rsidRDefault="00000000">
      <w:pPr>
        <w:rPr>
          <w:b/>
          <w:bCs/>
        </w:rPr>
      </w:pPr>
      <w:r>
        <w:rPr>
          <w:b/>
          <w:bCs/>
        </w:rPr>
        <w:lastRenderedPageBreak/>
        <w:t>Step-2: Brainstorm, Idea Listing and Grouping</w:t>
      </w:r>
    </w:p>
    <w:p w14:paraId="35AF1691" w14:textId="77777777" w:rsidR="00477B2D" w:rsidRDefault="00477B2D">
      <w:pPr>
        <w:rPr>
          <w:b/>
          <w:bCs/>
        </w:rPr>
      </w:pPr>
    </w:p>
    <w:p w14:paraId="19018003" w14:textId="77777777" w:rsidR="00477B2D" w:rsidRDefault="00477B2D">
      <w:pPr>
        <w:rPr>
          <w:b/>
          <w:bCs/>
        </w:rPr>
      </w:pPr>
    </w:p>
    <w:p w14:paraId="6998A391" w14:textId="77777777" w:rsidR="00477B2D" w:rsidRDefault="00000000">
      <w:pPr>
        <w:rPr>
          <w:b/>
          <w:bCs/>
        </w:rPr>
      </w:pPr>
      <w:r>
        <w:rPr>
          <w:b/>
          <w:bCs/>
          <w:noProof/>
        </w:rPr>
        <w:drawing>
          <wp:inline distT="0" distB="0" distL="114300" distR="114300" wp14:anchorId="1571EF1F" wp14:editId="4EEF31BB">
            <wp:extent cx="4834255" cy="5401945"/>
            <wp:effectExtent l="0" t="0" r="12065" b="8255"/>
            <wp:docPr id="8" name="Picture 8" descr="Screenshot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23)"/>
                    <pic:cNvPicPr>
                      <a:picLocks noChangeAspect="1"/>
                    </pic:cNvPicPr>
                  </pic:nvPicPr>
                  <pic:blipFill>
                    <a:blip r:embed="rId11"/>
                    <a:srcRect l="34202" t="13370" r="19947" b="9170"/>
                    <a:stretch>
                      <a:fillRect/>
                    </a:stretch>
                  </pic:blipFill>
                  <pic:spPr>
                    <a:xfrm>
                      <a:off x="0" y="0"/>
                      <a:ext cx="4834255" cy="5401945"/>
                    </a:xfrm>
                    <a:prstGeom prst="rect">
                      <a:avLst/>
                    </a:prstGeom>
                  </pic:spPr>
                </pic:pic>
              </a:graphicData>
            </a:graphic>
          </wp:inline>
        </w:drawing>
      </w:r>
    </w:p>
    <w:p w14:paraId="1FC7DF86" w14:textId="77777777" w:rsidR="00477B2D" w:rsidRDefault="00477B2D">
      <w:pPr>
        <w:rPr>
          <w:b/>
          <w:bCs/>
        </w:rPr>
      </w:pPr>
    </w:p>
    <w:p w14:paraId="51D6D618" w14:textId="77777777" w:rsidR="00477B2D" w:rsidRDefault="00477B2D">
      <w:pPr>
        <w:rPr>
          <w:b/>
          <w:bCs/>
        </w:rPr>
      </w:pPr>
    </w:p>
    <w:p w14:paraId="39E03C52" w14:textId="77777777" w:rsidR="00477B2D" w:rsidRDefault="00477B2D">
      <w:pPr>
        <w:rPr>
          <w:b/>
          <w:bCs/>
        </w:rPr>
      </w:pPr>
    </w:p>
    <w:p w14:paraId="6A76FB51" w14:textId="77777777" w:rsidR="00477B2D" w:rsidRDefault="00477B2D">
      <w:pPr>
        <w:rPr>
          <w:b/>
          <w:bCs/>
        </w:rPr>
      </w:pPr>
    </w:p>
    <w:p w14:paraId="719430FC" w14:textId="77777777" w:rsidR="00477B2D" w:rsidRDefault="00477B2D">
      <w:pPr>
        <w:rPr>
          <w:b/>
          <w:bCs/>
        </w:rPr>
      </w:pPr>
    </w:p>
    <w:p w14:paraId="5D28163A" w14:textId="77777777" w:rsidR="00477B2D" w:rsidRDefault="00477B2D">
      <w:pPr>
        <w:rPr>
          <w:b/>
          <w:bCs/>
        </w:rPr>
      </w:pPr>
    </w:p>
    <w:p w14:paraId="65E99173" w14:textId="77777777" w:rsidR="00477B2D" w:rsidRDefault="00477B2D">
      <w:pPr>
        <w:rPr>
          <w:b/>
          <w:bCs/>
        </w:rPr>
      </w:pPr>
    </w:p>
    <w:p w14:paraId="4C7DD593" w14:textId="77777777" w:rsidR="00477B2D" w:rsidRDefault="00477B2D">
      <w:pPr>
        <w:rPr>
          <w:b/>
          <w:bCs/>
        </w:rPr>
      </w:pPr>
    </w:p>
    <w:p w14:paraId="1277385B" w14:textId="77777777" w:rsidR="00477B2D" w:rsidRDefault="00477B2D">
      <w:pPr>
        <w:rPr>
          <w:b/>
          <w:bCs/>
        </w:rPr>
      </w:pPr>
    </w:p>
    <w:p w14:paraId="02B9A745" w14:textId="77777777" w:rsidR="00477B2D" w:rsidRDefault="00477B2D">
      <w:pPr>
        <w:rPr>
          <w:b/>
          <w:bCs/>
        </w:rPr>
      </w:pPr>
    </w:p>
    <w:p w14:paraId="2752BBFD" w14:textId="77777777" w:rsidR="00477B2D" w:rsidRDefault="00477B2D">
      <w:pPr>
        <w:rPr>
          <w:b/>
          <w:bCs/>
        </w:rPr>
      </w:pPr>
    </w:p>
    <w:p w14:paraId="2C029C0D" w14:textId="77777777" w:rsidR="00477B2D" w:rsidRDefault="00477B2D">
      <w:pPr>
        <w:rPr>
          <w:b/>
          <w:bCs/>
        </w:rPr>
      </w:pPr>
    </w:p>
    <w:p w14:paraId="7B295F9B" w14:textId="7343ADD7" w:rsidR="00477B2D" w:rsidRDefault="00477B2D">
      <w:pPr>
        <w:rPr>
          <w:b/>
          <w:bCs/>
        </w:rPr>
      </w:pPr>
    </w:p>
    <w:p w14:paraId="0670FBA8" w14:textId="37731AE6" w:rsidR="000E50EE" w:rsidRDefault="000E50EE">
      <w:pPr>
        <w:rPr>
          <w:b/>
          <w:bCs/>
        </w:rPr>
      </w:pPr>
    </w:p>
    <w:p w14:paraId="55DBAC3D" w14:textId="77777777" w:rsidR="000E50EE" w:rsidRDefault="000E50EE">
      <w:pPr>
        <w:rPr>
          <w:b/>
          <w:bCs/>
        </w:rPr>
      </w:pPr>
    </w:p>
    <w:p w14:paraId="7D45C90C" w14:textId="77777777" w:rsidR="00477B2D" w:rsidRDefault="00477B2D">
      <w:pPr>
        <w:rPr>
          <w:b/>
          <w:bCs/>
        </w:rPr>
      </w:pPr>
    </w:p>
    <w:p w14:paraId="793EC86B" w14:textId="77777777" w:rsidR="00477B2D" w:rsidRDefault="00477B2D">
      <w:pPr>
        <w:rPr>
          <w:b/>
          <w:bCs/>
        </w:rPr>
      </w:pPr>
    </w:p>
    <w:p w14:paraId="789BA2D5" w14:textId="77777777" w:rsidR="00477B2D" w:rsidRDefault="00477B2D">
      <w:pPr>
        <w:rPr>
          <w:b/>
          <w:bCs/>
        </w:rPr>
      </w:pPr>
    </w:p>
    <w:p w14:paraId="05C2D03A" w14:textId="77777777" w:rsidR="00477B2D" w:rsidRDefault="00000000">
      <w:pPr>
        <w:rPr>
          <w:b/>
          <w:bCs/>
        </w:rPr>
      </w:pPr>
      <w:r>
        <w:rPr>
          <w:b/>
          <w:bCs/>
        </w:rPr>
        <w:lastRenderedPageBreak/>
        <w:t>Step-3: Idea Prioritization</w:t>
      </w:r>
    </w:p>
    <w:p w14:paraId="1DBAE484" w14:textId="77777777" w:rsidR="00477B2D" w:rsidRDefault="00477B2D">
      <w:pPr>
        <w:rPr>
          <w:b/>
          <w:bCs/>
        </w:rPr>
      </w:pPr>
    </w:p>
    <w:p w14:paraId="25DD4C35" w14:textId="77777777" w:rsidR="00477B2D" w:rsidRDefault="00477B2D">
      <w:pPr>
        <w:rPr>
          <w:b/>
          <w:bCs/>
        </w:rPr>
      </w:pPr>
    </w:p>
    <w:p w14:paraId="35C16632" w14:textId="77777777" w:rsidR="00477B2D" w:rsidRDefault="00000000">
      <w:pPr>
        <w:rPr>
          <w:b/>
          <w:bCs/>
        </w:rPr>
        <w:sectPr w:rsidR="00477B2D">
          <w:pgSz w:w="12240" w:h="15840"/>
          <w:pgMar w:top="1500" w:right="620" w:bottom="280" w:left="920" w:header="720" w:footer="720" w:gutter="0"/>
          <w:cols w:space="720"/>
        </w:sectPr>
      </w:pPr>
      <w:r>
        <w:rPr>
          <w:noProof/>
          <w:sz w:val="24"/>
          <w:szCs w:val="24"/>
        </w:rPr>
        <w:drawing>
          <wp:inline distT="0" distB="0" distL="114300" distR="114300" wp14:anchorId="4953B8FC" wp14:editId="2BEC8486">
            <wp:extent cx="5483860" cy="3280410"/>
            <wp:effectExtent l="0" t="0" r="2540" b="11430"/>
            <wp:docPr id="1" name="Picture 1" descr="Screenshot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24)"/>
                    <pic:cNvPicPr>
                      <a:picLocks noChangeAspect="1"/>
                    </pic:cNvPicPr>
                  </pic:nvPicPr>
                  <pic:blipFill>
                    <a:blip r:embed="rId12"/>
                    <a:srcRect l="48724" t="13311" r="3550" b="10353"/>
                    <a:stretch>
                      <a:fillRect/>
                    </a:stretch>
                  </pic:blipFill>
                  <pic:spPr>
                    <a:xfrm>
                      <a:off x="0" y="0"/>
                      <a:ext cx="5483860" cy="3280410"/>
                    </a:xfrm>
                    <a:prstGeom prst="rect">
                      <a:avLst/>
                    </a:prstGeom>
                  </pic:spPr>
                </pic:pic>
              </a:graphicData>
            </a:graphic>
          </wp:inline>
        </w:drawing>
      </w:r>
    </w:p>
    <w:p w14:paraId="0B664008" w14:textId="77777777" w:rsidR="00477B2D" w:rsidRDefault="00000000">
      <w:pPr>
        <w:pStyle w:val="Heading2"/>
        <w:numPr>
          <w:ilvl w:val="1"/>
          <w:numId w:val="3"/>
        </w:numPr>
        <w:tabs>
          <w:tab w:val="left" w:pos="910"/>
        </w:tabs>
        <w:spacing w:before="89"/>
        <w:ind w:left="909" w:hanging="391"/>
        <w:jc w:val="left"/>
      </w:pPr>
      <w:r>
        <w:lastRenderedPageBreak/>
        <w:t>Proposed</w:t>
      </w:r>
      <w:r>
        <w:rPr>
          <w:spacing w:val="-8"/>
        </w:rPr>
        <w:t xml:space="preserve"> </w:t>
      </w:r>
      <w:r>
        <w:t>Solution</w:t>
      </w:r>
    </w:p>
    <w:tbl>
      <w:tblPr>
        <w:tblStyle w:val="TableGrid"/>
        <w:tblW w:w="9067" w:type="dxa"/>
        <w:tblLook w:val="04A0" w:firstRow="1" w:lastRow="0" w:firstColumn="1" w:lastColumn="0" w:noHBand="0" w:noVBand="1"/>
      </w:tblPr>
      <w:tblGrid>
        <w:gridCol w:w="901"/>
        <w:gridCol w:w="3658"/>
        <w:gridCol w:w="4508"/>
      </w:tblGrid>
      <w:tr w:rsidR="00477B2D" w14:paraId="79FB779A" w14:textId="77777777">
        <w:trPr>
          <w:trHeight w:val="557"/>
        </w:trPr>
        <w:tc>
          <w:tcPr>
            <w:tcW w:w="901" w:type="dxa"/>
          </w:tcPr>
          <w:p w14:paraId="6CB33CA2" w14:textId="77777777" w:rsidR="00477B2D" w:rsidRDefault="00000000">
            <w:pPr>
              <w:rPr>
                <w:rFonts w:cstheme="minorHAnsi"/>
                <w:b/>
                <w:bCs/>
              </w:rPr>
            </w:pPr>
            <w:proofErr w:type="spellStart"/>
            <w:r>
              <w:rPr>
                <w:rFonts w:cstheme="minorHAnsi"/>
                <w:b/>
                <w:bCs/>
              </w:rPr>
              <w:t>S.No</w:t>
            </w:r>
            <w:proofErr w:type="spellEnd"/>
            <w:r>
              <w:rPr>
                <w:rFonts w:cstheme="minorHAnsi"/>
                <w:b/>
                <w:bCs/>
              </w:rPr>
              <w:t>.</w:t>
            </w:r>
          </w:p>
        </w:tc>
        <w:tc>
          <w:tcPr>
            <w:tcW w:w="3658" w:type="dxa"/>
          </w:tcPr>
          <w:p w14:paraId="332A08DD" w14:textId="77777777" w:rsidR="00477B2D" w:rsidRDefault="00000000">
            <w:pPr>
              <w:rPr>
                <w:rFonts w:cstheme="minorHAnsi"/>
                <w:b/>
                <w:bCs/>
              </w:rPr>
            </w:pPr>
            <w:r>
              <w:rPr>
                <w:rFonts w:cstheme="minorHAnsi"/>
                <w:b/>
                <w:bCs/>
              </w:rPr>
              <w:t>Parameter</w:t>
            </w:r>
          </w:p>
        </w:tc>
        <w:tc>
          <w:tcPr>
            <w:tcW w:w="4508" w:type="dxa"/>
          </w:tcPr>
          <w:p w14:paraId="6EA2E36B" w14:textId="77777777" w:rsidR="00477B2D" w:rsidRDefault="00000000">
            <w:pPr>
              <w:rPr>
                <w:rFonts w:cstheme="minorHAnsi"/>
                <w:b/>
                <w:bCs/>
              </w:rPr>
            </w:pPr>
            <w:r>
              <w:rPr>
                <w:rFonts w:cstheme="minorHAnsi"/>
                <w:b/>
                <w:bCs/>
              </w:rPr>
              <w:t>Description</w:t>
            </w:r>
          </w:p>
        </w:tc>
      </w:tr>
      <w:tr w:rsidR="00477B2D" w14:paraId="42EF7CCF" w14:textId="77777777">
        <w:trPr>
          <w:trHeight w:val="817"/>
        </w:trPr>
        <w:tc>
          <w:tcPr>
            <w:tcW w:w="901" w:type="dxa"/>
          </w:tcPr>
          <w:p w14:paraId="3F285957" w14:textId="77777777" w:rsidR="00477B2D" w:rsidRDefault="00477B2D">
            <w:pPr>
              <w:pStyle w:val="ListParagraph"/>
              <w:numPr>
                <w:ilvl w:val="0"/>
                <w:numId w:val="4"/>
              </w:numPr>
              <w:rPr>
                <w:rFonts w:cstheme="minorHAnsi"/>
              </w:rPr>
            </w:pPr>
          </w:p>
        </w:tc>
        <w:tc>
          <w:tcPr>
            <w:tcW w:w="3658" w:type="dxa"/>
          </w:tcPr>
          <w:p w14:paraId="09F824F7" w14:textId="77777777" w:rsidR="00477B2D" w:rsidRDefault="00000000">
            <w:pPr>
              <w:rPr>
                <w:rFonts w:cstheme="minorHAnsi"/>
              </w:rPr>
            </w:pPr>
            <w:r>
              <w:rPr>
                <w:rFonts w:eastAsia="Arial" w:cstheme="minorHAnsi"/>
                <w:color w:val="222222"/>
              </w:rPr>
              <w:t>Problem Statement (Problem to be solved)</w:t>
            </w:r>
          </w:p>
        </w:tc>
        <w:tc>
          <w:tcPr>
            <w:tcW w:w="4508" w:type="dxa"/>
          </w:tcPr>
          <w:p w14:paraId="0FAEE0B7" w14:textId="77777777" w:rsidR="00477B2D" w:rsidRDefault="00000000">
            <w:r>
              <w:rPr>
                <w:rFonts w:eastAsia="sans-serif"/>
                <w:shd w:val="clear" w:color="auto" w:fill="FFFFFF"/>
              </w:rPr>
              <w:t>In our society, we have people with disabilities. The technology is developing day by day but no significant developments are undertaken for the betterment of these people. Communications between deaf-mute and a normal person has always been a challenging task. It is very difficult for mute people to convey their message to normal people. Since normal people are not trained on hand sign language. In emergency times conveying their message is very difficult. The human hand has remained a popular choice to convey information in situations where other forms like speech cannot be used. Voice Conversion System with Hand Gesture Recognition and translation will be very useful to have a proper conversation between a normal person and an impaired person in any language.</w:t>
            </w:r>
          </w:p>
        </w:tc>
      </w:tr>
      <w:tr w:rsidR="00477B2D" w14:paraId="7D16E316" w14:textId="77777777">
        <w:trPr>
          <w:trHeight w:val="817"/>
        </w:trPr>
        <w:tc>
          <w:tcPr>
            <w:tcW w:w="901" w:type="dxa"/>
          </w:tcPr>
          <w:p w14:paraId="7893F11B" w14:textId="77777777" w:rsidR="00477B2D" w:rsidRDefault="00477B2D">
            <w:pPr>
              <w:pStyle w:val="ListParagraph"/>
              <w:numPr>
                <w:ilvl w:val="0"/>
                <w:numId w:val="4"/>
              </w:numPr>
              <w:rPr>
                <w:rFonts w:cstheme="minorHAnsi"/>
              </w:rPr>
            </w:pPr>
          </w:p>
        </w:tc>
        <w:tc>
          <w:tcPr>
            <w:tcW w:w="3658" w:type="dxa"/>
          </w:tcPr>
          <w:p w14:paraId="5E9585D4" w14:textId="77777777" w:rsidR="00477B2D" w:rsidRDefault="00000000">
            <w:pPr>
              <w:rPr>
                <w:rFonts w:cstheme="minorHAnsi"/>
              </w:rPr>
            </w:pPr>
            <w:r>
              <w:rPr>
                <w:rFonts w:eastAsia="Arial" w:cstheme="minorHAnsi"/>
                <w:color w:val="222222"/>
              </w:rPr>
              <w:t>Idea / Solution description</w:t>
            </w:r>
          </w:p>
        </w:tc>
        <w:tc>
          <w:tcPr>
            <w:tcW w:w="4508" w:type="dxa"/>
          </w:tcPr>
          <w:p w14:paraId="293BFAF2" w14:textId="77777777" w:rsidR="00477B2D" w:rsidRDefault="00000000">
            <w:r>
              <w:rPr>
                <w:rFonts w:eastAsia="sans-serif"/>
                <w:shd w:val="clear" w:color="auto" w:fill="FFFFFF"/>
              </w:rPr>
              <w:t>The project aims to develop a system that converts the sign language into a human hearing voice in the desired language to convey a message to normal people, as well as convert speech into understandable sign language for the deaf and dumb. We are making use of a convolution neural network to create a model that is trained on different hand gestures. An app is built which uses this model. This app enables deaf and dumb people to convey their information using signs which get converted to human-understandable language and speech is given as output.</w:t>
            </w:r>
          </w:p>
        </w:tc>
      </w:tr>
      <w:tr w:rsidR="00477B2D" w14:paraId="49491DEC" w14:textId="77777777">
        <w:trPr>
          <w:trHeight w:val="1698"/>
        </w:trPr>
        <w:tc>
          <w:tcPr>
            <w:tcW w:w="901" w:type="dxa"/>
          </w:tcPr>
          <w:p w14:paraId="7212C6A3" w14:textId="77777777" w:rsidR="00477B2D" w:rsidRDefault="00477B2D">
            <w:pPr>
              <w:pStyle w:val="ListParagraph"/>
              <w:numPr>
                <w:ilvl w:val="0"/>
                <w:numId w:val="4"/>
              </w:numPr>
              <w:rPr>
                <w:rFonts w:cstheme="minorHAnsi"/>
              </w:rPr>
            </w:pPr>
          </w:p>
        </w:tc>
        <w:tc>
          <w:tcPr>
            <w:tcW w:w="3658" w:type="dxa"/>
          </w:tcPr>
          <w:p w14:paraId="555B60F6" w14:textId="77777777" w:rsidR="00477B2D" w:rsidRDefault="00000000">
            <w:pPr>
              <w:rPr>
                <w:rFonts w:cstheme="minorHAnsi"/>
              </w:rPr>
            </w:pPr>
            <w:r>
              <w:rPr>
                <w:rFonts w:eastAsia="Arial" w:cstheme="minorHAnsi"/>
                <w:color w:val="222222"/>
              </w:rPr>
              <w:t xml:space="preserve">Novelty / Uniqueness </w:t>
            </w:r>
          </w:p>
        </w:tc>
        <w:tc>
          <w:tcPr>
            <w:tcW w:w="4508" w:type="dxa"/>
          </w:tcPr>
          <w:p w14:paraId="2DA3A00D" w14:textId="77777777" w:rsidR="00477B2D" w:rsidRDefault="00000000">
            <w:pPr>
              <w:widowControl/>
            </w:pPr>
            <w:r>
              <w:rPr>
                <w:rFonts w:eastAsia="SimSun"/>
                <w:color w:val="000000"/>
                <w:sz w:val="24"/>
                <w:szCs w:val="24"/>
                <w:lang w:eastAsia="zh-CN" w:bidi="ar"/>
              </w:rPr>
              <w:t xml:space="preserve">This processes the image of the person </w:t>
            </w:r>
          </w:p>
          <w:p w14:paraId="793FCEAA" w14:textId="77777777" w:rsidR="00477B2D" w:rsidRDefault="00000000">
            <w:pPr>
              <w:widowControl/>
            </w:pPr>
            <w:r>
              <w:rPr>
                <w:rFonts w:eastAsia="SimSun"/>
                <w:color w:val="000000"/>
                <w:sz w:val="24"/>
                <w:szCs w:val="24"/>
                <w:lang w:eastAsia="zh-CN" w:bidi="ar"/>
              </w:rPr>
              <w:t xml:space="preserve">who is using sign language and converts </w:t>
            </w:r>
          </w:p>
          <w:p w14:paraId="1FE83596" w14:textId="77777777" w:rsidR="00477B2D" w:rsidRDefault="00000000">
            <w:pPr>
              <w:widowControl/>
            </w:pPr>
            <w:r>
              <w:rPr>
                <w:rFonts w:eastAsia="SimSun"/>
                <w:color w:val="000000"/>
                <w:sz w:val="24"/>
                <w:szCs w:val="24"/>
                <w:lang w:eastAsia="zh-CN" w:bidi="ar"/>
              </w:rPr>
              <w:t xml:space="preserve">it into the voice by analyzing the sign </w:t>
            </w:r>
          </w:p>
          <w:p w14:paraId="2A5C8FA3" w14:textId="77777777" w:rsidR="00477B2D" w:rsidRDefault="00000000">
            <w:pPr>
              <w:widowControl/>
            </w:pPr>
            <w:r>
              <w:rPr>
                <w:rFonts w:eastAsia="SimSun"/>
                <w:color w:val="000000"/>
                <w:sz w:val="24"/>
                <w:szCs w:val="24"/>
                <w:lang w:eastAsia="zh-CN" w:bidi="ar"/>
              </w:rPr>
              <w:t xml:space="preserve">used. </w:t>
            </w:r>
          </w:p>
          <w:p w14:paraId="3BFF3961" w14:textId="77777777" w:rsidR="00477B2D" w:rsidRDefault="00477B2D">
            <w:pPr>
              <w:rPr>
                <w:rFonts w:cstheme="minorHAnsi"/>
              </w:rPr>
            </w:pPr>
          </w:p>
        </w:tc>
      </w:tr>
      <w:tr w:rsidR="00477B2D" w14:paraId="6895CD3B" w14:textId="77777777">
        <w:trPr>
          <w:trHeight w:val="817"/>
        </w:trPr>
        <w:tc>
          <w:tcPr>
            <w:tcW w:w="901" w:type="dxa"/>
          </w:tcPr>
          <w:p w14:paraId="150DBEDA" w14:textId="77777777" w:rsidR="00477B2D" w:rsidRDefault="00477B2D">
            <w:pPr>
              <w:pStyle w:val="ListParagraph"/>
              <w:numPr>
                <w:ilvl w:val="0"/>
                <w:numId w:val="4"/>
              </w:numPr>
              <w:rPr>
                <w:rFonts w:cstheme="minorHAnsi"/>
              </w:rPr>
            </w:pPr>
          </w:p>
        </w:tc>
        <w:tc>
          <w:tcPr>
            <w:tcW w:w="3658" w:type="dxa"/>
          </w:tcPr>
          <w:p w14:paraId="4B5F7C0C" w14:textId="77777777" w:rsidR="00477B2D" w:rsidRDefault="00000000">
            <w:pPr>
              <w:rPr>
                <w:rFonts w:cstheme="minorHAnsi"/>
              </w:rPr>
            </w:pPr>
            <w:r>
              <w:rPr>
                <w:rFonts w:eastAsia="Arial" w:cstheme="minorHAnsi"/>
                <w:color w:val="222222"/>
              </w:rPr>
              <w:t>Social Impact / Customer Satisfaction</w:t>
            </w:r>
          </w:p>
        </w:tc>
        <w:tc>
          <w:tcPr>
            <w:tcW w:w="4508" w:type="dxa"/>
          </w:tcPr>
          <w:p w14:paraId="2926C3CF" w14:textId="77777777" w:rsidR="00477B2D" w:rsidRDefault="00000000">
            <w:pPr>
              <w:widowControl/>
            </w:pPr>
            <w:r>
              <w:rPr>
                <w:rFonts w:eastAsia="SimSun"/>
                <w:color w:val="000000"/>
                <w:sz w:val="24"/>
                <w:szCs w:val="24"/>
                <w:lang w:eastAsia="zh-CN" w:bidi="ar"/>
              </w:rPr>
              <w:t xml:space="preserve">Differently abled people feel free </w:t>
            </w:r>
          </w:p>
          <w:p w14:paraId="4F32A1CF" w14:textId="77777777" w:rsidR="00477B2D" w:rsidRDefault="00000000">
            <w:pPr>
              <w:widowControl/>
            </w:pPr>
            <w:r>
              <w:rPr>
                <w:rFonts w:eastAsia="SimSun"/>
                <w:color w:val="000000"/>
                <w:sz w:val="24"/>
                <w:szCs w:val="24"/>
                <w:lang w:eastAsia="zh-CN" w:bidi="ar"/>
              </w:rPr>
              <w:t xml:space="preserve">to communicate and it brings a </w:t>
            </w:r>
          </w:p>
          <w:p w14:paraId="64765239" w14:textId="77777777" w:rsidR="00477B2D" w:rsidRDefault="00000000">
            <w:pPr>
              <w:widowControl/>
            </w:pPr>
            <w:r>
              <w:rPr>
                <w:rFonts w:eastAsia="SimSun"/>
                <w:color w:val="000000"/>
                <w:sz w:val="24"/>
                <w:szCs w:val="24"/>
                <w:lang w:eastAsia="zh-CN" w:bidi="ar"/>
              </w:rPr>
              <w:t xml:space="preserve">huge difference compared to the </w:t>
            </w:r>
          </w:p>
          <w:p w14:paraId="2A3D2E3F" w14:textId="77777777" w:rsidR="00477B2D" w:rsidRDefault="00000000">
            <w:pPr>
              <w:widowControl/>
            </w:pPr>
            <w:r>
              <w:rPr>
                <w:rFonts w:eastAsia="SimSun"/>
                <w:color w:val="000000"/>
                <w:sz w:val="24"/>
                <w:szCs w:val="24"/>
                <w:lang w:eastAsia="zh-CN" w:bidi="ar"/>
              </w:rPr>
              <w:t>past</w:t>
            </w:r>
          </w:p>
          <w:p w14:paraId="0824030D" w14:textId="77777777" w:rsidR="00477B2D" w:rsidRDefault="00477B2D">
            <w:pPr>
              <w:rPr>
                <w:rFonts w:cstheme="minorHAnsi"/>
              </w:rPr>
            </w:pPr>
          </w:p>
        </w:tc>
      </w:tr>
      <w:tr w:rsidR="00477B2D" w14:paraId="0A60C3B0" w14:textId="77777777">
        <w:trPr>
          <w:trHeight w:val="817"/>
        </w:trPr>
        <w:tc>
          <w:tcPr>
            <w:tcW w:w="901" w:type="dxa"/>
          </w:tcPr>
          <w:p w14:paraId="55EF4386" w14:textId="77777777" w:rsidR="00477B2D" w:rsidRDefault="00477B2D">
            <w:pPr>
              <w:pStyle w:val="ListParagraph"/>
              <w:numPr>
                <w:ilvl w:val="0"/>
                <w:numId w:val="4"/>
              </w:numPr>
              <w:rPr>
                <w:rFonts w:cstheme="minorHAnsi"/>
              </w:rPr>
            </w:pPr>
          </w:p>
        </w:tc>
        <w:tc>
          <w:tcPr>
            <w:tcW w:w="3658" w:type="dxa"/>
          </w:tcPr>
          <w:p w14:paraId="56FE4585" w14:textId="77777777" w:rsidR="00477B2D" w:rsidRDefault="00000000">
            <w:pPr>
              <w:rPr>
                <w:rFonts w:cstheme="minorHAnsi"/>
              </w:rPr>
            </w:pPr>
            <w:r>
              <w:rPr>
                <w:rFonts w:eastAsia="Arial" w:cstheme="minorHAnsi"/>
                <w:color w:val="222222"/>
              </w:rPr>
              <w:t>Business Model (Revenue Model)</w:t>
            </w:r>
          </w:p>
        </w:tc>
        <w:tc>
          <w:tcPr>
            <w:tcW w:w="4508" w:type="dxa"/>
          </w:tcPr>
          <w:p w14:paraId="73BDD0FC" w14:textId="77777777" w:rsidR="00477B2D" w:rsidRDefault="00000000">
            <w:pPr>
              <w:widowControl/>
            </w:pPr>
            <w:r>
              <w:rPr>
                <w:rFonts w:eastAsia="SimSun"/>
                <w:color w:val="000000"/>
                <w:sz w:val="24"/>
                <w:szCs w:val="24"/>
                <w:lang w:eastAsia="zh-CN" w:bidi="ar"/>
              </w:rPr>
              <w:t xml:space="preserve">There are many people in the world who </w:t>
            </w:r>
          </w:p>
          <w:p w14:paraId="5407534C" w14:textId="77777777" w:rsidR="00477B2D" w:rsidRDefault="00000000">
            <w:pPr>
              <w:widowControl/>
            </w:pPr>
            <w:r>
              <w:rPr>
                <w:rFonts w:eastAsia="SimSun"/>
                <w:color w:val="000000"/>
                <w:sz w:val="24"/>
                <w:szCs w:val="24"/>
                <w:lang w:eastAsia="zh-CN" w:bidi="ar"/>
              </w:rPr>
              <w:t xml:space="preserve">are differently </w:t>
            </w:r>
            <w:proofErr w:type="spellStart"/>
            <w:proofErr w:type="gramStart"/>
            <w:r>
              <w:rPr>
                <w:rFonts w:eastAsia="SimSun"/>
                <w:color w:val="000000"/>
                <w:sz w:val="24"/>
                <w:szCs w:val="24"/>
                <w:lang w:eastAsia="zh-CN" w:bidi="ar"/>
              </w:rPr>
              <w:t>able,this</w:t>
            </w:r>
            <w:proofErr w:type="spellEnd"/>
            <w:proofErr w:type="gramEnd"/>
            <w:r>
              <w:rPr>
                <w:rFonts w:eastAsia="SimSun"/>
                <w:color w:val="000000"/>
                <w:sz w:val="24"/>
                <w:szCs w:val="24"/>
                <w:lang w:eastAsia="zh-CN" w:bidi="ar"/>
              </w:rPr>
              <w:t xml:space="preserve"> application will </w:t>
            </w:r>
          </w:p>
          <w:p w14:paraId="38137F46" w14:textId="77777777" w:rsidR="00477B2D" w:rsidRDefault="00000000">
            <w:pPr>
              <w:widowControl/>
            </w:pPr>
            <w:r>
              <w:rPr>
                <w:rFonts w:eastAsia="SimSun"/>
                <w:color w:val="000000"/>
                <w:sz w:val="24"/>
                <w:szCs w:val="24"/>
                <w:lang w:eastAsia="zh-CN" w:bidi="ar"/>
              </w:rPr>
              <w:t xml:space="preserve">become more popular among them and it </w:t>
            </w:r>
          </w:p>
          <w:p w14:paraId="5F067326" w14:textId="77777777" w:rsidR="00477B2D" w:rsidRDefault="00000000">
            <w:pPr>
              <w:widowControl/>
            </w:pPr>
            <w:r>
              <w:rPr>
                <w:rFonts w:eastAsia="SimSun"/>
                <w:color w:val="000000"/>
                <w:sz w:val="24"/>
                <w:szCs w:val="24"/>
                <w:lang w:eastAsia="zh-CN" w:bidi="ar"/>
              </w:rPr>
              <w:t xml:space="preserve">will be installed by all and it will be </w:t>
            </w:r>
          </w:p>
          <w:p w14:paraId="157C6707" w14:textId="77777777" w:rsidR="00477B2D" w:rsidRDefault="00000000">
            <w:pPr>
              <w:widowControl/>
            </w:pPr>
            <w:proofErr w:type="spellStart"/>
            <w:proofErr w:type="gramStart"/>
            <w:r>
              <w:rPr>
                <w:rFonts w:eastAsia="SimSun"/>
                <w:color w:val="000000"/>
                <w:sz w:val="24"/>
                <w:szCs w:val="24"/>
                <w:lang w:eastAsia="zh-CN" w:bidi="ar"/>
              </w:rPr>
              <w:t>used,and</w:t>
            </w:r>
            <w:proofErr w:type="spellEnd"/>
            <w:proofErr w:type="gramEnd"/>
            <w:r>
              <w:rPr>
                <w:rFonts w:eastAsia="SimSun"/>
                <w:color w:val="000000"/>
                <w:sz w:val="24"/>
                <w:szCs w:val="24"/>
                <w:lang w:eastAsia="zh-CN" w:bidi="ar"/>
              </w:rPr>
              <w:t xml:space="preserve"> so it will produce more money</w:t>
            </w:r>
          </w:p>
          <w:p w14:paraId="6089326F" w14:textId="77777777" w:rsidR="00477B2D" w:rsidRDefault="00477B2D">
            <w:pPr>
              <w:rPr>
                <w:rFonts w:cstheme="minorHAnsi"/>
              </w:rPr>
            </w:pPr>
          </w:p>
        </w:tc>
      </w:tr>
      <w:tr w:rsidR="00477B2D" w14:paraId="5A9D4121" w14:textId="77777777">
        <w:trPr>
          <w:trHeight w:val="817"/>
        </w:trPr>
        <w:tc>
          <w:tcPr>
            <w:tcW w:w="901" w:type="dxa"/>
          </w:tcPr>
          <w:p w14:paraId="3D3FF7FA" w14:textId="77777777" w:rsidR="00477B2D" w:rsidRDefault="00477B2D">
            <w:pPr>
              <w:pStyle w:val="ListParagraph"/>
              <w:numPr>
                <w:ilvl w:val="0"/>
                <w:numId w:val="4"/>
              </w:numPr>
              <w:rPr>
                <w:rFonts w:cstheme="minorHAnsi"/>
              </w:rPr>
            </w:pPr>
          </w:p>
        </w:tc>
        <w:tc>
          <w:tcPr>
            <w:tcW w:w="3658" w:type="dxa"/>
          </w:tcPr>
          <w:p w14:paraId="5A18FEC5" w14:textId="77777777" w:rsidR="00477B2D" w:rsidRDefault="00000000">
            <w:pPr>
              <w:rPr>
                <w:rFonts w:eastAsia="Arial" w:cstheme="minorHAnsi"/>
                <w:color w:val="222222"/>
              </w:rPr>
            </w:pPr>
            <w:r>
              <w:rPr>
                <w:rFonts w:eastAsia="Arial" w:cstheme="minorHAnsi"/>
                <w:color w:val="222222"/>
              </w:rPr>
              <w:t>Scalability of the Solution</w:t>
            </w:r>
          </w:p>
        </w:tc>
        <w:tc>
          <w:tcPr>
            <w:tcW w:w="4508" w:type="dxa"/>
          </w:tcPr>
          <w:p w14:paraId="0BF2BA50" w14:textId="77777777" w:rsidR="00477B2D" w:rsidRDefault="00000000">
            <w:pPr>
              <w:widowControl/>
            </w:pPr>
            <w:proofErr w:type="gramStart"/>
            <w:r>
              <w:rPr>
                <w:rFonts w:eastAsia="SimSun"/>
                <w:color w:val="000000"/>
                <w:sz w:val="24"/>
                <w:szCs w:val="24"/>
                <w:lang w:eastAsia="zh-CN" w:bidi="ar"/>
              </w:rPr>
              <w:t>Thus</w:t>
            </w:r>
            <w:proofErr w:type="gramEnd"/>
            <w:r>
              <w:rPr>
                <w:rFonts w:eastAsia="SimSun"/>
                <w:color w:val="000000"/>
                <w:sz w:val="24"/>
                <w:szCs w:val="24"/>
                <w:lang w:eastAsia="zh-CN" w:bidi="ar"/>
              </w:rPr>
              <w:t xml:space="preserve"> this would bring a new evolution in </w:t>
            </w:r>
          </w:p>
          <w:p w14:paraId="79E2545E" w14:textId="77777777" w:rsidR="00477B2D" w:rsidRDefault="00000000">
            <w:pPr>
              <w:widowControl/>
            </w:pPr>
            <w:r>
              <w:rPr>
                <w:rFonts w:eastAsia="SimSun"/>
                <w:color w:val="000000"/>
                <w:sz w:val="24"/>
                <w:szCs w:val="24"/>
                <w:lang w:eastAsia="zh-CN" w:bidi="ar"/>
              </w:rPr>
              <w:t xml:space="preserve">Real Time Communication System </w:t>
            </w:r>
          </w:p>
          <w:p w14:paraId="7ACB9B06" w14:textId="77777777" w:rsidR="00477B2D" w:rsidRDefault="00000000">
            <w:pPr>
              <w:widowControl/>
            </w:pPr>
            <w:r>
              <w:rPr>
                <w:rFonts w:eastAsia="SimSun"/>
                <w:color w:val="000000"/>
                <w:sz w:val="24"/>
                <w:szCs w:val="24"/>
                <w:lang w:eastAsia="zh-CN" w:bidi="ar"/>
              </w:rPr>
              <w:t xml:space="preserve">Powered by AI for </w:t>
            </w:r>
            <w:proofErr w:type="gramStart"/>
            <w:r>
              <w:rPr>
                <w:rFonts w:eastAsia="SimSun"/>
                <w:color w:val="000000"/>
                <w:sz w:val="24"/>
                <w:szCs w:val="24"/>
                <w:lang w:eastAsia="zh-CN" w:bidi="ar"/>
              </w:rPr>
              <w:t>Specially</w:t>
            </w:r>
            <w:proofErr w:type="gramEnd"/>
            <w:r>
              <w:rPr>
                <w:rFonts w:eastAsia="SimSun"/>
                <w:color w:val="000000"/>
                <w:sz w:val="24"/>
                <w:szCs w:val="24"/>
                <w:lang w:eastAsia="zh-CN" w:bidi="ar"/>
              </w:rPr>
              <w:t xml:space="preserve"> Able with </w:t>
            </w:r>
          </w:p>
          <w:p w14:paraId="70071F33" w14:textId="77777777" w:rsidR="00477B2D" w:rsidRDefault="00000000">
            <w:pPr>
              <w:widowControl/>
            </w:pPr>
            <w:r>
              <w:rPr>
                <w:rFonts w:eastAsia="SimSun"/>
                <w:color w:val="000000"/>
                <w:sz w:val="24"/>
                <w:szCs w:val="24"/>
                <w:lang w:eastAsia="zh-CN" w:bidi="ar"/>
              </w:rPr>
              <w:t>less time and safe enough resources.</w:t>
            </w:r>
          </w:p>
          <w:p w14:paraId="5C44E8A1" w14:textId="77777777" w:rsidR="00477B2D" w:rsidRDefault="00477B2D">
            <w:pPr>
              <w:rPr>
                <w:rFonts w:cstheme="minorHAnsi"/>
              </w:rPr>
            </w:pPr>
          </w:p>
        </w:tc>
      </w:tr>
    </w:tbl>
    <w:p w14:paraId="5DD86441" w14:textId="77777777" w:rsidR="00477B2D" w:rsidRDefault="00477B2D">
      <w:pPr>
        <w:rPr>
          <w:rFonts w:cstheme="minorHAnsi"/>
        </w:rPr>
      </w:pPr>
    </w:p>
    <w:p w14:paraId="518B0693" w14:textId="77777777" w:rsidR="00477B2D" w:rsidRDefault="00477B2D"/>
    <w:p w14:paraId="5D8823FF" w14:textId="77777777" w:rsidR="00477B2D" w:rsidRDefault="00477B2D">
      <w:pPr>
        <w:pStyle w:val="BodyText"/>
        <w:spacing w:before="2"/>
        <w:rPr>
          <w:b/>
          <w:sz w:val="21"/>
        </w:rPr>
      </w:pPr>
    </w:p>
    <w:p w14:paraId="4AD9CB5F" w14:textId="77777777" w:rsidR="00477B2D" w:rsidRDefault="00477B2D">
      <w:pPr>
        <w:pStyle w:val="BodyText"/>
        <w:rPr>
          <w:b/>
          <w:sz w:val="20"/>
        </w:rPr>
      </w:pPr>
    </w:p>
    <w:p w14:paraId="205BDE45" w14:textId="77777777" w:rsidR="00477B2D" w:rsidRDefault="00477B2D">
      <w:pPr>
        <w:pStyle w:val="BodyText"/>
        <w:rPr>
          <w:b/>
          <w:sz w:val="20"/>
        </w:rPr>
      </w:pPr>
    </w:p>
    <w:p w14:paraId="7F6ABFF9" w14:textId="77777777" w:rsidR="00477B2D" w:rsidRDefault="00477B2D">
      <w:pPr>
        <w:pStyle w:val="BodyText"/>
        <w:rPr>
          <w:b/>
          <w:sz w:val="20"/>
        </w:rPr>
      </w:pPr>
    </w:p>
    <w:p w14:paraId="3D53BB87" w14:textId="77777777" w:rsidR="00477B2D" w:rsidRDefault="00477B2D">
      <w:pPr>
        <w:pStyle w:val="BodyText"/>
        <w:rPr>
          <w:b/>
          <w:sz w:val="20"/>
        </w:rPr>
      </w:pPr>
    </w:p>
    <w:p w14:paraId="504DFE7D" w14:textId="77777777" w:rsidR="00477B2D" w:rsidRDefault="00000000">
      <w:pPr>
        <w:pStyle w:val="ListParagraph"/>
        <w:numPr>
          <w:ilvl w:val="1"/>
          <w:numId w:val="3"/>
        </w:numPr>
        <w:tabs>
          <w:tab w:val="left" w:pos="975"/>
        </w:tabs>
        <w:spacing w:before="232"/>
        <w:ind w:left="974" w:hanging="391"/>
        <w:jc w:val="left"/>
        <w:rPr>
          <w:b/>
          <w:sz w:val="26"/>
        </w:rPr>
      </w:pPr>
      <w:r>
        <w:rPr>
          <w:b/>
          <w:sz w:val="26"/>
        </w:rPr>
        <w:t>Problem</w:t>
      </w:r>
      <w:r>
        <w:rPr>
          <w:b/>
          <w:spacing w:val="-5"/>
          <w:sz w:val="26"/>
        </w:rPr>
        <w:t xml:space="preserve"> </w:t>
      </w:r>
      <w:r>
        <w:rPr>
          <w:b/>
          <w:sz w:val="26"/>
        </w:rPr>
        <w:t>Solution</w:t>
      </w:r>
      <w:r>
        <w:rPr>
          <w:b/>
          <w:spacing w:val="-5"/>
          <w:sz w:val="26"/>
        </w:rPr>
        <w:t xml:space="preserve"> </w:t>
      </w:r>
      <w:r>
        <w:rPr>
          <w:b/>
          <w:sz w:val="26"/>
        </w:rPr>
        <w:t>fit</w:t>
      </w:r>
    </w:p>
    <w:p w14:paraId="5B28D015" w14:textId="77777777" w:rsidR="00477B2D" w:rsidRDefault="00477B2D">
      <w:pPr>
        <w:pStyle w:val="BodyText"/>
        <w:spacing w:before="3"/>
        <w:rPr>
          <w:b/>
          <w:sz w:val="28"/>
        </w:rPr>
      </w:pPr>
    </w:p>
    <w:p w14:paraId="47C3AB31" w14:textId="77777777" w:rsidR="00477B2D" w:rsidRDefault="00000000">
      <w:pPr>
        <w:pStyle w:val="BodyText"/>
        <w:spacing w:before="5"/>
        <w:rPr>
          <w:b/>
        </w:rPr>
      </w:pPr>
      <w:r>
        <w:rPr>
          <w:rFonts w:cstheme="minorHAnsi"/>
          <w:noProof/>
        </w:rPr>
        <w:drawing>
          <wp:anchor distT="0" distB="0" distL="114300" distR="114300" simplePos="0" relativeHeight="251656704" behindDoc="1" locked="0" layoutInCell="1" allowOverlap="1" wp14:anchorId="2BA4CE84" wp14:editId="6C935C84">
            <wp:simplePos x="0" y="0"/>
            <wp:positionH relativeFrom="column">
              <wp:posOffset>365125</wp:posOffset>
            </wp:positionH>
            <wp:positionV relativeFrom="paragraph">
              <wp:posOffset>41275</wp:posOffset>
            </wp:positionV>
            <wp:extent cx="5358765" cy="2552065"/>
            <wp:effectExtent l="0" t="0" r="5715" b="8255"/>
            <wp:wrapTight wrapText="bothSides">
              <wp:wrapPolygon edited="0">
                <wp:start x="0" y="0"/>
                <wp:lineTo x="0" y="21412"/>
                <wp:lineTo x="21562" y="21412"/>
                <wp:lineTo x="21562" y="0"/>
                <wp:lineTo x="0" y="0"/>
              </wp:wrapPolygon>
            </wp:wrapTight>
            <wp:docPr id="2" name="Picture 2" descr="WhatsApp Image 2022-10-29 at 9.27.1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2-10-29 at 9.27.13 AM"/>
                    <pic:cNvPicPr>
                      <a:picLocks noChangeAspect="1"/>
                    </pic:cNvPicPr>
                  </pic:nvPicPr>
                  <pic:blipFill>
                    <a:blip r:embed="rId13"/>
                    <a:srcRect l="18268" t="26794" r="22405" b="15241"/>
                    <a:stretch>
                      <a:fillRect/>
                    </a:stretch>
                  </pic:blipFill>
                  <pic:spPr>
                    <a:xfrm>
                      <a:off x="0" y="0"/>
                      <a:ext cx="5358765" cy="2552065"/>
                    </a:xfrm>
                    <a:prstGeom prst="rect">
                      <a:avLst/>
                    </a:prstGeom>
                  </pic:spPr>
                </pic:pic>
              </a:graphicData>
            </a:graphic>
          </wp:anchor>
        </w:drawing>
      </w:r>
    </w:p>
    <w:p w14:paraId="388B506A" w14:textId="77777777" w:rsidR="00477B2D" w:rsidRDefault="00000000">
      <w:pPr>
        <w:sectPr w:rsidR="00477B2D">
          <w:pgSz w:w="12240" w:h="15840"/>
          <w:pgMar w:top="1500" w:right="620" w:bottom="280" w:left="920" w:header="720" w:footer="720" w:gutter="0"/>
          <w:cols w:space="720"/>
        </w:sectPr>
      </w:pPr>
      <w:r>
        <w:rPr>
          <w:rFonts w:cstheme="minorHAnsi"/>
          <w:noProof/>
        </w:rPr>
        <w:drawing>
          <wp:anchor distT="0" distB="0" distL="114300" distR="114300" simplePos="0" relativeHeight="251657728" behindDoc="1" locked="0" layoutInCell="1" allowOverlap="1" wp14:anchorId="6C51277D" wp14:editId="0064EA37">
            <wp:simplePos x="0" y="0"/>
            <wp:positionH relativeFrom="column">
              <wp:posOffset>367665</wp:posOffset>
            </wp:positionH>
            <wp:positionV relativeFrom="paragraph">
              <wp:posOffset>2326005</wp:posOffset>
            </wp:positionV>
            <wp:extent cx="5313680" cy="1628140"/>
            <wp:effectExtent l="0" t="0" r="5080" b="2540"/>
            <wp:wrapTight wrapText="bothSides">
              <wp:wrapPolygon edited="0">
                <wp:start x="0" y="0"/>
                <wp:lineTo x="0" y="21432"/>
                <wp:lineTo x="21559" y="21432"/>
                <wp:lineTo x="21559" y="0"/>
                <wp:lineTo x="0" y="0"/>
              </wp:wrapPolygon>
            </wp:wrapTight>
            <wp:docPr id="10" name="Picture 10" descr="WhatsApp Image 2022-10-29 at 9.27.13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2-10-29 at 9.27.13 AM (1)"/>
                    <pic:cNvPicPr>
                      <a:picLocks noChangeAspect="1"/>
                    </pic:cNvPicPr>
                  </pic:nvPicPr>
                  <pic:blipFill>
                    <a:blip r:embed="rId14"/>
                    <a:srcRect l="15495" t="31438" r="14308" b="28608"/>
                    <a:stretch>
                      <a:fillRect/>
                    </a:stretch>
                  </pic:blipFill>
                  <pic:spPr>
                    <a:xfrm>
                      <a:off x="0" y="0"/>
                      <a:ext cx="5313680" cy="1628140"/>
                    </a:xfrm>
                    <a:prstGeom prst="rect">
                      <a:avLst/>
                    </a:prstGeom>
                  </pic:spPr>
                </pic:pic>
              </a:graphicData>
            </a:graphic>
          </wp:anchor>
        </w:drawing>
      </w:r>
    </w:p>
    <w:p w14:paraId="5398D5A3" w14:textId="77777777" w:rsidR="00477B2D" w:rsidRDefault="00477B2D">
      <w:pPr>
        <w:pStyle w:val="BodyText"/>
        <w:spacing w:before="9"/>
        <w:rPr>
          <w:b/>
          <w:sz w:val="10"/>
        </w:rPr>
      </w:pPr>
    </w:p>
    <w:p w14:paraId="2948B3F8" w14:textId="77777777" w:rsidR="00477B2D" w:rsidRDefault="00000000">
      <w:pPr>
        <w:pStyle w:val="Heading1"/>
        <w:spacing w:line="499" w:lineRule="auto"/>
        <w:ind w:left="3138" w:right="3434" w:firstLine="1158"/>
        <w:jc w:val="left"/>
      </w:pPr>
      <w:r>
        <w:t>CHAPTER 4</w:t>
      </w:r>
      <w:r>
        <w:rPr>
          <w:spacing w:val="1"/>
        </w:rPr>
        <w:t xml:space="preserve"> </w:t>
      </w:r>
      <w:r>
        <w:rPr>
          <w:spacing w:val="-2"/>
        </w:rPr>
        <w:t>REQUIREMENT</w:t>
      </w:r>
      <w:r>
        <w:rPr>
          <w:spacing w:val="-14"/>
        </w:rPr>
        <w:t xml:space="preserve"> </w:t>
      </w:r>
      <w:r>
        <w:rPr>
          <w:spacing w:val="-1"/>
        </w:rPr>
        <w:t>ANALYSIS</w:t>
      </w:r>
    </w:p>
    <w:p w14:paraId="652CFE31" w14:textId="77777777" w:rsidR="00477B2D" w:rsidRDefault="00000000">
      <w:pPr>
        <w:pStyle w:val="Heading2"/>
        <w:spacing w:before="25" w:line="530" w:lineRule="auto"/>
        <w:ind w:right="7043"/>
      </w:pPr>
      <w:r>
        <w:t>4.1</w:t>
      </w:r>
      <w:r>
        <w:rPr>
          <w:spacing w:val="-12"/>
        </w:rPr>
        <w:t xml:space="preserve"> </w:t>
      </w:r>
      <w:r>
        <w:t>Functional</w:t>
      </w:r>
      <w:r>
        <w:rPr>
          <w:spacing w:val="-12"/>
        </w:rPr>
        <w:t xml:space="preserve"> </w:t>
      </w:r>
      <w:r>
        <w:t>requirements</w:t>
      </w:r>
      <w:r>
        <w:rPr>
          <w:spacing w:val="-62"/>
        </w:rPr>
        <w:t xml:space="preserve"> </w:t>
      </w:r>
      <w:r>
        <w:t>Hardware</w:t>
      </w:r>
      <w:r>
        <w:rPr>
          <w:spacing w:val="-6"/>
        </w:rPr>
        <w:t xml:space="preserve"> </w:t>
      </w:r>
      <w:r>
        <w:t>Requirements:</w:t>
      </w:r>
    </w:p>
    <w:tbl>
      <w:tblPr>
        <w:tblW w:w="0" w:type="auto"/>
        <w:tblInd w:w="5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925"/>
        <w:gridCol w:w="5835"/>
      </w:tblGrid>
      <w:tr w:rsidR="00477B2D" w14:paraId="06E8E7CD" w14:textId="77777777">
        <w:trPr>
          <w:trHeight w:val="659"/>
        </w:trPr>
        <w:tc>
          <w:tcPr>
            <w:tcW w:w="2925" w:type="dxa"/>
          </w:tcPr>
          <w:p w14:paraId="0A209A7C" w14:textId="77777777" w:rsidR="00477B2D" w:rsidRDefault="00000000">
            <w:pPr>
              <w:pStyle w:val="TableParagraph"/>
              <w:spacing w:line="296" w:lineRule="exact"/>
              <w:ind w:left="8"/>
              <w:rPr>
                <w:rFonts w:ascii="Times New Roman"/>
                <w:sz w:val="26"/>
              </w:rPr>
            </w:pPr>
            <w:r>
              <w:rPr>
                <w:rFonts w:ascii="Times New Roman"/>
                <w:sz w:val="26"/>
              </w:rPr>
              <w:t>Operating</w:t>
            </w:r>
            <w:r>
              <w:rPr>
                <w:rFonts w:ascii="Times New Roman"/>
                <w:spacing w:val="-5"/>
                <w:sz w:val="26"/>
              </w:rPr>
              <w:t xml:space="preserve"> </w:t>
            </w:r>
            <w:r>
              <w:rPr>
                <w:rFonts w:ascii="Times New Roman"/>
                <w:sz w:val="26"/>
              </w:rPr>
              <w:t>System</w:t>
            </w:r>
          </w:p>
        </w:tc>
        <w:tc>
          <w:tcPr>
            <w:tcW w:w="5835" w:type="dxa"/>
          </w:tcPr>
          <w:p w14:paraId="1FD3441E" w14:textId="77777777" w:rsidR="00477B2D" w:rsidRDefault="00000000">
            <w:pPr>
              <w:pStyle w:val="TableParagraph"/>
              <w:spacing w:line="296" w:lineRule="exact"/>
              <w:ind w:left="8"/>
              <w:rPr>
                <w:rFonts w:ascii="Times New Roman"/>
                <w:sz w:val="26"/>
              </w:rPr>
            </w:pPr>
            <w:r>
              <w:rPr>
                <w:rFonts w:ascii="Times New Roman"/>
                <w:sz w:val="26"/>
              </w:rPr>
              <w:t>Windows,</w:t>
            </w:r>
            <w:r>
              <w:rPr>
                <w:rFonts w:ascii="Times New Roman"/>
                <w:spacing w:val="-8"/>
                <w:sz w:val="26"/>
              </w:rPr>
              <w:t xml:space="preserve"> </w:t>
            </w:r>
            <w:r>
              <w:rPr>
                <w:rFonts w:ascii="Times New Roman"/>
                <w:sz w:val="26"/>
              </w:rPr>
              <w:t>Mac,</w:t>
            </w:r>
            <w:r>
              <w:rPr>
                <w:rFonts w:ascii="Times New Roman"/>
                <w:spacing w:val="-8"/>
                <w:sz w:val="26"/>
              </w:rPr>
              <w:t xml:space="preserve"> </w:t>
            </w:r>
            <w:r>
              <w:rPr>
                <w:rFonts w:ascii="Times New Roman"/>
                <w:sz w:val="26"/>
              </w:rPr>
              <w:t>Linux</w:t>
            </w:r>
          </w:p>
        </w:tc>
      </w:tr>
      <w:tr w:rsidR="00477B2D" w14:paraId="0C7EAF55" w14:textId="77777777">
        <w:trPr>
          <w:trHeight w:val="659"/>
        </w:trPr>
        <w:tc>
          <w:tcPr>
            <w:tcW w:w="2925" w:type="dxa"/>
          </w:tcPr>
          <w:p w14:paraId="30116017" w14:textId="77777777" w:rsidR="00477B2D" w:rsidRDefault="00000000">
            <w:pPr>
              <w:pStyle w:val="TableParagraph"/>
              <w:spacing w:line="296" w:lineRule="exact"/>
              <w:ind w:left="8"/>
              <w:rPr>
                <w:rFonts w:ascii="Times New Roman"/>
                <w:sz w:val="26"/>
              </w:rPr>
            </w:pPr>
            <w:r>
              <w:rPr>
                <w:rFonts w:ascii="Times New Roman"/>
                <w:sz w:val="26"/>
              </w:rPr>
              <w:t>CPU</w:t>
            </w:r>
            <w:r>
              <w:rPr>
                <w:rFonts w:ascii="Times New Roman"/>
                <w:spacing w:val="-4"/>
                <w:sz w:val="26"/>
              </w:rPr>
              <w:t xml:space="preserve"> </w:t>
            </w:r>
            <w:r>
              <w:rPr>
                <w:rFonts w:ascii="Times New Roman"/>
                <w:sz w:val="26"/>
              </w:rPr>
              <w:t>(for</w:t>
            </w:r>
            <w:r>
              <w:rPr>
                <w:rFonts w:ascii="Times New Roman"/>
                <w:spacing w:val="-3"/>
                <w:sz w:val="26"/>
              </w:rPr>
              <w:t xml:space="preserve"> </w:t>
            </w:r>
            <w:r>
              <w:rPr>
                <w:rFonts w:ascii="Times New Roman"/>
                <w:sz w:val="26"/>
              </w:rPr>
              <w:t>training)</w:t>
            </w:r>
          </w:p>
        </w:tc>
        <w:tc>
          <w:tcPr>
            <w:tcW w:w="5835" w:type="dxa"/>
          </w:tcPr>
          <w:p w14:paraId="25A02A2C" w14:textId="77777777" w:rsidR="00477B2D" w:rsidRDefault="00000000">
            <w:pPr>
              <w:pStyle w:val="TableParagraph"/>
              <w:spacing w:line="296" w:lineRule="exact"/>
              <w:ind w:left="8"/>
              <w:rPr>
                <w:rFonts w:ascii="Times New Roman"/>
                <w:sz w:val="26"/>
              </w:rPr>
            </w:pPr>
            <w:r>
              <w:rPr>
                <w:rFonts w:ascii="Times New Roman"/>
                <w:sz w:val="26"/>
              </w:rPr>
              <w:t>Multi</w:t>
            </w:r>
            <w:r>
              <w:rPr>
                <w:rFonts w:ascii="Times New Roman"/>
                <w:spacing w:val="-5"/>
                <w:sz w:val="26"/>
              </w:rPr>
              <w:t xml:space="preserve"> </w:t>
            </w:r>
            <w:r>
              <w:rPr>
                <w:rFonts w:ascii="Times New Roman"/>
                <w:sz w:val="26"/>
              </w:rPr>
              <w:t>Core</w:t>
            </w:r>
            <w:r>
              <w:rPr>
                <w:rFonts w:ascii="Times New Roman"/>
                <w:spacing w:val="-5"/>
                <w:sz w:val="26"/>
              </w:rPr>
              <w:t xml:space="preserve"> </w:t>
            </w:r>
            <w:r>
              <w:rPr>
                <w:rFonts w:ascii="Times New Roman"/>
                <w:sz w:val="26"/>
              </w:rPr>
              <w:t>Processors</w:t>
            </w:r>
            <w:r>
              <w:rPr>
                <w:rFonts w:ascii="Times New Roman"/>
                <w:spacing w:val="-5"/>
                <w:sz w:val="26"/>
              </w:rPr>
              <w:t xml:space="preserve"> </w:t>
            </w:r>
            <w:r>
              <w:rPr>
                <w:rFonts w:ascii="Times New Roman"/>
                <w:sz w:val="26"/>
              </w:rPr>
              <w:t>(i3</w:t>
            </w:r>
            <w:r>
              <w:rPr>
                <w:rFonts w:ascii="Times New Roman"/>
                <w:spacing w:val="-5"/>
                <w:sz w:val="26"/>
              </w:rPr>
              <w:t xml:space="preserve"> </w:t>
            </w:r>
            <w:r>
              <w:rPr>
                <w:rFonts w:ascii="Times New Roman"/>
                <w:sz w:val="26"/>
              </w:rPr>
              <w:t>or</w:t>
            </w:r>
            <w:r>
              <w:rPr>
                <w:rFonts w:ascii="Times New Roman"/>
                <w:spacing w:val="-4"/>
                <w:sz w:val="26"/>
              </w:rPr>
              <w:t xml:space="preserve"> </w:t>
            </w:r>
            <w:r>
              <w:rPr>
                <w:rFonts w:ascii="Times New Roman"/>
                <w:sz w:val="26"/>
              </w:rPr>
              <w:t>above/equivalent)</w:t>
            </w:r>
          </w:p>
        </w:tc>
      </w:tr>
      <w:tr w:rsidR="00477B2D" w14:paraId="6629CAA1" w14:textId="77777777">
        <w:trPr>
          <w:trHeight w:val="659"/>
        </w:trPr>
        <w:tc>
          <w:tcPr>
            <w:tcW w:w="2925" w:type="dxa"/>
          </w:tcPr>
          <w:p w14:paraId="7318FF15" w14:textId="77777777" w:rsidR="00477B2D" w:rsidRDefault="00000000">
            <w:pPr>
              <w:pStyle w:val="TableParagraph"/>
              <w:spacing w:line="296" w:lineRule="exact"/>
              <w:ind w:left="8"/>
              <w:rPr>
                <w:rFonts w:ascii="Times New Roman"/>
                <w:sz w:val="26"/>
              </w:rPr>
            </w:pPr>
            <w:r>
              <w:rPr>
                <w:rFonts w:ascii="Times New Roman"/>
                <w:sz w:val="26"/>
              </w:rPr>
              <w:t>GPU</w:t>
            </w:r>
            <w:r>
              <w:rPr>
                <w:rFonts w:ascii="Times New Roman"/>
                <w:spacing w:val="-4"/>
                <w:sz w:val="26"/>
              </w:rPr>
              <w:t xml:space="preserve"> </w:t>
            </w:r>
            <w:r>
              <w:rPr>
                <w:rFonts w:ascii="Times New Roman"/>
                <w:sz w:val="26"/>
              </w:rPr>
              <w:t>(for</w:t>
            </w:r>
            <w:r>
              <w:rPr>
                <w:rFonts w:ascii="Times New Roman"/>
                <w:spacing w:val="-3"/>
                <w:sz w:val="26"/>
              </w:rPr>
              <w:t xml:space="preserve"> </w:t>
            </w:r>
            <w:r>
              <w:rPr>
                <w:rFonts w:ascii="Times New Roman"/>
                <w:sz w:val="26"/>
              </w:rPr>
              <w:t>training)</w:t>
            </w:r>
          </w:p>
        </w:tc>
        <w:tc>
          <w:tcPr>
            <w:tcW w:w="5835" w:type="dxa"/>
          </w:tcPr>
          <w:p w14:paraId="20FEB31B" w14:textId="77777777" w:rsidR="00477B2D" w:rsidRDefault="00000000">
            <w:pPr>
              <w:pStyle w:val="TableParagraph"/>
              <w:spacing w:line="296" w:lineRule="exact"/>
              <w:ind w:left="8"/>
              <w:rPr>
                <w:rFonts w:ascii="Times New Roman"/>
                <w:sz w:val="26"/>
              </w:rPr>
            </w:pPr>
            <w:r>
              <w:rPr>
                <w:rFonts w:ascii="Times New Roman"/>
                <w:sz w:val="26"/>
              </w:rPr>
              <w:t>NVIDIA</w:t>
            </w:r>
            <w:r>
              <w:rPr>
                <w:rFonts w:ascii="Times New Roman"/>
                <w:spacing w:val="-4"/>
                <w:sz w:val="26"/>
              </w:rPr>
              <w:t xml:space="preserve"> </w:t>
            </w:r>
            <w:r>
              <w:rPr>
                <w:rFonts w:ascii="Times New Roman"/>
                <w:sz w:val="26"/>
              </w:rPr>
              <w:t>AI</w:t>
            </w:r>
            <w:r>
              <w:rPr>
                <w:rFonts w:ascii="Times New Roman"/>
                <w:spacing w:val="-4"/>
                <w:sz w:val="26"/>
              </w:rPr>
              <w:t xml:space="preserve"> </w:t>
            </w:r>
            <w:r>
              <w:rPr>
                <w:rFonts w:ascii="Times New Roman"/>
                <w:sz w:val="26"/>
              </w:rPr>
              <w:t>Capable</w:t>
            </w:r>
            <w:r>
              <w:rPr>
                <w:rFonts w:ascii="Times New Roman"/>
                <w:spacing w:val="-3"/>
                <w:sz w:val="26"/>
              </w:rPr>
              <w:t xml:space="preserve"> </w:t>
            </w:r>
            <w:r>
              <w:rPr>
                <w:rFonts w:ascii="Times New Roman"/>
                <w:sz w:val="26"/>
              </w:rPr>
              <w:t>/</w:t>
            </w:r>
            <w:r>
              <w:rPr>
                <w:rFonts w:ascii="Times New Roman"/>
                <w:spacing w:val="-4"/>
                <w:sz w:val="26"/>
              </w:rPr>
              <w:t xml:space="preserve"> </w:t>
            </w:r>
            <w:r>
              <w:rPr>
                <w:rFonts w:ascii="Times New Roman"/>
                <w:sz w:val="26"/>
              </w:rPr>
              <w:t>Google's</w:t>
            </w:r>
            <w:r>
              <w:rPr>
                <w:rFonts w:ascii="Times New Roman"/>
                <w:spacing w:val="-3"/>
                <w:sz w:val="26"/>
              </w:rPr>
              <w:t xml:space="preserve"> </w:t>
            </w:r>
            <w:r>
              <w:rPr>
                <w:rFonts w:ascii="Times New Roman"/>
                <w:sz w:val="26"/>
              </w:rPr>
              <w:t>TPU</w:t>
            </w:r>
          </w:p>
        </w:tc>
      </w:tr>
      <w:tr w:rsidR="00477B2D" w14:paraId="115C4EDD" w14:textId="77777777">
        <w:trPr>
          <w:trHeight w:val="659"/>
        </w:trPr>
        <w:tc>
          <w:tcPr>
            <w:tcW w:w="2925" w:type="dxa"/>
          </w:tcPr>
          <w:p w14:paraId="6C4F68B0" w14:textId="77777777" w:rsidR="00477B2D" w:rsidRDefault="00000000">
            <w:pPr>
              <w:pStyle w:val="TableParagraph"/>
              <w:spacing w:line="296" w:lineRule="exact"/>
              <w:ind w:left="8"/>
              <w:rPr>
                <w:rFonts w:ascii="Times New Roman"/>
                <w:sz w:val="26"/>
              </w:rPr>
            </w:pPr>
            <w:r>
              <w:rPr>
                <w:rFonts w:ascii="Times New Roman"/>
                <w:sz w:val="26"/>
              </w:rPr>
              <w:t>Web</w:t>
            </w:r>
            <w:r>
              <w:rPr>
                <w:rFonts w:ascii="Times New Roman"/>
                <w:spacing w:val="-12"/>
                <w:sz w:val="26"/>
              </w:rPr>
              <w:t xml:space="preserve"> </w:t>
            </w:r>
            <w:r>
              <w:rPr>
                <w:rFonts w:ascii="Times New Roman"/>
                <w:sz w:val="26"/>
              </w:rPr>
              <w:t>Cam</w:t>
            </w:r>
          </w:p>
        </w:tc>
        <w:tc>
          <w:tcPr>
            <w:tcW w:w="5835" w:type="dxa"/>
          </w:tcPr>
          <w:p w14:paraId="3D701ED9" w14:textId="77777777" w:rsidR="00477B2D" w:rsidRDefault="00000000">
            <w:pPr>
              <w:pStyle w:val="TableParagraph"/>
              <w:spacing w:line="296" w:lineRule="exact"/>
              <w:ind w:left="8"/>
              <w:rPr>
                <w:rFonts w:ascii="Times New Roman"/>
                <w:sz w:val="26"/>
              </w:rPr>
            </w:pPr>
            <w:r>
              <w:rPr>
                <w:rFonts w:ascii="Times New Roman"/>
                <w:sz w:val="26"/>
              </w:rPr>
              <w:t>Integrated</w:t>
            </w:r>
            <w:r>
              <w:rPr>
                <w:rFonts w:ascii="Times New Roman"/>
                <w:spacing w:val="-4"/>
                <w:sz w:val="26"/>
              </w:rPr>
              <w:t xml:space="preserve"> </w:t>
            </w:r>
            <w:r>
              <w:rPr>
                <w:rFonts w:ascii="Times New Roman"/>
                <w:sz w:val="26"/>
              </w:rPr>
              <w:t>or</w:t>
            </w:r>
            <w:r>
              <w:rPr>
                <w:rFonts w:ascii="Times New Roman"/>
                <w:spacing w:val="-4"/>
                <w:sz w:val="26"/>
              </w:rPr>
              <w:t xml:space="preserve"> </w:t>
            </w:r>
            <w:r>
              <w:rPr>
                <w:rFonts w:ascii="Times New Roman"/>
                <w:sz w:val="26"/>
              </w:rPr>
              <w:t>External</w:t>
            </w:r>
            <w:r>
              <w:rPr>
                <w:rFonts w:ascii="Times New Roman"/>
                <w:spacing w:val="-4"/>
                <w:sz w:val="26"/>
              </w:rPr>
              <w:t xml:space="preserve"> </w:t>
            </w:r>
            <w:r>
              <w:rPr>
                <w:rFonts w:ascii="Times New Roman"/>
                <w:sz w:val="26"/>
              </w:rPr>
              <w:t>with</w:t>
            </w:r>
            <w:r>
              <w:rPr>
                <w:rFonts w:ascii="Times New Roman"/>
                <w:spacing w:val="-3"/>
                <w:sz w:val="26"/>
              </w:rPr>
              <w:t xml:space="preserve"> </w:t>
            </w:r>
            <w:r>
              <w:rPr>
                <w:rFonts w:ascii="Times New Roman"/>
                <w:sz w:val="26"/>
              </w:rPr>
              <w:t>Full</w:t>
            </w:r>
            <w:r>
              <w:rPr>
                <w:rFonts w:ascii="Times New Roman"/>
                <w:spacing w:val="-4"/>
                <w:sz w:val="26"/>
              </w:rPr>
              <w:t xml:space="preserve"> </w:t>
            </w:r>
            <w:r>
              <w:rPr>
                <w:rFonts w:ascii="Times New Roman"/>
                <w:sz w:val="26"/>
              </w:rPr>
              <w:t>HD</w:t>
            </w:r>
            <w:r>
              <w:rPr>
                <w:rFonts w:ascii="Times New Roman"/>
                <w:spacing w:val="-4"/>
                <w:sz w:val="26"/>
              </w:rPr>
              <w:t xml:space="preserve"> </w:t>
            </w:r>
            <w:r>
              <w:rPr>
                <w:rFonts w:ascii="Times New Roman"/>
                <w:sz w:val="26"/>
              </w:rPr>
              <w:t>Support</w:t>
            </w:r>
          </w:p>
        </w:tc>
      </w:tr>
    </w:tbl>
    <w:p w14:paraId="1D4A3A92" w14:textId="77777777" w:rsidR="00477B2D" w:rsidRDefault="00477B2D">
      <w:pPr>
        <w:pStyle w:val="BodyText"/>
        <w:rPr>
          <w:b/>
          <w:sz w:val="28"/>
        </w:rPr>
      </w:pPr>
    </w:p>
    <w:p w14:paraId="43B5B50D" w14:textId="77777777" w:rsidR="00477B2D" w:rsidRDefault="00477B2D">
      <w:pPr>
        <w:pStyle w:val="BodyText"/>
        <w:spacing w:before="5"/>
        <w:rPr>
          <w:b/>
          <w:sz w:val="30"/>
        </w:rPr>
      </w:pPr>
    </w:p>
    <w:p w14:paraId="2CEF8E8A" w14:textId="77777777" w:rsidR="00477B2D" w:rsidRDefault="00000000">
      <w:pPr>
        <w:ind w:left="519"/>
        <w:rPr>
          <w:b/>
          <w:sz w:val="26"/>
        </w:rPr>
      </w:pPr>
      <w:r>
        <w:rPr>
          <w:b/>
          <w:sz w:val="26"/>
        </w:rPr>
        <w:t>Software</w:t>
      </w:r>
      <w:r>
        <w:rPr>
          <w:b/>
          <w:spacing w:val="-11"/>
          <w:sz w:val="26"/>
        </w:rPr>
        <w:t xml:space="preserve"> </w:t>
      </w:r>
      <w:r>
        <w:rPr>
          <w:b/>
          <w:sz w:val="26"/>
        </w:rPr>
        <w:t>Requirements</w:t>
      </w:r>
    </w:p>
    <w:p w14:paraId="7D3BFD4D" w14:textId="77777777" w:rsidR="00477B2D" w:rsidRDefault="00477B2D">
      <w:pPr>
        <w:pStyle w:val="BodyText"/>
        <w:rPr>
          <w:b/>
          <w:sz w:val="20"/>
        </w:rPr>
      </w:pPr>
    </w:p>
    <w:p w14:paraId="01716385" w14:textId="77777777" w:rsidR="00477B2D" w:rsidRDefault="00477B2D">
      <w:pPr>
        <w:pStyle w:val="BodyText"/>
        <w:spacing w:before="7"/>
        <w:rPr>
          <w:b/>
          <w:sz w:val="11"/>
        </w:rPr>
      </w:pPr>
    </w:p>
    <w:tbl>
      <w:tblPr>
        <w:tblW w:w="0" w:type="auto"/>
        <w:tblInd w:w="5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520"/>
        <w:gridCol w:w="5010"/>
      </w:tblGrid>
      <w:tr w:rsidR="00477B2D" w14:paraId="34B6086C" w14:textId="77777777">
        <w:trPr>
          <w:trHeight w:val="659"/>
        </w:trPr>
        <w:tc>
          <w:tcPr>
            <w:tcW w:w="2520" w:type="dxa"/>
          </w:tcPr>
          <w:p w14:paraId="76039232" w14:textId="77777777" w:rsidR="00477B2D" w:rsidRDefault="00000000">
            <w:pPr>
              <w:pStyle w:val="TableParagraph"/>
              <w:spacing w:line="296" w:lineRule="exact"/>
              <w:rPr>
                <w:rFonts w:ascii="Times New Roman"/>
                <w:sz w:val="26"/>
              </w:rPr>
            </w:pPr>
            <w:r>
              <w:rPr>
                <w:rFonts w:ascii="Times New Roman"/>
                <w:sz w:val="26"/>
              </w:rPr>
              <w:t>Python</w:t>
            </w:r>
          </w:p>
        </w:tc>
        <w:tc>
          <w:tcPr>
            <w:tcW w:w="5010" w:type="dxa"/>
          </w:tcPr>
          <w:p w14:paraId="020C80CE" w14:textId="77777777" w:rsidR="00477B2D" w:rsidRDefault="00000000">
            <w:pPr>
              <w:pStyle w:val="TableParagraph"/>
              <w:spacing w:line="296" w:lineRule="exact"/>
              <w:rPr>
                <w:rFonts w:ascii="Times New Roman"/>
                <w:sz w:val="26"/>
              </w:rPr>
            </w:pPr>
            <w:r>
              <w:rPr>
                <w:rFonts w:ascii="Times New Roman"/>
                <w:sz w:val="26"/>
              </w:rPr>
              <w:t>v3.9.0</w:t>
            </w:r>
            <w:r>
              <w:rPr>
                <w:rFonts w:ascii="Times New Roman"/>
                <w:spacing w:val="-4"/>
                <w:sz w:val="26"/>
              </w:rPr>
              <w:t xml:space="preserve"> </w:t>
            </w:r>
            <w:r>
              <w:rPr>
                <w:rFonts w:ascii="Times New Roman"/>
                <w:sz w:val="26"/>
              </w:rPr>
              <w:t>or</w:t>
            </w:r>
            <w:r>
              <w:rPr>
                <w:rFonts w:ascii="Times New Roman"/>
                <w:spacing w:val="-3"/>
                <w:sz w:val="26"/>
              </w:rPr>
              <w:t xml:space="preserve"> </w:t>
            </w:r>
            <w:proofErr w:type="gramStart"/>
            <w:r>
              <w:rPr>
                <w:rFonts w:ascii="Times New Roman"/>
                <w:sz w:val="26"/>
              </w:rPr>
              <w:t>Above</w:t>
            </w:r>
            <w:proofErr w:type="gramEnd"/>
          </w:p>
        </w:tc>
      </w:tr>
      <w:tr w:rsidR="00477B2D" w14:paraId="2FD961BD" w14:textId="77777777">
        <w:trPr>
          <w:trHeight w:val="1184"/>
        </w:trPr>
        <w:tc>
          <w:tcPr>
            <w:tcW w:w="2520" w:type="dxa"/>
          </w:tcPr>
          <w:p w14:paraId="466DE9CF" w14:textId="77777777" w:rsidR="00477B2D" w:rsidRDefault="00000000">
            <w:pPr>
              <w:pStyle w:val="TableParagraph"/>
              <w:spacing w:line="296" w:lineRule="exact"/>
              <w:rPr>
                <w:rFonts w:ascii="Times New Roman"/>
                <w:sz w:val="26"/>
              </w:rPr>
            </w:pPr>
            <w:r>
              <w:rPr>
                <w:rFonts w:ascii="Times New Roman"/>
                <w:sz w:val="26"/>
              </w:rPr>
              <w:t>Python</w:t>
            </w:r>
            <w:r>
              <w:rPr>
                <w:rFonts w:ascii="Times New Roman"/>
                <w:spacing w:val="-6"/>
                <w:sz w:val="26"/>
              </w:rPr>
              <w:t xml:space="preserve"> </w:t>
            </w:r>
            <w:r>
              <w:rPr>
                <w:rFonts w:ascii="Times New Roman"/>
                <w:sz w:val="26"/>
              </w:rPr>
              <w:t>Packages</w:t>
            </w:r>
          </w:p>
        </w:tc>
        <w:tc>
          <w:tcPr>
            <w:tcW w:w="5010" w:type="dxa"/>
          </w:tcPr>
          <w:p w14:paraId="01AF7B20" w14:textId="77777777" w:rsidR="00477B2D" w:rsidRDefault="00000000">
            <w:pPr>
              <w:pStyle w:val="TableParagraph"/>
              <w:spacing w:line="281" w:lineRule="exact"/>
              <w:rPr>
                <w:rFonts w:ascii="Times New Roman"/>
                <w:sz w:val="26"/>
              </w:rPr>
            </w:pPr>
            <w:r>
              <w:rPr>
                <w:rFonts w:ascii="Times New Roman"/>
                <w:sz w:val="26"/>
              </w:rPr>
              <w:t>flask,</w:t>
            </w:r>
            <w:r>
              <w:rPr>
                <w:rFonts w:ascii="Times New Roman"/>
                <w:spacing w:val="-11"/>
                <w:sz w:val="26"/>
              </w:rPr>
              <w:t xml:space="preserve"> </w:t>
            </w:r>
            <w:proofErr w:type="spellStart"/>
            <w:r>
              <w:rPr>
                <w:rFonts w:ascii="Times New Roman"/>
                <w:sz w:val="26"/>
              </w:rPr>
              <w:t>tensorflow</w:t>
            </w:r>
            <w:proofErr w:type="spellEnd"/>
            <w:r>
              <w:rPr>
                <w:rFonts w:ascii="Times New Roman"/>
                <w:sz w:val="26"/>
              </w:rPr>
              <w:t>,</w:t>
            </w:r>
            <w:r>
              <w:rPr>
                <w:rFonts w:ascii="Times New Roman"/>
                <w:spacing w:val="-10"/>
                <w:sz w:val="26"/>
              </w:rPr>
              <w:t xml:space="preserve"> </w:t>
            </w:r>
            <w:proofErr w:type="spellStart"/>
            <w:r>
              <w:rPr>
                <w:rFonts w:ascii="Times New Roman"/>
                <w:sz w:val="26"/>
              </w:rPr>
              <w:t>opencv</w:t>
            </w:r>
            <w:proofErr w:type="spellEnd"/>
            <w:r>
              <w:rPr>
                <w:rFonts w:ascii="Times New Roman"/>
                <w:sz w:val="26"/>
              </w:rPr>
              <w:t>-python,</w:t>
            </w:r>
            <w:r>
              <w:rPr>
                <w:rFonts w:ascii="Times New Roman"/>
                <w:spacing w:val="-10"/>
                <w:sz w:val="26"/>
              </w:rPr>
              <w:t xml:space="preserve"> </w:t>
            </w:r>
            <w:proofErr w:type="spellStart"/>
            <w:r>
              <w:rPr>
                <w:rFonts w:ascii="Times New Roman"/>
                <w:sz w:val="26"/>
              </w:rPr>
              <w:t>keras</w:t>
            </w:r>
            <w:proofErr w:type="spellEnd"/>
            <w:r>
              <w:rPr>
                <w:rFonts w:ascii="Times New Roman"/>
                <w:sz w:val="26"/>
              </w:rPr>
              <w:t>,</w:t>
            </w:r>
          </w:p>
          <w:p w14:paraId="441334B2" w14:textId="77777777" w:rsidR="00477B2D" w:rsidRDefault="00000000">
            <w:pPr>
              <w:pStyle w:val="TableParagraph"/>
              <w:spacing w:before="181"/>
              <w:rPr>
                <w:rFonts w:ascii="Times New Roman"/>
                <w:sz w:val="26"/>
              </w:rPr>
            </w:pPr>
            <w:proofErr w:type="spellStart"/>
            <w:proofErr w:type="gramStart"/>
            <w:r>
              <w:rPr>
                <w:rFonts w:ascii="Times New Roman"/>
                <w:spacing w:val="-1"/>
                <w:sz w:val="26"/>
              </w:rPr>
              <w:t>numpy,pandas</w:t>
            </w:r>
            <w:proofErr w:type="spellEnd"/>
            <w:proofErr w:type="gramEnd"/>
            <w:r>
              <w:rPr>
                <w:rFonts w:ascii="Times New Roman"/>
                <w:spacing w:val="-1"/>
                <w:sz w:val="26"/>
              </w:rPr>
              <w:t>,</w:t>
            </w:r>
            <w:r>
              <w:rPr>
                <w:rFonts w:ascii="Times New Roman"/>
                <w:spacing w:val="-13"/>
                <w:sz w:val="26"/>
              </w:rPr>
              <w:t xml:space="preserve"> </w:t>
            </w:r>
            <w:proofErr w:type="spellStart"/>
            <w:r>
              <w:rPr>
                <w:rFonts w:ascii="Times New Roman"/>
                <w:sz w:val="26"/>
              </w:rPr>
              <w:t>virtualenv</w:t>
            </w:r>
            <w:proofErr w:type="spellEnd"/>
            <w:r>
              <w:rPr>
                <w:rFonts w:ascii="Times New Roman"/>
                <w:sz w:val="26"/>
              </w:rPr>
              <w:t>,</w:t>
            </w:r>
            <w:r>
              <w:rPr>
                <w:rFonts w:ascii="Times New Roman"/>
                <w:spacing w:val="-13"/>
                <w:sz w:val="26"/>
              </w:rPr>
              <w:t xml:space="preserve"> </w:t>
            </w:r>
            <w:r>
              <w:rPr>
                <w:rFonts w:ascii="Times New Roman"/>
                <w:sz w:val="26"/>
              </w:rPr>
              <w:t>pillow</w:t>
            </w:r>
          </w:p>
        </w:tc>
      </w:tr>
      <w:tr w:rsidR="00477B2D" w14:paraId="404FE917" w14:textId="77777777">
        <w:trPr>
          <w:trHeight w:val="1154"/>
        </w:trPr>
        <w:tc>
          <w:tcPr>
            <w:tcW w:w="2520" w:type="dxa"/>
          </w:tcPr>
          <w:p w14:paraId="41876EAB" w14:textId="77777777" w:rsidR="00477B2D" w:rsidRDefault="00000000">
            <w:pPr>
              <w:pStyle w:val="TableParagraph"/>
              <w:spacing w:line="296" w:lineRule="exact"/>
              <w:rPr>
                <w:rFonts w:ascii="Times New Roman"/>
                <w:sz w:val="26"/>
              </w:rPr>
            </w:pPr>
            <w:r>
              <w:rPr>
                <w:rFonts w:ascii="Times New Roman"/>
                <w:sz w:val="26"/>
              </w:rPr>
              <w:t>Web</w:t>
            </w:r>
            <w:r>
              <w:rPr>
                <w:rFonts w:ascii="Times New Roman"/>
                <w:spacing w:val="-13"/>
                <w:sz w:val="26"/>
              </w:rPr>
              <w:t xml:space="preserve"> </w:t>
            </w:r>
            <w:r>
              <w:rPr>
                <w:rFonts w:ascii="Times New Roman"/>
                <w:sz w:val="26"/>
              </w:rPr>
              <w:t>Browser</w:t>
            </w:r>
          </w:p>
        </w:tc>
        <w:tc>
          <w:tcPr>
            <w:tcW w:w="5010" w:type="dxa"/>
          </w:tcPr>
          <w:p w14:paraId="03AD7C41" w14:textId="77777777" w:rsidR="00477B2D" w:rsidRDefault="00000000">
            <w:pPr>
              <w:pStyle w:val="TableParagraph"/>
              <w:spacing w:line="281" w:lineRule="exact"/>
              <w:rPr>
                <w:rFonts w:ascii="Times New Roman"/>
                <w:sz w:val="26"/>
              </w:rPr>
            </w:pPr>
            <w:r>
              <w:rPr>
                <w:rFonts w:ascii="Times New Roman"/>
                <w:sz w:val="26"/>
              </w:rPr>
              <w:t>Mozilla</w:t>
            </w:r>
            <w:r>
              <w:rPr>
                <w:rFonts w:ascii="Times New Roman"/>
                <w:spacing w:val="-4"/>
                <w:sz w:val="26"/>
              </w:rPr>
              <w:t xml:space="preserve"> </w:t>
            </w:r>
            <w:r>
              <w:rPr>
                <w:rFonts w:ascii="Times New Roman"/>
                <w:sz w:val="26"/>
              </w:rPr>
              <w:t>Firefox,</w:t>
            </w:r>
            <w:r>
              <w:rPr>
                <w:rFonts w:ascii="Times New Roman"/>
                <w:spacing w:val="-4"/>
                <w:sz w:val="26"/>
              </w:rPr>
              <w:t xml:space="preserve"> </w:t>
            </w:r>
            <w:r>
              <w:rPr>
                <w:rFonts w:ascii="Times New Roman"/>
                <w:sz w:val="26"/>
              </w:rPr>
              <w:t>Google</w:t>
            </w:r>
            <w:r>
              <w:rPr>
                <w:rFonts w:ascii="Times New Roman"/>
                <w:spacing w:val="-4"/>
                <w:sz w:val="26"/>
              </w:rPr>
              <w:t xml:space="preserve"> </w:t>
            </w:r>
            <w:proofErr w:type="gramStart"/>
            <w:r>
              <w:rPr>
                <w:rFonts w:ascii="Times New Roman"/>
                <w:sz w:val="26"/>
              </w:rPr>
              <w:t>Chrome</w:t>
            </w:r>
            <w:proofErr w:type="gramEnd"/>
            <w:r>
              <w:rPr>
                <w:rFonts w:ascii="Times New Roman"/>
                <w:spacing w:val="-4"/>
                <w:sz w:val="26"/>
              </w:rPr>
              <w:t xml:space="preserve"> </w:t>
            </w:r>
            <w:r>
              <w:rPr>
                <w:rFonts w:ascii="Times New Roman"/>
                <w:sz w:val="26"/>
              </w:rPr>
              <w:t>or</w:t>
            </w:r>
            <w:r>
              <w:rPr>
                <w:rFonts w:ascii="Times New Roman"/>
                <w:spacing w:val="-4"/>
                <w:sz w:val="26"/>
              </w:rPr>
              <w:t xml:space="preserve"> </w:t>
            </w:r>
            <w:r>
              <w:rPr>
                <w:rFonts w:ascii="Times New Roman"/>
                <w:sz w:val="26"/>
              </w:rPr>
              <w:t>any</w:t>
            </w:r>
          </w:p>
          <w:p w14:paraId="31846CD5" w14:textId="77777777" w:rsidR="00477B2D" w:rsidRDefault="00000000">
            <w:pPr>
              <w:pStyle w:val="TableParagraph"/>
              <w:spacing w:before="181"/>
              <w:rPr>
                <w:rFonts w:ascii="Times New Roman"/>
                <w:sz w:val="26"/>
              </w:rPr>
            </w:pPr>
            <w:r>
              <w:rPr>
                <w:rFonts w:ascii="Times New Roman"/>
                <w:sz w:val="26"/>
              </w:rPr>
              <w:t>modern</w:t>
            </w:r>
            <w:r>
              <w:rPr>
                <w:rFonts w:ascii="Times New Roman"/>
                <w:spacing w:val="-5"/>
                <w:sz w:val="26"/>
              </w:rPr>
              <w:t xml:space="preserve"> </w:t>
            </w:r>
            <w:r>
              <w:rPr>
                <w:rFonts w:ascii="Times New Roman"/>
                <w:sz w:val="26"/>
              </w:rPr>
              <w:t>web</w:t>
            </w:r>
            <w:r>
              <w:rPr>
                <w:rFonts w:ascii="Times New Roman"/>
                <w:spacing w:val="-4"/>
                <w:sz w:val="26"/>
              </w:rPr>
              <w:t xml:space="preserve"> </w:t>
            </w:r>
            <w:r>
              <w:rPr>
                <w:rFonts w:ascii="Times New Roman"/>
                <w:sz w:val="26"/>
              </w:rPr>
              <w:t>browser</w:t>
            </w:r>
          </w:p>
        </w:tc>
      </w:tr>
      <w:tr w:rsidR="00477B2D" w14:paraId="669EF4FA" w14:textId="77777777">
        <w:trPr>
          <w:trHeight w:val="1334"/>
        </w:trPr>
        <w:tc>
          <w:tcPr>
            <w:tcW w:w="2520" w:type="dxa"/>
          </w:tcPr>
          <w:p w14:paraId="54ADFCA8" w14:textId="77777777" w:rsidR="00477B2D" w:rsidRDefault="00000000">
            <w:pPr>
              <w:pStyle w:val="TableParagraph"/>
              <w:spacing w:line="296" w:lineRule="exact"/>
              <w:rPr>
                <w:rFonts w:ascii="Times New Roman"/>
                <w:sz w:val="26"/>
              </w:rPr>
            </w:pPr>
            <w:r>
              <w:rPr>
                <w:rFonts w:ascii="Times New Roman"/>
                <w:sz w:val="26"/>
              </w:rPr>
              <w:t>IBM</w:t>
            </w:r>
            <w:r>
              <w:rPr>
                <w:rFonts w:ascii="Times New Roman"/>
                <w:spacing w:val="-3"/>
                <w:sz w:val="26"/>
              </w:rPr>
              <w:t xml:space="preserve"> </w:t>
            </w:r>
            <w:r>
              <w:rPr>
                <w:rFonts w:ascii="Times New Roman"/>
                <w:sz w:val="26"/>
              </w:rPr>
              <w:t>Cloud</w:t>
            </w:r>
            <w:r>
              <w:rPr>
                <w:rFonts w:ascii="Times New Roman"/>
                <w:spacing w:val="-2"/>
                <w:sz w:val="26"/>
              </w:rPr>
              <w:t xml:space="preserve"> </w:t>
            </w:r>
            <w:r>
              <w:rPr>
                <w:rFonts w:ascii="Times New Roman"/>
                <w:sz w:val="26"/>
              </w:rPr>
              <w:t>(for</w:t>
            </w:r>
          </w:p>
          <w:p w14:paraId="31C2A90D" w14:textId="77777777" w:rsidR="00477B2D" w:rsidRDefault="00477B2D">
            <w:pPr>
              <w:pStyle w:val="TableParagraph"/>
              <w:spacing w:before="4"/>
              <w:rPr>
                <w:rFonts w:ascii="Times New Roman"/>
                <w:b/>
                <w:sz w:val="31"/>
              </w:rPr>
            </w:pPr>
          </w:p>
          <w:p w14:paraId="13DC2068" w14:textId="77777777" w:rsidR="00477B2D" w:rsidRDefault="00000000">
            <w:pPr>
              <w:pStyle w:val="TableParagraph"/>
              <w:rPr>
                <w:rFonts w:ascii="Times New Roman"/>
                <w:sz w:val="26"/>
              </w:rPr>
            </w:pPr>
            <w:r>
              <w:rPr>
                <w:rFonts w:ascii="Times New Roman"/>
                <w:sz w:val="26"/>
              </w:rPr>
              <w:t>training)</w:t>
            </w:r>
          </w:p>
        </w:tc>
        <w:tc>
          <w:tcPr>
            <w:tcW w:w="5010" w:type="dxa"/>
          </w:tcPr>
          <w:p w14:paraId="7ED3F099" w14:textId="77777777" w:rsidR="00477B2D" w:rsidRDefault="00000000">
            <w:pPr>
              <w:pStyle w:val="TableParagraph"/>
              <w:spacing w:line="281" w:lineRule="exact"/>
              <w:rPr>
                <w:rFonts w:ascii="Times New Roman"/>
                <w:sz w:val="26"/>
              </w:rPr>
            </w:pPr>
            <w:r>
              <w:rPr>
                <w:rFonts w:ascii="Times New Roman"/>
                <w:sz w:val="26"/>
              </w:rPr>
              <w:t>Watson</w:t>
            </w:r>
            <w:r>
              <w:rPr>
                <w:rFonts w:ascii="Times New Roman"/>
                <w:spacing w:val="-9"/>
                <w:sz w:val="26"/>
              </w:rPr>
              <w:t xml:space="preserve"> </w:t>
            </w:r>
            <w:r>
              <w:rPr>
                <w:rFonts w:ascii="Times New Roman"/>
                <w:sz w:val="26"/>
              </w:rPr>
              <w:t>Studio</w:t>
            </w:r>
            <w:r>
              <w:rPr>
                <w:rFonts w:ascii="Times New Roman"/>
                <w:spacing w:val="-9"/>
                <w:sz w:val="26"/>
              </w:rPr>
              <w:t xml:space="preserve"> </w:t>
            </w:r>
            <w:r>
              <w:rPr>
                <w:rFonts w:ascii="Times New Roman"/>
                <w:sz w:val="26"/>
              </w:rPr>
              <w:t>-</w:t>
            </w:r>
            <w:r>
              <w:rPr>
                <w:rFonts w:ascii="Times New Roman"/>
                <w:spacing w:val="-9"/>
                <w:sz w:val="26"/>
              </w:rPr>
              <w:t xml:space="preserve"> </w:t>
            </w:r>
            <w:r>
              <w:rPr>
                <w:rFonts w:ascii="Times New Roman"/>
                <w:sz w:val="26"/>
              </w:rPr>
              <w:t>Model</w:t>
            </w:r>
            <w:r>
              <w:rPr>
                <w:rFonts w:ascii="Times New Roman"/>
                <w:spacing w:val="-9"/>
                <w:sz w:val="26"/>
              </w:rPr>
              <w:t xml:space="preserve"> </w:t>
            </w:r>
            <w:r>
              <w:rPr>
                <w:rFonts w:ascii="Times New Roman"/>
                <w:sz w:val="26"/>
              </w:rPr>
              <w:t>Training</w:t>
            </w:r>
            <w:r>
              <w:rPr>
                <w:rFonts w:ascii="Times New Roman"/>
                <w:spacing w:val="-9"/>
                <w:sz w:val="26"/>
              </w:rPr>
              <w:t xml:space="preserve"> </w:t>
            </w:r>
            <w:r>
              <w:rPr>
                <w:rFonts w:ascii="Times New Roman"/>
                <w:sz w:val="26"/>
              </w:rPr>
              <w:t>&amp;</w:t>
            </w:r>
            <w:r>
              <w:rPr>
                <w:rFonts w:ascii="Times New Roman"/>
                <w:spacing w:val="-8"/>
                <w:sz w:val="26"/>
              </w:rPr>
              <w:t xml:space="preserve"> </w:t>
            </w:r>
            <w:r>
              <w:rPr>
                <w:rFonts w:ascii="Times New Roman"/>
                <w:sz w:val="26"/>
              </w:rPr>
              <w:t>Deployment</w:t>
            </w:r>
          </w:p>
          <w:p w14:paraId="23C20DFA" w14:textId="77777777" w:rsidR="00477B2D" w:rsidRDefault="00000000">
            <w:pPr>
              <w:pStyle w:val="TableParagraph"/>
              <w:spacing w:before="181"/>
              <w:rPr>
                <w:rFonts w:ascii="Times New Roman"/>
                <w:sz w:val="26"/>
              </w:rPr>
            </w:pPr>
            <w:r>
              <w:rPr>
                <w:rFonts w:ascii="Times New Roman"/>
                <w:sz w:val="26"/>
              </w:rPr>
              <w:t>as</w:t>
            </w:r>
            <w:r>
              <w:rPr>
                <w:rFonts w:ascii="Times New Roman"/>
                <w:spacing w:val="-5"/>
                <w:sz w:val="26"/>
              </w:rPr>
              <w:t xml:space="preserve"> </w:t>
            </w:r>
            <w:r>
              <w:rPr>
                <w:rFonts w:ascii="Times New Roman"/>
                <w:sz w:val="26"/>
              </w:rPr>
              <w:t>Machine</w:t>
            </w:r>
            <w:r>
              <w:rPr>
                <w:rFonts w:ascii="Times New Roman"/>
                <w:spacing w:val="-5"/>
                <w:sz w:val="26"/>
              </w:rPr>
              <w:t xml:space="preserve"> </w:t>
            </w:r>
            <w:r>
              <w:rPr>
                <w:rFonts w:ascii="Times New Roman"/>
                <w:sz w:val="26"/>
              </w:rPr>
              <w:t>Learning</w:t>
            </w:r>
            <w:r>
              <w:rPr>
                <w:rFonts w:ascii="Times New Roman"/>
                <w:spacing w:val="-5"/>
                <w:sz w:val="26"/>
              </w:rPr>
              <w:t xml:space="preserve"> </w:t>
            </w:r>
            <w:r>
              <w:rPr>
                <w:rFonts w:ascii="Times New Roman"/>
                <w:sz w:val="26"/>
              </w:rPr>
              <w:t>Instance</w:t>
            </w:r>
          </w:p>
        </w:tc>
      </w:tr>
    </w:tbl>
    <w:p w14:paraId="7B290DC2" w14:textId="77777777" w:rsidR="00477B2D" w:rsidRDefault="00477B2D">
      <w:pPr>
        <w:rPr>
          <w:sz w:val="26"/>
        </w:rPr>
        <w:sectPr w:rsidR="00477B2D">
          <w:pgSz w:w="12240" w:h="15840"/>
          <w:pgMar w:top="1360" w:right="620" w:bottom="280" w:left="920" w:header="720" w:footer="720" w:gutter="0"/>
          <w:cols w:space="720"/>
        </w:sectPr>
      </w:pPr>
    </w:p>
    <w:p w14:paraId="7101BDBD" w14:textId="77777777" w:rsidR="00477B2D" w:rsidRDefault="00000000">
      <w:pPr>
        <w:pStyle w:val="Heading1"/>
        <w:spacing w:line="499" w:lineRule="auto"/>
        <w:ind w:left="3799" w:right="4098" w:hanging="1"/>
      </w:pPr>
      <w:r>
        <w:lastRenderedPageBreak/>
        <w:t>CHAPTER 5</w:t>
      </w:r>
      <w:r>
        <w:rPr>
          <w:spacing w:val="1"/>
        </w:rPr>
        <w:t xml:space="preserve"> </w:t>
      </w:r>
      <w:r>
        <w:t>PROJECT</w:t>
      </w:r>
      <w:r>
        <w:rPr>
          <w:spacing w:val="-11"/>
        </w:rPr>
        <w:t xml:space="preserve"> </w:t>
      </w:r>
      <w:r>
        <w:t>DESIGN</w:t>
      </w:r>
    </w:p>
    <w:p w14:paraId="6AD8FC03" w14:textId="77777777" w:rsidR="00477B2D" w:rsidRDefault="00000000">
      <w:pPr>
        <w:pStyle w:val="Heading2"/>
        <w:numPr>
          <w:ilvl w:val="1"/>
          <w:numId w:val="5"/>
        </w:numPr>
        <w:tabs>
          <w:tab w:val="left" w:pos="910"/>
        </w:tabs>
        <w:spacing w:before="25"/>
        <w:ind w:hanging="391"/>
      </w:pPr>
      <w:r>
        <w:t>Data</w:t>
      </w:r>
      <w:r>
        <w:rPr>
          <w:spacing w:val="-4"/>
        </w:rPr>
        <w:t xml:space="preserve"> </w:t>
      </w:r>
      <w:r>
        <w:t>Flow</w:t>
      </w:r>
      <w:r>
        <w:rPr>
          <w:spacing w:val="-4"/>
        </w:rPr>
        <w:t xml:space="preserve"> </w:t>
      </w:r>
      <w:r>
        <w:t>Diagrams</w:t>
      </w:r>
    </w:p>
    <w:p w14:paraId="2148DEC7" w14:textId="77777777" w:rsidR="00477B2D" w:rsidRDefault="00477B2D"/>
    <w:p w14:paraId="03972A20" w14:textId="77777777" w:rsidR="00477B2D" w:rsidRDefault="00477B2D"/>
    <w:p w14:paraId="5937B915" w14:textId="77777777" w:rsidR="00477B2D" w:rsidRDefault="00477B2D"/>
    <w:p w14:paraId="49C441F4" w14:textId="77777777" w:rsidR="00477B2D" w:rsidRDefault="00477B2D"/>
    <w:p w14:paraId="092319FE" w14:textId="77777777" w:rsidR="00477B2D" w:rsidRDefault="00477B2D"/>
    <w:p w14:paraId="22A8CB6A" w14:textId="77777777" w:rsidR="00477B2D" w:rsidRDefault="00477B2D"/>
    <w:p w14:paraId="40906671" w14:textId="77777777" w:rsidR="00477B2D" w:rsidRDefault="00477B2D"/>
    <w:p w14:paraId="7EB6DB15" w14:textId="77777777" w:rsidR="00477B2D" w:rsidRDefault="00477B2D">
      <w:pPr>
        <w:pStyle w:val="BodyText"/>
        <w:rPr>
          <w:b/>
          <w:sz w:val="20"/>
        </w:rPr>
      </w:pPr>
    </w:p>
    <w:p w14:paraId="47FFB342" w14:textId="77777777" w:rsidR="00477B2D" w:rsidRDefault="00477B2D">
      <w:pPr>
        <w:pStyle w:val="BodyText"/>
        <w:rPr>
          <w:b/>
          <w:sz w:val="20"/>
        </w:rPr>
      </w:pPr>
    </w:p>
    <w:p w14:paraId="378CC3EB" w14:textId="77777777" w:rsidR="00477B2D" w:rsidRDefault="00000000">
      <w:pPr>
        <w:pStyle w:val="BodyText"/>
        <w:rPr>
          <w:b/>
          <w:sz w:val="20"/>
        </w:rPr>
      </w:pPr>
      <w:r>
        <w:rPr>
          <w:noProof/>
        </w:rPr>
        <w:drawing>
          <wp:anchor distT="0" distB="0" distL="0" distR="0" simplePos="0" relativeHeight="251658752" behindDoc="0" locked="0" layoutInCell="1" allowOverlap="1" wp14:anchorId="3A79E093" wp14:editId="70A941C4">
            <wp:simplePos x="0" y="0"/>
            <wp:positionH relativeFrom="page">
              <wp:posOffset>781685</wp:posOffset>
            </wp:positionH>
            <wp:positionV relativeFrom="paragraph">
              <wp:posOffset>88265</wp:posOffset>
            </wp:positionV>
            <wp:extent cx="4206240" cy="3505200"/>
            <wp:effectExtent l="0" t="0" r="0" b="0"/>
            <wp:wrapTopAndBottom/>
            <wp:docPr id="1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a:picLocks noChangeAspect="1"/>
                    </pic:cNvPicPr>
                  </pic:nvPicPr>
                  <pic:blipFill>
                    <a:blip r:embed="rId15" cstate="print"/>
                    <a:stretch>
                      <a:fillRect/>
                    </a:stretch>
                  </pic:blipFill>
                  <pic:spPr>
                    <a:xfrm>
                      <a:off x="0" y="0"/>
                      <a:ext cx="4206240" cy="3505200"/>
                    </a:xfrm>
                    <a:prstGeom prst="rect">
                      <a:avLst/>
                    </a:prstGeom>
                  </pic:spPr>
                </pic:pic>
              </a:graphicData>
            </a:graphic>
          </wp:anchor>
        </w:drawing>
      </w:r>
    </w:p>
    <w:p w14:paraId="2E44D927" w14:textId="77777777" w:rsidR="00477B2D" w:rsidRDefault="00477B2D">
      <w:pPr>
        <w:pStyle w:val="BodyText"/>
        <w:spacing w:before="6"/>
        <w:rPr>
          <w:b/>
          <w:sz w:val="29"/>
        </w:rPr>
      </w:pPr>
    </w:p>
    <w:p w14:paraId="224B6B49" w14:textId="77777777" w:rsidR="00477B2D" w:rsidRDefault="00477B2D">
      <w:pPr>
        <w:pStyle w:val="BodyText"/>
        <w:rPr>
          <w:b/>
          <w:sz w:val="20"/>
        </w:rPr>
      </w:pPr>
    </w:p>
    <w:p w14:paraId="425F9940" w14:textId="77777777" w:rsidR="00477B2D" w:rsidRDefault="00477B2D">
      <w:pPr>
        <w:pStyle w:val="BodyText"/>
        <w:rPr>
          <w:b/>
          <w:sz w:val="20"/>
        </w:rPr>
      </w:pPr>
    </w:p>
    <w:p w14:paraId="6886FBE6" w14:textId="77777777" w:rsidR="00477B2D" w:rsidRDefault="00477B2D">
      <w:pPr>
        <w:pStyle w:val="BodyText"/>
        <w:rPr>
          <w:b/>
          <w:sz w:val="20"/>
        </w:rPr>
      </w:pPr>
    </w:p>
    <w:p w14:paraId="1D7A839E" w14:textId="77777777" w:rsidR="00477B2D" w:rsidRDefault="00477B2D">
      <w:pPr>
        <w:pStyle w:val="BodyText"/>
        <w:rPr>
          <w:b/>
          <w:sz w:val="20"/>
        </w:rPr>
      </w:pPr>
    </w:p>
    <w:p w14:paraId="00180ECE" w14:textId="77777777" w:rsidR="00477B2D" w:rsidRDefault="00477B2D">
      <w:pPr>
        <w:pStyle w:val="BodyText"/>
        <w:rPr>
          <w:b/>
          <w:sz w:val="20"/>
        </w:rPr>
      </w:pPr>
    </w:p>
    <w:p w14:paraId="35FCB679" w14:textId="77777777" w:rsidR="00477B2D" w:rsidRDefault="00477B2D">
      <w:pPr>
        <w:pStyle w:val="BodyText"/>
        <w:rPr>
          <w:b/>
          <w:sz w:val="20"/>
        </w:rPr>
      </w:pPr>
    </w:p>
    <w:p w14:paraId="3AF11E4B" w14:textId="77777777" w:rsidR="00477B2D" w:rsidRDefault="00477B2D">
      <w:pPr>
        <w:pStyle w:val="BodyText"/>
        <w:rPr>
          <w:b/>
          <w:sz w:val="20"/>
        </w:rPr>
      </w:pPr>
    </w:p>
    <w:p w14:paraId="4F23FEA8" w14:textId="77777777" w:rsidR="00477B2D" w:rsidRDefault="00477B2D">
      <w:pPr>
        <w:pStyle w:val="BodyText"/>
        <w:rPr>
          <w:b/>
          <w:sz w:val="20"/>
        </w:rPr>
      </w:pPr>
    </w:p>
    <w:p w14:paraId="32ED63F3" w14:textId="77777777" w:rsidR="00477B2D" w:rsidRDefault="00477B2D">
      <w:pPr>
        <w:pStyle w:val="BodyText"/>
        <w:rPr>
          <w:b/>
          <w:sz w:val="20"/>
        </w:rPr>
      </w:pPr>
    </w:p>
    <w:p w14:paraId="582030DA" w14:textId="77777777" w:rsidR="00477B2D" w:rsidRDefault="00477B2D">
      <w:pPr>
        <w:pStyle w:val="BodyText"/>
        <w:rPr>
          <w:b/>
          <w:sz w:val="20"/>
        </w:rPr>
      </w:pPr>
    </w:p>
    <w:p w14:paraId="65FEF149" w14:textId="77777777" w:rsidR="00477B2D" w:rsidRDefault="00477B2D">
      <w:pPr>
        <w:pStyle w:val="BodyText"/>
        <w:rPr>
          <w:b/>
          <w:sz w:val="20"/>
        </w:rPr>
      </w:pPr>
    </w:p>
    <w:p w14:paraId="007B7269" w14:textId="77777777" w:rsidR="00477B2D" w:rsidRDefault="00477B2D">
      <w:pPr>
        <w:pStyle w:val="BodyText"/>
        <w:rPr>
          <w:b/>
          <w:sz w:val="20"/>
        </w:rPr>
      </w:pPr>
    </w:p>
    <w:p w14:paraId="1AE0E769" w14:textId="77777777" w:rsidR="00477B2D" w:rsidRDefault="00477B2D">
      <w:pPr>
        <w:pStyle w:val="BodyText"/>
        <w:rPr>
          <w:b/>
          <w:sz w:val="20"/>
        </w:rPr>
      </w:pPr>
    </w:p>
    <w:p w14:paraId="411A62A4" w14:textId="77777777" w:rsidR="00477B2D" w:rsidRDefault="00477B2D">
      <w:pPr>
        <w:pStyle w:val="BodyText"/>
        <w:rPr>
          <w:b/>
          <w:sz w:val="20"/>
        </w:rPr>
      </w:pPr>
    </w:p>
    <w:p w14:paraId="2C46F519" w14:textId="77777777" w:rsidR="00477B2D" w:rsidRDefault="00477B2D">
      <w:pPr>
        <w:pStyle w:val="BodyText"/>
        <w:rPr>
          <w:b/>
          <w:sz w:val="20"/>
        </w:rPr>
      </w:pPr>
    </w:p>
    <w:p w14:paraId="39359534" w14:textId="77777777" w:rsidR="00477B2D" w:rsidRDefault="00477B2D">
      <w:pPr>
        <w:pStyle w:val="BodyText"/>
        <w:rPr>
          <w:b/>
          <w:sz w:val="20"/>
        </w:rPr>
      </w:pPr>
    </w:p>
    <w:p w14:paraId="57A9AC8D" w14:textId="77777777" w:rsidR="00477B2D" w:rsidRDefault="00477B2D">
      <w:pPr>
        <w:pStyle w:val="BodyText"/>
        <w:rPr>
          <w:b/>
          <w:sz w:val="20"/>
        </w:rPr>
      </w:pPr>
    </w:p>
    <w:p w14:paraId="234D9410" w14:textId="77777777" w:rsidR="00477B2D" w:rsidRDefault="00477B2D">
      <w:pPr>
        <w:pStyle w:val="BodyText"/>
        <w:spacing w:before="10"/>
        <w:rPr>
          <w:b/>
          <w:sz w:val="16"/>
        </w:rPr>
      </w:pPr>
    </w:p>
    <w:p w14:paraId="7235E06F" w14:textId="77777777" w:rsidR="00477B2D" w:rsidRDefault="00000000">
      <w:pPr>
        <w:spacing w:before="89"/>
        <w:ind w:left="727" w:right="1025"/>
        <w:jc w:val="center"/>
        <w:rPr>
          <w:b/>
          <w:sz w:val="26"/>
        </w:rPr>
      </w:pPr>
      <w:r>
        <w:rPr>
          <w:b/>
          <w:sz w:val="26"/>
        </w:rPr>
        <w:t>Data</w:t>
      </w:r>
      <w:r>
        <w:rPr>
          <w:b/>
          <w:spacing w:val="-4"/>
          <w:sz w:val="26"/>
        </w:rPr>
        <w:t xml:space="preserve"> </w:t>
      </w:r>
      <w:r>
        <w:rPr>
          <w:b/>
          <w:sz w:val="26"/>
        </w:rPr>
        <w:t>Flow</w:t>
      </w:r>
      <w:r>
        <w:rPr>
          <w:b/>
          <w:spacing w:val="-4"/>
          <w:sz w:val="26"/>
        </w:rPr>
        <w:t xml:space="preserve"> </w:t>
      </w:r>
      <w:r>
        <w:rPr>
          <w:b/>
          <w:sz w:val="26"/>
        </w:rPr>
        <w:t>Diagram</w:t>
      </w:r>
    </w:p>
    <w:p w14:paraId="17EFEC20" w14:textId="77777777" w:rsidR="00477B2D" w:rsidRDefault="00477B2D">
      <w:pPr>
        <w:spacing w:before="89"/>
        <w:ind w:left="727" w:right="1025"/>
        <w:jc w:val="center"/>
        <w:rPr>
          <w:b/>
          <w:sz w:val="26"/>
        </w:rPr>
      </w:pPr>
    </w:p>
    <w:p w14:paraId="6A424D62" w14:textId="77777777" w:rsidR="00477B2D" w:rsidRDefault="00477B2D">
      <w:pPr>
        <w:jc w:val="center"/>
        <w:rPr>
          <w:sz w:val="26"/>
        </w:rPr>
      </w:pPr>
    </w:p>
    <w:p w14:paraId="0C9F8691" w14:textId="77777777" w:rsidR="00477B2D" w:rsidRDefault="00000000">
      <w:pPr>
        <w:jc w:val="center"/>
        <w:rPr>
          <w:sz w:val="26"/>
        </w:rPr>
        <w:sectPr w:rsidR="00477B2D">
          <w:pgSz w:w="12240" w:h="15840"/>
          <w:pgMar w:top="1360" w:right="620" w:bottom="280" w:left="920" w:header="720" w:footer="720" w:gutter="0"/>
          <w:cols w:space="720"/>
        </w:sectPr>
      </w:pPr>
      <w:r>
        <w:rPr>
          <w:noProof/>
          <w:sz w:val="20"/>
        </w:rPr>
        <w:drawing>
          <wp:inline distT="0" distB="0" distL="0" distR="0" wp14:anchorId="284CE6AE" wp14:editId="293A5909">
            <wp:extent cx="4923790" cy="5947410"/>
            <wp:effectExtent l="0" t="0" r="13970" b="11430"/>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a:picLocks noChangeAspect="1"/>
                    </pic:cNvPicPr>
                  </pic:nvPicPr>
                  <pic:blipFill>
                    <a:blip r:embed="rId16" cstate="print"/>
                    <a:stretch>
                      <a:fillRect/>
                    </a:stretch>
                  </pic:blipFill>
                  <pic:spPr>
                    <a:xfrm>
                      <a:off x="0" y="0"/>
                      <a:ext cx="4923994" cy="5947410"/>
                    </a:xfrm>
                    <a:prstGeom prst="rect">
                      <a:avLst/>
                    </a:prstGeom>
                  </pic:spPr>
                </pic:pic>
              </a:graphicData>
            </a:graphic>
          </wp:inline>
        </w:drawing>
      </w:r>
    </w:p>
    <w:p w14:paraId="5EFA139C" w14:textId="77777777" w:rsidR="00477B2D" w:rsidRDefault="00477B2D">
      <w:pPr>
        <w:pStyle w:val="BodyText"/>
        <w:ind w:left="2050"/>
        <w:rPr>
          <w:sz w:val="20"/>
        </w:rPr>
      </w:pPr>
    </w:p>
    <w:p w14:paraId="3ACF2495" w14:textId="77777777" w:rsidR="00477B2D" w:rsidRDefault="00000000">
      <w:pPr>
        <w:pStyle w:val="ListParagraph"/>
        <w:numPr>
          <w:ilvl w:val="1"/>
          <w:numId w:val="5"/>
        </w:numPr>
        <w:tabs>
          <w:tab w:val="left" w:pos="910"/>
        </w:tabs>
        <w:spacing w:before="90"/>
        <w:ind w:hanging="391"/>
        <w:rPr>
          <w:b/>
          <w:sz w:val="26"/>
        </w:rPr>
      </w:pPr>
      <w:r>
        <w:rPr>
          <w:b/>
          <w:sz w:val="26"/>
        </w:rPr>
        <w:t>Solution</w:t>
      </w:r>
      <w:r>
        <w:rPr>
          <w:b/>
          <w:spacing w:val="-13"/>
          <w:sz w:val="26"/>
        </w:rPr>
        <w:t xml:space="preserve"> </w:t>
      </w:r>
      <w:r>
        <w:rPr>
          <w:b/>
          <w:sz w:val="26"/>
        </w:rPr>
        <w:t>&amp;</w:t>
      </w:r>
      <w:r>
        <w:rPr>
          <w:b/>
          <w:spacing w:val="-12"/>
          <w:sz w:val="26"/>
        </w:rPr>
        <w:t xml:space="preserve"> </w:t>
      </w:r>
      <w:r>
        <w:rPr>
          <w:b/>
          <w:sz w:val="26"/>
        </w:rPr>
        <w:t>Technical</w:t>
      </w:r>
      <w:r>
        <w:rPr>
          <w:b/>
          <w:spacing w:val="-13"/>
          <w:sz w:val="26"/>
        </w:rPr>
        <w:t xml:space="preserve"> </w:t>
      </w:r>
      <w:r>
        <w:rPr>
          <w:b/>
          <w:sz w:val="26"/>
        </w:rPr>
        <w:t>Architecture</w:t>
      </w:r>
    </w:p>
    <w:p w14:paraId="37BB4AF6" w14:textId="77777777" w:rsidR="00477B2D" w:rsidRDefault="00477B2D">
      <w:pPr>
        <w:pStyle w:val="BodyText"/>
        <w:spacing w:before="7"/>
        <w:rPr>
          <w:b/>
          <w:sz w:val="32"/>
        </w:rPr>
      </w:pPr>
    </w:p>
    <w:p w14:paraId="27378940" w14:textId="77777777" w:rsidR="00477B2D" w:rsidRDefault="00000000">
      <w:pPr>
        <w:pStyle w:val="BodyText"/>
        <w:spacing w:before="1"/>
        <w:ind w:left="519"/>
      </w:pPr>
      <w:r>
        <w:rPr>
          <w:spacing w:val="-1"/>
        </w:rPr>
        <w:t>Solution</w:t>
      </w:r>
      <w:r>
        <w:rPr>
          <w:spacing w:val="-16"/>
        </w:rPr>
        <w:t xml:space="preserve"> </w:t>
      </w:r>
      <w:r>
        <w:t>Architecture:</w:t>
      </w:r>
    </w:p>
    <w:p w14:paraId="1899137A" w14:textId="77777777" w:rsidR="00477B2D" w:rsidRDefault="00477B2D">
      <w:pPr>
        <w:pStyle w:val="BodyText"/>
        <w:rPr>
          <w:sz w:val="30"/>
        </w:rPr>
      </w:pPr>
    </w:p>
    <w:p w14:paraId="438CDDC7" w14:textId="77777777" w:rsidR="00477B2D" w:rsidRDefault="00000000">
      <w:pPr>
        <w:shd w:val="clear" w:color="auto" w:fill="FFFFFF"/>
        <w:spacing w:after="375"/>
        <w:rPr>
          <w:rFonts w:ascii="Arial" w:hAnsi="Arial" w:cs="Arial"/>
          <w:color w:val="000000"/>
          <w:sz w:val="24"/>
          <w:szCs w:val="24"/>
          <w:lang w:eastAsia="en-IN"/>
        </w:rPr>
      </w:pPr>
      <w:r>
        <w:rPr>
          <w:rFonts w:ascii="Arial" w:hAnsi="Arial" w:cs="Arial"/>
          <w:color w:val="000000"/>
          <w:sz w:val="24"/>
          <w:szCs w:val="24"/>
          <w:lang w:eastAsia="en-IN"/>
        </w:rPr>
        <w:t>Solution architecture is a complex process – with many sub-processes – that bridges the gap between business problems and technology solutions. Its goals are to:</w:t>
      </w:r>
    </w:p>
    <w:p w14:paraId="0E24E673" w14:textId="77777777" w:rsidR="00477B2D" w:rsidRDefault="00000000">
      <w:pPr>
        <w:numPr>
          <w:ilvl w:val="0"/>
          <w:numId w:val="6"/>
        </w:numPr>
        <w:shd w:val="clear" w:color="auto" w:fill="FFFFFF"/>
        <w:spacing w:before="100" w:beforeAutospacing="1" w:after="150"/>
        <w:rPr>
          <w:rFonts w:ascii="Arial" w:hAnsi="Arial" w:cs="Arial"/>
          <w:color w:val="000000"/>
          <w:sz w:val="24"/>
          <w:szCs w:val="24"/>
          <w:lang w:eastAsia="en-IN"/>
        </w:rPr>
      </w:pPr>
      <w:r>
        <w:rPr>
          <w:rFonts w:ascii="Arial" w:hAnsi="Arial" w:cs="Arial"/>
          <w:color w:val="000000"/>
          <w:sz w:val="24"/>
          <w:szCs w:val="24"/>
          <w:lang w:eastAsia="en-IN"/>
        </w:rPr>
        <w:t>Find the best tech solution to solve existing business problems.</w:t>
      </w:r>
    </w:p>
    <w:p w14:paraId="38A9845F" w14:textId="77777777" w:rsidR="00477B2D" w:rsidRDefault="00000000">
      <w:pPr>
        <w:numPr>
          <w:ilvl w:val="0"/>
          <w:numId w:val="6"/>
        </w:numPr>
        <w:shd w:val="clear" w:color="auto" w:fill="FFFFFF"/>
        <w:spacing w:before="100" w:beforeAutospacing="1" w:after="150"/>
        <w:rPr>
          <w:rFonts w:ascii="Arial" w:hAnsi="Arial" w:cs="Arial"/>
          <w:color w:val="000000"/>
          <w:sz w:val="24"/>
          <w:szCs w:val="24"/>
          <w:lang w:eastAsia="en-IN"/>
        </w:rPr>
      </w:pPr>
      <w:r>
        <w:rPr>
          <w:rFonts w:ascii="Arial" w:hAnsi="Arial" w:cs="Arial"/>
          <w:color w:val="000000"/>
          <w:sz w:val="24"/>
          <w:szCs w:val="24"/>
          <w:lang w:eastAsia="en-IN"/>
        </w:rPr>
        <w:t>Describe the structure, characteristics, behavior, and other aspects of the software to project stakeholders.</w:t>
      </w:r>
    </w:p>
    <w:p w14:paraId="5A480BFF" w14:textId="77777777" w:rsidR="00477B2D" w:rsidRDefault="00000000">
      <w:pPr>
        <w:numPr>
          <w:ilvl w:val="0"/>
          <w:numId w:val="6"/>
        </w:numPr>
        <w:shd w:val="clear" w:color="auto" w:fill="FFFFFF"/>
        <w:spacing w:before="100" w:beforeAutospacing="1" w:after="150"/>
        <w:rPr>
          <w:rFonts w:ascii="Arial" w:hAnsi="Arial" w:cs="Arial"/>
          <w:color w:val="000000"/>
          <w:sz w:val="24"/>
          <w:szCs w:val="24"/>
          <w:lang w:eastAsia="en-IN"/>
        </w:rPr>
      </w:pPr>
      <w:r>
        <w:rPr>
          <w:rFonts w:ascii="Arial" w:hAnsi="Arial" w:cs="Arial"/>
          <w:color w:val="000000"/>
          <w:sz w:val="24"/>
          <w:szCs w:val="24"/>
          <w:lang w:eastAsia="en-IN"/>
        </w:rPr>
        <w:t>Define features, development phases, and solution requirements.</w:t>
      </w:r>
    </w:p>
    <w:p w14:paraId="19012D86" w14:textId="77777777" w:rsidR="00477B2D" w:rsidRDefault="00000000">
      <w:pPr>
        <w:numPr>
          <w:ilvl w:val="0"/>
          <w:numId w:val="6"/>
        </w:numPr>
        <w:shd w:val="clear" w:color="auto" w:fill="FFFFFF"/>
        <w:spacing w:before="100" w:beforeAutospacing="1" w:after="150"/>
        <w:rPr>
          <w:rFonts w:ascii="Arial" w:hAnsi="Arial" w:cs="Arial"/>
          <w:color w:val="000000"/>
          <w:sz w:val="24"/>
          <w:szCs w:val="24"/>
          <w:lang w:eastAsia="en-IN"/>
        </w:rPr>
      </w:pPr>
      <w:r>
        <w:rPr>
          <w:rFonts w:ascii="Arial" w:hAnsi="Arial" w:cs="Arial"/>
          <w:color w:val="000000"/>
          <w:sz w:val="24"/>
          <w:szCs w:val="24"/>
          <w:lang w:eastAsia="en-IN"/>
        </w:rPr>
        <w:t>Provide specifications according to which the solution is defined, managed, and delivered.</w:t>
      </w:r>
    </w:p>
    <w:p w14:paraId="5D3C3922" w14:textId="77777777" w:rsidR="00477B2D" w:rsidRDefault="00477B2D">
      <w:pPr>
        <w:rPr>
          <w:rFonts w:cstheme="minorHAnsi"/>
          <w:b/>
          <w:bCs/>
        </w:rPr>
      </w:pPr>
    </w:p>
    <w:p w14:paraId="6A68A3D1" w14:textId="77777777" w:rsidR="00477B2D" w:rsidRDefault="00000000">
      <w:pPr>
        <w:pStyle w:val="ListParagraph"/>
        <w:tabs>
          <w:tab w:val="left" w:pos="1237"/>
          <w:tab w:val="left" w:pos="1238"/>
        </w:tabs>
        <w:spacing w:before="106" w:line="288" w:lineRule="auto"/>
        <w:ind w:left="0" w:right="2248" w:firstLine="0"/>
        <w:rPr>
          <w:sz w:val="26"/>
        </w:rPr>
      </w:pPr>
      <w:r>
        <w:rPr>
          <w:sz w:val="26"/>
        </w:rPr>
        <w:t>.</w:t>
      </w:r>
    </w:p>
    <w:p w14:paraId="4B617A4B" w14:textId="77777777" w:rsidR="00477B2D" w:rsidRDefault="00000000">
      <w:pPr>
        <w:pStyle w:val="Heading2"/>
      </w:pPr>
      <w:r>
        <w:t>Example</w:t>
      </w:r>
      <w:r>
        <w:rPr>
          <w:spacing w:val="-10"/>
        </w:rPr>
        <w:t xml:space="preserve"> </w:t>
      </w:r>
      <w:r>
        <w:t>-</w:t>
      </w:r>
      <w:r>
        <w:rPr>
          <w:spacing w:val="-9"/>
        </w:rPr>
        <w:t xml:space="preserve"> </w:t>
      </w:r>
      <w:r>
        <w:t>Solution</w:t>
      </w:r>
      <w:r>
        <w:rPr>
          <w:spacing w:val="-14"/>
        </w:rPr>
        <w:t xml:space="preserve"> </w:t>
      </w:r>
      <w:r>
        <w:t>Architecture</w:t>
      </w:r>
      <w:r>
        <w:rPr>
          <w:spacing w:val="-9"/>
        </w:rPr>
        <w:t xml:space="preserve"> </w:t>
      </w:r>
      <w:r>
        <w:t>Diagram:</w:t>
      </w:r>
    </w:p>
    <w:p w14:paraId="759D6244" w14:textId="77777777" w:rsidR="00477B2D" w:rsidRDefault="00477B2D">
      <w:pPr>
        <w:pStyle w:val="BodyText"/>
        <w:rPr>
          <w:b/>
          <w:sz w:val="20"/>
        </w:rPr>
      </w:pPr>
    </w:p>
    <w:p w14:paraId="31CFAE6F" w14:textId="77777777" w:rsidR="00477B2D" w:rsidRDefault="00477B2D">
      <w:pPr>
        <w:pStyle w:val="BodyText"/>
        <w:rPr>
          <w:b/>
          <w:sz w:val="20"/>
        </w:rPr>
      </w:pPr>
    </w:p>
    <w:p w14:paraId="0763A92D" w14:textId="77777777" w:rsidR="00477B2D" w:rsidRDefault="00000000">
      <w:pPr>
        <w:pStyle w:val="BodyText"/>
        <w:rPr>
          <w:b/>
          <w:sz w:val="20"/>
        </w:rPr>
      </w:pPr>
      <w:r>
        <w:rPr>
          <w:rFonts w:cstheme="minorHAnsi"/>
          <w:b/>
          <w:bCs/>
          <w:noProof/>
        </w:rPr>
        <w:drawing>
          <wp:inline distT="0" distB="0" distL="114300" distR="114300" wp14:anchorId="3E766E1C" wp14:editId="606AF8B8">
            <wp:extent cx="5444490" cy="3025775"/>
            <wp:effectExtent l="0" t="0" r="11430" b="6985"/>
            <wp:docPr id="11" name="Picture 11" descr="Screenshot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31)"/>
                    <pic:cNvPicPr>
                      <a:picLocks noChangeAspect="1"/>
                    </pic:cNvPicPr>
                  </pic:nvPicPr>
                  <pic:blipFill>
                    <a:blip r:embed="rId17"/>
                    <a:srcRect l="15121" t="14928" r="19170" b="16900"/>
                    <a:stretch>
                      <a:fillRect/>
                    </a:stretch>
                  </pic:blipFill>
                  <pic:spPr>
                    <a:xfrm>
                      <a:off x="0" y="0"/>
                      <a:ext cx="5444490" cy="3025775"/>
                    </a:xfrm>
                    <a:prstGeom prst="rect">
                      <a:avLst/>
                    </a:prstGeom>
                  </pic:spPr>
                </pic:pic>
              </a:graphicData>
            </a:graphic>
          </wp:inline>
        </w:drawing>
      </w:r>
    </w:p>
    <w:p w14:paraId="155DD674" w14:textId="77777777" w:rsidR="00477B2D" w:rsidRDefault="00477B2D">
      <w:pPr>
        <w:pStyle w:val="BodyText"/>
        <w:rPr>
          <w:b/>
          <w:sz w:val="20"/>
        </w:rPr>
      </w:pPr>
    </w:p>
    <w:p w14:paraId="4BF8CEF8" w14:textId="77777777" w:rsidR="00477B2D" w:rsidRDefault="00477B2D">
      <w:pPr>
        <w:pStyle w:val="BodyText"/>
        <w:spacing w:before="10"/>
        <w:rPr>
          <w:b/>
          <w:sz w:val="10"/>
        </w:rPr>
      </w:pPr>
    </w:p>
    <w:p w14:paraId="2328EE17" w14:textId="77777777" w:rsidR="00477B2D" w:rsidRDefault="00477B2D">
      <w:pPr>
        <w:rPr>
          <w:sz w:val="10"/>
        </w:rPr>
        <w:sectPr w:rsidR="00477B2D">
          <w:pgSz w:w="12240" w:h="15840"/>
          <w:pgMar w:top="1500" w:right="620" w:bottom="280" w:left="920" w:header="720" w:footer="720" w:gutter="0"/>
          <w:cols w:space="720"/>
        </w:sectPr>
      </w:pPr>
    </w:p>
    <w:p w14:paraId="7442B4B4" w14:textId="77777777" w:rsidR="00477B2D" w:rsidRDefault="00000000">
      <w:pPr>
        <w:pStyle w:val="ListParagraph"/>
        <w:numPr>
          <w:ilvl w:val="1"/>
          <w:numId w:val="5"/>
        </w:numPr>
        <w:tabs>
          <w:tab w:val="left" w:pos="910"/>
        </w:tabs>
        <w:spacing w:before="77"/>
        <w:ind w:left="910" w:hanging="391"/>
        <w:rPr>
          <w:b/>
          <w:sz w:val="26"/>
        </w:rPr>
      </w:pPr>
      <w:r>
        <w:rPr>
          <w:b/>
          <w:sz w:val="26"/>
        </w:rPr>
        <w:lastRenderedPageBreak/>
        <w:t>User</w:t>
      </w:r>
      <w:r>
        <w:rPr>
          <w:b/>
          <w:spacing w:val="-4"/>
          <w:sz w:val="26"/>
        </w:rPr>
        <w:t xml:space="preserve"> </w:t>
      </w:r>
      <w:r>
        <w:rPr>
          <w:b/>
          <w:sz w:val="26"/>
        </w:rPr>
        <w:t>Stories</w:t>
      </w:r>
    </w:p>
    <w:p w14:paraId="3E1B611D" w14:textId="77777777" w:rsidR="00477B2D" w:rsidRDefault="00477B2D">
      <w:pPr>
        <w:pStyle w:val="ListParagraph"/>
        <w:tabs>
          <w:tab w:val="left" w:pos="910"/>
        </w:tabs>
        <w:spacing w:before="77"/>
        <w:ind w:left="0" w:firstLine="0"/>
        <w:rPr>
          <w:b/>
          <w:sz w:val="26"/>
        </w:rPr>
      </w:pPr>
    </w:p>
    <w:p w14:paraId="3B697BF6" w14:textId="77777777" w:rsidR="00477B2D" w:rsidRDefault="00477B2D">
      <w:pPr>
        <w:pStyle w:val="ListParagraph"/>
        <w:tabs>
          <w:tab w:val="left" w:pos="910"/>
        </w:tabs>
        <w:spacing w:before="77"/>
        <w:ind w:left="0" w:firstLine="0"/>
        <w:rPr>
          <w:b/>
          <w:sz w:val="26"/>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24"/>
        <w:gridCol w:w="1830"/>
        <w:gridCol w:w="1442"/>
        <w:gridCol w:w="3960"/>
        <w:gridCol w:w="2762"/>
        <w:gridCol w:w="626"/>
        <w:gridCol w:w="2124"/>
      </w:tblGrid>
      <w:tr w:rsidR="00477B2D" w14:paraId="5FD87077" w14:textId="77777777">
        <w:trPr>
          <w:trHeight w:val="965"/>
        </w:trPr>
        <w:tc>
          <w:tcPr>
            <w:tcW w:w="2124" w:type="dxa"/>
          </w:tcPr>
          <w:p w14:paraId="58C571D2" w14:textId="77777777" w:rsidR="00477B2D" w:rsidRDefault="00477B2D">
            <w:pPr>
              <w:pStyle w:val="TableParagraph"/>
              <w:rPr>
                <w:b/>
                <w:sz w:val="28"/>
              </w:rPr>
            </w:pPr>
          </w:p>
          <w:p w14:paraId="29AC5CE2" w14:textId="77777777" w:rsidR="00477B2D" w:rsidRDefault="00000000">
            <w:pPr>
              <w:pStyle w:val="TableParagraph"/>
              <w:ind w:left="467"/>
              <w:rPr>
                <w:b/>
                <w:sz w:val="28"/>
              </w:rPr>
            </w:pPr>
            <w:r>
              <w:rPr>
                <w:b/>
                <w:sz w:val="28"/>
              </w:rPr>
              <w:t>User</w:t>
            </w:r>
            <w:r>
              <w:rPr>
                <w:b/>
                <w:spacing w:val="-2"/>
                <w:sz w:val="28"/>
              </w:rPr>
              <w:t xml:space="preserve"> </w:t>
            </w:r>
            <w:r>
              <w:rPr>
                <w:b/>
                <w:spacing w:val="-4"/>
                <w:sz w:val="28"/>
              </w:rPr>
              <w:t>Type</w:t>
            </w:r>
          </w:p>
        </w:tc>
        <w:tc>
          <w:tcPr>
            <w:tcW w:w="1830" w:type="dxa"/>
          </w:tcPr>
          <w:p w14:paraId="54740A8A" w14:textId="77777777" w:rsidR="00477B2D" w:rsidRDefault="00000000">
            <w:pPr>
              <w:pStyle w:val="TableParagraph"/>
              <w:spacing w:line="320" w:lineRule="atLeast"/>
              <w:ind w:left="148" w:right="103" w:firstLine="2"/>
              <w:jc w:val="center"/>
              <w:rPr>
                <w:b/>
                <w:sz w:val="28"/>
              </w:rPr>
            </w:pPr>
            <w:r>
              <w:rPr>
                <w:b/>
                <w:spacing w:val="-2"/>
                <w:sz w:val="28"/>
              </w:rPr>
              <w:t>Functional Requirement (Epic)</w:t>
            </w:r>
          </w:p>
        </w:tc>
        <w:tc>
          <w:tcPr>
            <w:tcW w:w="1442" w:type="dxa"/>
          </w:tcPr>
          <w:p w14:paraId="02C53211" w14:textId="77777777" w:rsidR="00477B2D" w:rsidRDefault="00000000">
            <w:pPr>
              <w:pStyle w:val="TableParagraph"/>
              <w:spacing w:line="320" w:lineRule="atLeast"/>
              <w:ind w:left="211" w:right="8" w:firstLine="46"/>
              <w:rPr>
                <w:b/>
                <w:sz w:val="28"/>
              </w:rPr>
            </w:pPr>
            <w:r>
              <w:rPr>
                <w:b/>
                <w:spacing w:val="-4"/>
                <w:sz w:val="28"/>
              </w:rPr>
              <w:t xml:space="preserve">User </w:t>
            </w:r>
            <w:r>
              <w:rPr>
                <w:b/>
                <w:spacing w:val="-2"/>
                <w:sz w:val="28"/>
              </w:rPr>
              <w:t>Story Number</w:t>
            </w:r>
          </w:p>
        </w:tc>
        <w:tc>
          <w:tcPr>
            <w:tcW w:w="3960" w:type="dxa"/>
          </w:tcPr>
          <w:p w14:paraId="621E7929" w14:textId="77777777" w:rsidR="00477B2D" w:rsidRDefault="00477B2D">
            <w:pPr>
              <w:pStyle w:val="TableParagraph"/>
              <w:rPr>
                <w:b/>
                <w:sz w:val="28"/>
              </w:rPr>
            </w:pPr>
          </w:p>
          <w:p w14:paraId="461B0292" w14:textId="77777777" w:rsidR="00477B2D" w:rsidRDefault="00000000">
            <w:pPr>
              <w:pStyle w:val="TableParagraph"/>
              <w:ind w:left="957"/>
              <w:rPr>
                <w:b/>
                <w:sz w:val="28"/>
              </w:rPr>
            </w:pPr>
            <w:r>
              <w:rPr>
                <w:b/>
                <w:sz w:val="28"/>
              </w:rPr>
              <w:t>User</w:t>
            </w:r>
            <w:r>
              <w:rPr>
                <w:b/>
                <w:spacing w:val="-4"/>
                <w:sz w:val="28"/>
              </w:rPr>
              <w:t xml:space="preserve"> </w:t>
            </w:r>
            <w:r>
              <w:rPr>
                <w:b/>
                <w:sz w:val="28"/>
              </w:rPr>
              <w:t>Story</w:t>
            </w:r>
            <w:r>
              <w:rPr>
                <w:b/>
                <w:spacing w:val="-1"/>
                <w:sz w:val="28"/>
              </w:rPr>
              <w:t xml:space="preserve"> </w:t>
            </w:r>
            <w:r>
              <w:rPr>
                <w:b/>
                <w:sz w:val="28"/>
              </w:rPr>
              <w:t>/</w:t>
            </w:r>
            <w:r>
              <w:rPr>
                <w:b/>
                <w:spacing w:val="-2"/>
                <w:sz w:val="28"/>
              </w:rPr>
              <w:t xml:space="preserve"> </w:t>
            </w:r>
            <w:r>
              <w:rPr>
                <w:b/>
                <w:spacing w:val="-4"/>
                <w:sz w:val="28"/>
              </w:rPr>
              <w:t>Task</w:t>
            </w:r>
          </w:p>
        </w:tc>
        <w:tc>
          <w:tcPr>
            <w:tcW w:w="2762" w:type="dxa"/>
          </w:tcPr>
          <w:p w14:paraId="153E825E" w14:textId="77777777" w:rsidR="00477B2D" w:rsidRDefault="00477B2D">
            <w:pPr>
              <w:pStyle w:val="TableParagraph"/>
              <w:rPr>
                <w:b/>
                <w:sz w:val="28"/>
              </w:rPr>
            </w:pPr>
          </w:p>
          <w:p w14:paraId="1A1C1622" w14:textId="77777777" w:rsidR="00477B2D" w:rsidRDefault="00000000">
            <w:pPr>
              <w:pStyle w:val="TableParagraph"/>
              <w:ind w:left="201"/>
              <w:rPr>
                <w:b/>
                <w:sz w:val="28"/>
              </w:rPr>
            </w:pPr>
            <w:r>
              <w:rPr>
                <w:b/>
                <w:sz w:val="28"/>
              </w:rPr>
              <w:t>Acceptance</w:t>
            </w:r>
            <w:r>
              <w:rPr>
                <w:b/>
                <w:spacing w:val="-9"/>
                <w:sz w:val="28"/>
              </w:rPr>
              <w:t xml:space="preserve"> </w:t>
            </w:r>
            <w:r>
              <w:rPr>
                <w:b/>
                <w:spacing w:val="-2"/>
                <w:sz w:val="28"/>
              </w:rPr>
              <w:t>criteria</w:t>
            </w:r>
          </w:p>
        </w:tc>
        <w:tc>
          <w:tcPr>
            <w:tcW w:w="626" w:type="dxa"/>
          </w:tcPr>
          <w:p w14:paraId="4289E2DB" w14:textId="77777777" w:rsidR="00477B2D" w:rsidRDefault="00000000">
            <w:pPr>
              <w:pStyle w:val="TableParagraph"/>
              <w:spacing w:line="320" w:lineRule="atLeast"/>
              <w:ind w:left="39" w:right="141" w:firstLine="62"/>
              <w:jc w:val="right"/>
              <w:rPr>
                <w:b/>
                <w:sz w:val="28"/>
              </w:rPr>
            </w:pPr>
            <w:proofErr w:type="spellStart"/>
            <w:r>
              <w:rPr>
                <w:b/>
                <w:spacing w:val="-4"/>
                <w:sz w:val="28"/>
              </w:rPr>
              <w:t>Pri</w:t>
            </w:r>
            <w:proofErr w:type="spellEnd"/>
            <w:r>
              <w:rPr>
                <w:b/>
                <w:spacing w:val="-4"/>
                <w:sz w:val="28"/>
              </w:rPr>
              <w:t xml:space="preserve"> </w:t>
            </w:r>
            <w:proofErr w:type="spellStart"/>
            <w:r>
              <w:rPr>
                <w:b/>
                <w:spacing w:val="-4"/>
                <w:sz w:val="28"/>
              </w:rPr>
              <w:t>orit</w:t>
            </w:r>
            <w:proofErr w:type="spellEnd"/>
            <w:r>
              <w:rPr>
                <w:b/>
                <w:spacing w:val="-4"/>
                <w:sz w:val="28"/>
              </w:rPr>
              <w:t xml:space="preserve"> </w:t>
            </w:r>
            <w:r>
              <w:rPr>
                <w:b/>
                <w:spacing w:val="-10"/>
                <w:sz w:val="28"/>
              </w:rPr>
              <w:t>y</w:t>
            </w:r>
          </w:p>
        </w:tc>
        <w:tc>
          <w:tcPr>
            <w:tcW w:w="2124" w:type="dxa"/>
          </w:tcPr>
          <w:p w14:paraId="3ED0B07E" w14:textId="77777777" w:rsidR="00477B2D" w:rsidRDefault="00477B2D">
            <w:pPr>
              <w:pStyle w:val="TableParagraph"/>
              <w:rPr>
                <w:b/>
                <w:sz w:val="28"/>
              </w:rPr>
            </w:pPr>
          </w:p>
          <w:p w14:paraId="670FAFCE" w14:textId="77777777" w:rsidR="00477B2D" w:rsidRDefault="00000000">
            <w:pPr>
              <w:pStyle w:val="TableParagraph"/>
              <w:ind w:left="975"/>
              <w:rPr>
                <w:b/>
                <w:sz w:val="28"/>
              </w:rPr>
            </w:pPr>
            <w:r>
              <w:rPr>
                <w:b/>
                <w:spacing w:val="-2"/>
                <w:sz w:val="28"/>
              </w:rPr>
              <w:t>Release</w:t>
            </w:r>
          </w:p>
        </w:tc>
      </w:tr>
      <w:tr w:rsidR="00477B2D" w14:paraId="45C3EF62" w14:textId="77777777">
        <w:trPr>
          <w:trHeight w:val="1287"/>
        </w:trPr>
        <w:tc>
          <w:tcPr>
            <w:tcW w:w="2124" w:type="dxa"/>
          </w:tcPr>
          <w:p w14:paraId="0D5F5E06" w14:textId="77777777" w:rsidR="00477B2D" w:rsidRDefault="00477B2D">
            <w:pPr>
              <w:pStyle w:val="TableParagraph"/>
              <w:rPr>
                <w:b/>
                <w:sz w:val="28"/>
              </w:rPr>
            </w:pPr>
          </w:p>
          <w:p w14:paraId="1EA6C906" w14:textId="77777777" w:rsidR="00477B2D" w:rsidRDefault="00000000">
            <w:pPr>
              <w:pStyle w:val="TableParagraph"/>
              <w:ind w:left="511"/>
              <w:rPr>
                <w:b/>
                <w:i/>
                <w:sz w:val="28"/>
              </w:rPr>
            </w:pPr>
            <w:r>
              <w:rPr>
                <w:b/>
                <w:i/>
                <w:spacing w:val="-2"/>
                <w:sz w:val="28"/>
              </w:rPr>
              <w:t>Customer</w:t>
            </w:r>
          </w:p>
          <w:p w14:paraId="7F7AB189" w14:textId="77777777" w:rsidR="00477B2D" w:rsidRDefault="00000000">
            <w:pPr>
              <w:pStyle w:val="TableParagraph"/>
              <w:ind w:left="157"/>
              <w:rPr>
                <w:i/>
                <w:sz w:val="28"/>
              </w:rPr>
            </w:pPr>
            <w:r>
              <w:rPr>
                <w:i/>
                <w:sz w:val="28"/>
              </w:rPr>
              <w:t>(Desktop</w:t>
            </w:r>
            <w:r>
              <w:rPr>
                <w:i/>
                <w:spacing w:val="-3"/>
                <w:sz w:val="28"/>
              </w:rPr>
              <w:t xml:space="preserve"> </w:t>
            </w:r>
            <w:r>
              <w:rPr>
                <w:i/>
                <w:spacing w:val="-2"/>
                <w:sz w:val="28"/>
              </w:rPr>
              <w:t>user)</w:t>
            </w:r>
          </w:p>
        </w:tc>
        <w:tc>
          <w:tcPr>
            <w:tcW w:w="1830" w:type="dxa"/>
          </w:tcPr>
          <w:p w14:paraId="20F9C41D" w14:textId="77777777" w:rsidR="00477B2D" w:rsidRDefault="00477B2D">
            <w:pPr>
              <w:pStyle w:val="TableParagraph"/>
              <w:spacing w:before="1"/>
              <w:rPr>
                <w:b/>
                <w:sz w:val="42"/>
              </w:rPr>
            </w:pPr>
          </w:p>
          <w:p w14:paraId="28E56361" w14:textId="77777777" w:rsidR="00477B2D" w:rsidRDefault="00000000">
            <w:pPr>
              <w:pStyle w:val="TableParagraph"/>
              <w:ind w:left="134" w:right="81"/>
              <w:jc w:val="center"/>
              <w:rPr>
                <w:sz w:val="28"/>
              </w:rPr>
            </w:pPr>
            <w:r>
              <w:rPr>
                <w:spacing w:val="-2"/>
                <w:sz w:val="28"/>
              </w:rPr>
              <w:t>Registration</w:t>
            </w:r>
          </w:p>
        </w:tc>
        <w:tc>
          <w:tcPr>
            <w:tcW w:w="1442" w:type="dxa"/>
          </w:tcPr>
          <w:p w14:paraId="032247B9" w14:textId="77777777" w:rsidR="00477B2D" w:rsidRDefault="00477B2D">
            <w:pPr>
              <w:pStyle w:val="TableParagraph"/>
              <w:spacing w:before="1"/>
              <w:rPr>
                <w:b/>
                <w:sz w:val="42"/>
              </w:rPr>
            </w:pPr>
          </w:p>
          <w:p w14:paraId="5526429F" w14:textId="77777777" w:rsidR="00477B2D" w:rsidRDefault="00000000">
            <w:pPr>
              <w:pStyle w:val="TableParagraph"/>
              <w:ind w:right="221"/>
              <w:jc w:val="right"/>
              <w:rPr>
                <w:sz w:val="28"/>
              </w:rPr>
            </w:pPr>
            <w:r>
              <w:rPr>
                <w:spacing w:val="-2"/>
                <w:sz w:val="28"/>
              </w:rPr>
              <w:t>USN-</w:t>
            </w:r>
            <w:r>
              <w:rPr>
                <w:spacing w:val="-10"/>
                <w:sz w:val="28"/>
              </w:rPr>
              <w:t>1</w:t>
            </w:r>
          </w:p>
        </w:tc>
        <w:tc>
          <w:tcPr>
            <w:tcW w:w="3960" w:type="dxa"/>
          </w:tcPr>
          <w:p w14:paraId="37D6B35E" w14:textId="77777777" w:rsidR="00477B2D" w:rsidRDefault="00000000">
            <w:pPr>
              <w:pStyle w:val="TableParagraph"/>
              <w:spacing w:line="320" w:lineRule="atLeast"/>
              <w:ind w:left="118"/>
              <w:rPr>
                <w:sz w:val="28"/>
              </w:rPr>
            </w:pPr>
            <w:r>
              <w:rPr>
                <w:sz w:val="28"/>
              </w:rPr>
              <w:t>As a user, I can register for the application</w:t>
            </w:r>
            <w:r>
              <w:rPr>
                <w:spacing w:val="-12"/>
                <w:sz w:val="28"/>
              </w:rPr>
              <w:t xml:space="preserve"> </w:t>
            </w:r>
            <w:r>
              <w:rPr>
                <w:sz w:val="28"/>
              </w:rPr>
              <w:t>by</w:t>
            </w:r>
            <w:r>
              <w:rPr>
                <w:spacing w:val="-11"/>
                <w:sz w:val="28"/>
              </w:rPr>
              <w:t xml:space="preserve"> </w:t>
            </w:r>
            <w:r>
              <w:rPr>
                <w:sz w:val="28"/>
              </w:rPr>
              <w:t>entering</w:t>
            </w:r>
            <w:r>
              <w:rPr>
                <w:spacing w:val="-12"/>
                <w:sz w:val="28"/>
              </w:rPr>
              <w:t xml:space="preserve"> </w:t>
            </w:r>
            <w:r>
              <w:rPr>
                <w:sz w:val="28"/>
              </w:rPr>
              <w:t>my</w:t>
            </w:r>
            <w:r>
              <w:rPr>
                <w:spacing w:val="-9"/>
                <w:sz w:val="28"/>
              </w:rPr>
              <w:t xml:space="preserve"> </w:t>
            </w:r>
            <w:r>
              <w:rPr>
                <w:sz w:val="28"/>
              </w:rPr>
              <w:t xml:space="preserve">email, password, and confirming my </w:t>
            </w:r>
            <w:r>
              <w:rPr>
                <w:spacing w:val="-2"/>
                <w:sz w:val="28"/>
              </w:rPr>
              <w:t>password.</w:t>
            </w:r>
          </w:p>
        </w:tc>
        <w:tc>
          <w:tcPr>
            <w:tcW w:w="2762" w:type="dxa"/>
          </w:tcPr>
          <w:p w14:paraId="42ABF351" w14:textId="77777777" w:rsidR="00477B2D" w:rsidRDefault="00000000">
            <w:pPr>
              <w:pStyle w:val="TableParagraph"/>
              <w:ind w:left="7" w:right="-15"/>
              <w:rPr>
                <w:sz w:val="28"/>
              </w:rPr>
            </w:pPr>
            <w:r>
              <w:rPr>
                <w:sz w:val="28"/>
              </w:rPr>
              <w:t>I</w:t>
            </w:r>
            <w:r>
              <w:rPr>
                <w:spacing w:val="7"/>
                <w:sz w:val="28"/>
              </w:rPr>
              <w:t xml:space="preserve"> </w:t>
            </w:r>
            <w:r>
              <w:rPr>
                <w:sz w:val="28"/>
              </w:rPr>
              <w:t>can</w:t>
            </w:r>
            <w:r>
              <w:rPr>
                <w:spacing w:val="10"/>
                <w:sz w:val="28"/>
              </w:rPr>
              <w:t xml:space="preserve"> </w:t>
            </w:r>
            <w:r>
              <w:rPr>
                <w:sz w:val="28"/>
              </w:rPr>
              <w:t>access</w:t>
            </w:r>
            <w:r>
              <w:rPr>
                <w:spacing w:val="11"/>
                <w:sz w:val="28"/>
              </w:rPr>
              <w:t xml:space="preserve"> </w:t>
            </w:r>
            <w:r>
              <w:rPr>
                <w:sz w:val="28"/>
              </w:rPr>
              <w:t>my</w:t>
            </w:r>
            <w:r>
              <w:rPr>
                <w:spacing w:val="13"/>
                <w:sz w:val="28"/>
              </w:rPr>
              <w:t xml:space="preserve"> </w:t>
            </w:r>
            <w:r>
              <w:rPr>
                <w:spacing w:val="-2"/>
                <w:sz w:val="28"/>
              </w:rPr>
              <w:t>account</w:t>
            </w:r>
          </w:p>
          <w:p w14:paraId="59A23FEB" w14:textId="77777777" w:rsidR="00477B2D" w:rsidRDefault="00000000">
            <w:pPr>
              <w:pStyle w:val="TableParagraph"/>
              <w:ind w:left="7"/>
              <w:rPr>
                <w:sz w:val="28"/>
              </w:rPr>
            </w:pPr>
            <w:r>
              <w:rPr>
                <w:sz w:val="28"/>
              </w:rPr>
              <w:t xml:space="preserve">/ </w:t>
            </w:r>
            <w:proofErr w:type="gramStart"/>
            <w:r>
              <w:rPr>
                <w:spacing w:val="-2"/>
                <w:sz w:val="28"/>
              </w:rPr>
              <w:t>dashboard</w:t>
            </w:r>
            <w:proofErr w:type="gramEnd"/>
          </w:p>
        </w:tc>
        <w:tc>
          <w:tcPr>
            <w:tcW w:w="626" w:type="dxa"/>
          </w:tcPr>
          <w:p w14:paraId="407AFDE0" w14:textId="77777777" w:rsidR="00477B2D" w:rsidRDefault="00477B2D">
            <w:pPr>
              <w:pStyle w:val="TableParagraph"/>
              <w:spacing w:before="1"/>
              <w:rPr>
                <w:b/>
                <w:sz w:val="42"/>
              </w:rPr>
            </w:pPr>
          </w:p>
          <w:p w14:paraId="496A5C9B" w14:textId="77777777" w:rsidR="00477B2D" w:rsidRDefault="00000000">
            <w:pPr>
              <w:pStyle w:val="TableParagraph"/>
              <w:ind w:left="22" w:right="9"/>
              <w:jc w:val="center"/>
              <w:rPr>
                <w:sz w:val="28"/>
              </w:rPr>
            </w:pPr>
            <w:r>
              <w:rPr>
                <w:spacing w:val="-4"/>
                <w:sz w:val="28"/>
              </w:rPr>
              <w:t>High</w:t>
            </w:r>
          </w:p>
        </w:tc>
        <w:tc>
          <w:tcPr>
            <w:tcW w:w="2124" w:type="dxa"/>
          </w:tcPr>
          <w:p w14:paraId="106F852C" w14:textId="77777777" w:rsidR="00477B2D" w:rsidRDefault="00477B2D">
            <w:pPr>
              <w:pStyle w:val="TableParagraph"/>
              <w:spacing w:before="1"/>
              <w:rPr>
                <w:b/>
                <w:sz w:val="42"/>
              </w:rPr>
            </w:pPr>
          </w:p>
          <w:p w14:paraId="21549AD0" w14:textId="77777777" w:rsidR="00477B2D" w:rsidRDefault="00000000">
            <w:pPr>
              <w:pStyle w:val="TableParagraph"/>
              <w:ind w:left="91"/>
              <w:rPr>
                <w:sz w:val="28"/>
              </w:rPr>
            </w:pPr>
            <w:r>
              <w:rPr>
                <w:spacing w:val="-2"/>
                <w:sz w:val="28"/>
              </w:rPr>
              <w:t>Sprint-</w:t>
            </w:r>
            <w:r>
              <w:rPr>
                <w:spacing w:val="-10"/>
                <w:sz w:val="28"/>
              </w:rPr>
              <w:t>1</w:t>
            </w:r>
          </w:p>
        </w:tc>
      </w:tr>
      <w:tr w:rsidR="00477B2D" w14:paraId="213D6FF3" w14:textId="77777777">
        <w:trPr>
          <w:trHeight w:val="968"/>
        </w:trPr>
        <w:tc>
          <w:tcPr>
            <w:tcW w:w="2124" w:type="dxa"/>
          </w:tcPr>
          <w:p w14:paraId="08C369EE" w14:textId="77777777" w:rsidR="00477B2D" w:rsidRDefault="00477B2D">
            <w:pPr>
              <w:pStyle w:val="TableParagraph"/>
              <w:rPr>
                <w:sz w:val="28"/>
              </w:rPr>
            </w:pPr>
          </w:p>
        </w:tc>
        <w:tc>
          <w:tcPr>
            <w:tcW w:w="1830" w:type="dxa"/>
          </w:tcPr>
          <w:p w14:paraId="4BC39572" w14:textId="77777777" w:rsidR="00477B2D" w:rsidRDefault="00477B2D">
            <w:pPr>
              <w:pStyle w:val="TableParagraph"/>
              <w:rPr>
                <w:b/>
                <w:sz w:val="28"/>
              </w:rPr>
            </w:pPr>
          </w:p>
          <w:p w14:paraId="294902EB" w14:textId="77777777" w:rsidR="00477B2D" w:rsidRDefault="00000000">
            <w:pPr>
              <w:pStyle w:val="TableParagraph"/>
              <w:ind w:left="134" w:right="81"/>
              <w:jc w:val="center"/>
              <w:rPr>
                <w:b/>
                <w:sz w:val="28"/>
              </w:rPr>
            </w:pPr>
            <w:r>
              <w:rPr>
                <w:b/>
                <w:spacing w:val="-2"/>
                <w:sz w:val="28"/>
              </w:rPr>
              <w:t>Login</w:t>
            </w:r>
          </w:p>
        </w:tc>
        <w:tc>
          <w:tcPr>
            <w:tcW w:w="1442" w:type="dxa"/>
          </w:tcPr>
          <w:p w14:paraId="7101B64D" w14:textId="77777777" w:rsidR="00477B2D" w:rsidRDefault="00477B2D">
            <w:pPr>
              <w:pStyle w:val="TableParagraph"/>
              <w:rPr>
                <w:b/>
                <w:sz w:val="28"/>
              </w:rPr>
            </w:pPr>
          </w:p>
          <w:p w14:paraId="69BBAC5E" w14:textId="77777777" w:rsidR="00477B2D" w:rsidRDefault="00000000">
            <w:pPr>
              <w:pStyle w:val="TableParagraph"/>
              <w:ind w:right="221"/>
              <w:jc w:val="right"/>
              <w:rPr>
                <w:sz w:val="28"/>
              </w:rPr>
            </w:pPr>
            <w:r>
              <w:rPr>
                <w:spacing w:val="-2"/>
                <w:sz w:val="28"/>
              </w:rPr>
              <w:t>USN-</w:t>
            </w:r>
            <w:r>
              <w:rPr>
                <w:spacing w:val="-10"/>
                <w:sz w:val="28"/>
              </w:rPr>
              <w:t>2</w:t>
            </w:r>
          </w:p>
        </w:tc>
        <w:tc>
          <w:tcPr>
            <w:tcW w:w="3960" w:type="dxa"/>
          </w:tcPr>
          <w:p w14:paraId="5FD090DA" w14:textId="77777777" w:rsidR="00477B2D" w:rsidRDefault="00000000">
            <w:pPr>
              <w:pStyle w:val="TableParagraph"/>
              <w:spacing w:line="320" w:lineRule="atLeast"/>
              <w:ind w:left="118"/>
              <w:rPr>
                <w:sz w:val="28"/>
              </w:rPr>
            </w:pPr>
            <w:r>
              <w:rPr>
                <w:sz w:val="28"/>
              </w:rPr>
              <w:t>As a user, I will receive confirmation</w:t>
            </w:r>
            <w:r>
              <w:rPr>
                <w:spacing w:val="-10"/>
                <w:sz w:val="28"/>
              </w:rPr>
              <w:t xml:space="preserve"> </w:t>
            </w:r>
            <w:r>
              <w:rPr>
                <w:sz w:val="28"/>
              </w:rPr>
              <w:t>email</w:t>
            </w:r>
            <w:r>
              <w:rPr>
                <w:spacing w:val="-9"/>
                <w:sz w:val="28"/>
              </w:rPr>
              <w:t xml:space="preserve"> </w:t>
            </w:r>
            <w:r>
              <w:rPr>
                <w:sz w:val="28"/>
              </w:rPr>
              <w:t>once</w:t>
            </w:r>
            <w:r>
              <w:rPr>
                <w:spacing w:val="-11"/>
                <w:sz w:val="28"/>
              </w:rPr>
              <w:t xml:space="preserve"> </w:t>
            </w:r>
            <w:r>
              <w:rPr>
                <w:sz w:val="28"/>
              </w:rPr>
              <w:t>I</w:t>
            </w:r>
            <w:r>
              <w:rPr>
                <w:spacing w:val="-11"/>
                <w:sz w:val="28"/>
              </w:rPr>
              <w:t xml:space="preserve"> </w:t>
            </w:r>
            <w:r>
              <w:rPr>
                <w:sz w:val="28"/>
              </w:rPr>
              <w:t>have registered for the application</w:t>
            </w:r>
          </w:p>
        </w:tc>
        <w:tc>
          <w:tcPr>
            <w:tcW w:w="2762" w:type="dxa"/>
          </w:tcPr>
          <w:p w14:paraId="5F51DAF4" w14:textId="77777777" w:rsidR="00477B2D" w:rsidRDefault="00000000">
            <w:pPr>
              <w:pStyle w:val="TableParagraph"/>
              <w:spacing w:line="320" w:lineRule="atLeast"/>
              <w:ind w:left="7"/>
              <w:rPr>
                <w:sz w:val="28"/>
              </w:rPr>
            </w:pPr>
            <w:r>
              <w:rPr>
                <w:sz w:val="28"/>
              </w:rPr>
              <w:t>I can receive confirmation</w:t>
            </w:r>
            <w:r>
              <w:rPr>
                <w:spacing w:val="-18"/>
                <w:sz w:val="28"/>
              </w:rPr>
              <w:t xml:space="preserve"> </w:t>
            </w:r>
            <w:r>
              <w:rPr>
                <w:sz w:val="28"/>
              </w:rPr>
              <w:t>email</w:t>
            </w:r>
            <w:r>
              <w:rPr>
                <w:spacing w:val="-17"/>
                <w:sz w:val="28"/>
              </w:rPr>
              <w:t xml:space="preserve"> </w:t>
            </w:r>
            <w:r>
              <w:rPr>
                <w:sz w:val="28"/>
              </w:rPr>
              <w:t>&amp; click confirm</w:t>
            </w:r>
          </w:p>
        </w:tc>
        <w:tc>
          <w:tcPr>
            <w:tcW w:w="626" w:type="dxa"/>
          </w:tcPr>
          <w:p w14:paraId="6249A1B9" w14:textId="77777777" w:rsidR="00477B2D" w:rsidRDefault="00477B2D">
            <w:pPr>
              <w:pStyle w:val="TableParagraph"/>
              <w:rPr>
                <w:b/>
                <w:sz w:val="28"/>
              </w:rPr>
            </w:pPr>
          </w:p>
          <w:p w14:paraId="3DCE234E" w14:textId="77777777" w:rsidR="00477B2D" w:rsidRDefault="00000000">
            <w:pPr>
              <w:pStyle w:val="TableParagraph"/>
              <w:ind w:left="22" w:right="9"/>
              <w:jc w:val="center"/>
              <w:rPr>
                <w:sz w:val="28"/>
              </w:rPr>
            </w:pPr>
            <w:r>
              <w:rPr>
                <w:spacing w:val="-4"/>
                <w:sz w:val="28"/>
              </w:rPr>
              <w:t>High</w:t>
            </w:r>
          </w:p>
        </w:tc>
        <w:tc>
          <w:tcPr>
            <w:tcW w:w="2124" w:type="dxa"/>
          </w:tcPr>
          <w:p w14:paraId="282D2CCC" w14:textId="77777777" w:rsidR="00477B2D" w:rsidRDefault="00477B2D">
            <w:pPr>
              <w:pStyle w:val="TableParagraph"/>
              <w:rPr>
                <w:b/>
                <w:sz w:val="28"/>
              </w:rPr>
            </w:pPr>
          </w:p>
          <w:p w14:paraId="681C5032" w14:textId="77777777" w:rsidR="00477B2D" w:rsidRDefault="00000000">
            <w:pPr>
              <w:pStyle w:val="TableParagraph"/>
              <w:ind w:left="91"/>
              <w:rPr>
                <w:sz w:val="28"/>
              </w:rPr>
            </w:pPr>
            <w:r>
              <w:rPr>
                <w:spacing w:val="-2"/>
                <w:sz w:val="28"/>
              </w:rPr>
              <w:t>Sprint-</w:t>
            </w:r>
            <w:r>
              <w:rPr>
                <w:spacing w:val="-10"/>
                <w:sz w:val="28"/>
              </w:rPr>
              <w:t>1</w:t>
            </w:r>
          </w:p>
        </w:tc>
      </w:tr>
      <w:tr w:rsidR="00477B2D" w14:paraId="033A2BA1" w14:textId="77777777">
        <w:trPr>
          <w:trHeight w:val="643"/>
        </w:trPr>
        <w:tc>
          <w:tcPr>
            <w:tcW w:w="2124" w:type="dxa"/>
          </w:tcPr>
          <w:p w14:paraId="4CFC7253" w14:textId="77777777" w:rsidR="00477B2D" w:rsidRDefault="00477B2D">
            <w:pPr>
              <w:pStyle w:val="TableParagraph"/>
              <w:rPr>
                <w:sz w:val="28"/>
              </w:rPr>
            </w:pPr>
          </w:p>
        </w:tc>
        <w:tc>
          <w:tcPr>
            <w:tcW w:w="1830" w:type="dxa"/>
          </w:tcPr>
          <w:p w14:paraId="0BBACB13" w14:textId="77777777" w:rsidR="00477B2D" w:rsidRDefault="00000000">
            <w:pPr>
              <w:pStyle w:val="TableParagraph"/>
              <w:spacing w:before="160"/>
              <w:ind w:left="134" w:right="84"/>
              <w:jc w:val="center"/>
              <w:rPr>
                <w:b/>
                <w:sz w:val="28"/>
              </w:rPr>
            </w:pPr>
            <w:r>
              <w:rPr>
                <w:b/>
                <w:spacing w:val="-2"/>
                <w:sz w:val="28"/>
              </w:rPr>
              <w:t>Dashboard</w:t>
            </w:r>
          </w:p>
        </w:tc>
        <w:tc>
          <w:tcPr>
            <w:tcW w:w="1442" w:type="dxa"/>
          </w:tcPr>
          <w:p w14:paraId="180D411E" w14:textId="77777777" w:rsidR="00477B2D" w:rsidRDefault="00000000">
            <w:pPr>
              <w:pStyle w:val="TableParagraph"/>
              <w:spacing w:before="160"/>
              <w:ind w:right="247"/>
              <w:jc w:val="right"/>
              <w:rPr>
                <w:sz w:val="28"/>
              </w:rPr>
            </w:pPr>
            <w:r>
              <w:rPr>
                <w:spacing w:val="-2"/>
                <w:sz w:val="28"/>
              </w:rPr>
              <w:t>USN-</w:t>
            </w:r>
            <w:r>
              <w:rPr>
                <w:spacing w:val="-10"/>
                <w:sz w:val="28"/>
              </w:rPr>
              <w:t>3</w:t>
            </w:r>
          </w:p>
        </w:tc>
        <w:tc>
          <w:tcPr>
            <w:tcW w:w="3960" w:type="dxa"/>
          </w:tcPr>
          <w:p w14:paraId="4F87CBA1" w14:textId="77777777" w:rsidR="00477B2D" w:rsidRDefault="00000000">
            <w:pPr>
              <w:pStyle w:val="TableParagraph"/>
              <w:spacing w:line="320" w:lineRule="atLeast"/>
              <w:ind w:left="121"/>
              <w:rPr>
                <w:sz w:val="28"/>
              </w:rPr>
            </w:pPr>
            <w:r>
              <w:rPr>
                <w:sz w:val="28"/>
              </w:rPr>
              <w:t>As</w:t>
            </w:r>
            <w:r>
              <w:rPr>
                <w:spacing w:val="-7"/>
                <w:sz w:val="28"/>
              </w:rPr>
              <w:t xml:space="preserve"> </w:t>
            </w:r>
            <w:r>
              <w:rPr>
                <w:sz w:val="28"/>
              </w:rPr>
              <w:t>a</w:t>
            </w:r>
            <w:r>
              <w:rPr>
                <w:spacing w:val="-5"/>
                <w:sz w:val="28"/>
              </w:rPr>
              <w:t xml:space="preserve"> </w:t>
            </w:r>
            <w:r>
              <w:rPr>
                <w:sz w:val="28"/>
              </w:rPr>
              <w:t>user,</w:t>
            </w:r>
            <w:r>
              <w:rPr>
                <w:spacing w:val="-6"/>
                <w:sz w:val="28"/>
              </w:rPr>
              <w:t xml:space="preserve"> </w:t>
            </w:r>
            <w:r>
              <w:rPr>
                <w:sz w:val="28"/>
              </w:rPr>
              <w:t>I</w:t>
            </w:r>
            <w:r>
              <w:rPr>
                <w:spacing w:val="-8"/>
                <w:sz w:val="28"/>
              </w:rPr>
              <w:t xml:space="preserve"> </w:t>
            </w:r>
            <w:r>
              <w:rPr>
                <w:sz w:val="28"/>
              </w:rPr>
              <w:t>can</w:t>
            </w:r>
            <w:r>
              <w:rPr>
                <w:spacing w:val="-5"/>
                <w:sz w:val="28"/>
              </w:rPr>
              <w:t xml:space="preserve"> </w:t>
            </w:r>
            <w:r>
              <w:rPr>
                <w:sz w:val="28"/>
              </w:rPr>
              <w:t>select</w:t>
            </w:r>
            <w:r>
              <w:rPr>
                <w:spacing w:val="-4"/>
                <w:sz w:val="28"/>
              </w:rPr>
              <w:t xml:space="preserve"> </w:t>
            </w:r>
            <w:r>
              <w:rPr>
                <w:sz w:val="28"/>
              </w:rPr>
              <w:t>options</w:t>
            </w:r>
            <w:r>
              <w:rPr>
                <w:spacing w:val="-6"/>
                <w:sz w:val="28"/>
              </w:rPr>
              <w:t xml:space="preserve"> </w:t>
            </w:r>
            <w:r>
              <w:rPr>
                <w:sz w:val="28"/>
              </w:rPr>
              <w:t xml:space="preserve">in </w:t>
            </w:r>
            <w:r>
              <w:rPr>
                <w:spacing w:val="-2"/>
                <w:sz w:val="28"/>
              </w:rPr>
              <w:t>dashboard.</w:t>
            </w:r>
          </w:p>
        </w:tc>
        <w:tc>
          <w:tcPr>
            <w:tcW w:w="2762" w:type="dxa"/>
          </w:tcPr>
          <w:p w14:paraId="279BAE04" w14:textId="77777777" w:rsidR="00477B2D" w:rsidRDefault="00000000">
            <w:pPr>
              <w:pStyle w:val="TableParagraph"/>
              <w:spacing w:line="320" w:lineRule="atLeast"/>
              <w:ind w:left="7"/>
              <w:rPr>
                <w:sz w:val="28"/>
              </w:rPr>
            </w:pPr>
            <w:r>
              <w:rPr>
                <w:sz w:val="28"/>
              </w:rPr>
              <w:t>I</w:t>
            </w:r>
            <w:r>
              <w:rPr>
                <w:spacing w:val="-12"/>
                <w:sz w:val="28"/>
              </w:rPr>
              <w:t xml:space="preserve"> </w:t>
            </w:r>
            <w:r>
              <w:rPr>
                <w:sz w:val="28"/>
              </w:rPr>
              <w:t>can</w:t>
            </w:r>
            <w:r>
              <w:rPr>
                <w:spacing w:val="-9"/>
                <w:sz w:val="28"/>
              </w:rPr>
              <w:t xml:space="preserve"> </w:t>
            </w:r>
            <w:r>
              <w:rPr>
                <w:sz w:val="28"/>
              </w:rPr>
              <w:t>select</w:t>
            </w:r>
            <w:r>
              <w:rPr>
                <w:spacing w:val="-8"/>
                <w:sz w:val="28"/>
              </w:rPr>
              <w:t xml:space="preserve"> </w:t>
            </w:r>
            <w:r>
              <w:rPr>
                <w:sz w:val="28"/>
              </w:rPr>
              <w:t>options</w:t>
            </w:r>
            <w:r>
              <w:rPr>
                <w:spacing w:val="-10"/>
                <w:sz w:val="28"/>
              </w:rPr>
              <w:t xml:space="preserve"> </w:t>
            </w:r>
            <w:r>
              <w:rPr>
                <w:sz w:val="28"/>
              </w:rPr>
              <w:t xml:space="preserve">in </w:t>
            </w:r>
            <w:r>
              <w:rPr>
                <w:spacing w:val="-2"/>
                <w:sz w:val="28"/>
              </w:rPr>
              <w:t>dashboard.</w:t>
            </w:r>
          </w:p>
        </w:tc>
        <w:tc>
          <w:tcPr>
            <w:tcW w:w="626" w:type="dxa"/>
          </w:tcPr>
          <w:p w14:paraId="1A6F90B8" w14:textId="77777777" w:rsidR="00477B2D" w:rsidRDefault="00477B2D">
            <w:pPr>
              <w:pStyle w:val="TableParagraph"/>
              <w:rPr>
                <w:sz w:val="28"/>
              </w:rPr>
            </w:pPr>
          </w:p>
        </w:tc>
        <w:tc>
          <w:tcPr>
            <w:tcW w:w="2124" w:type="dxa"/>
          </w:tcPr>
          <w:p w14:paraId="450F9E56" w14:textId="77777777" w:rsidR="00477B2D" w:rsidRDefault="00477B2D">
            <w:pPr>
              <w:pStyle w:val="TableParagraph"/>
              <w:rPr>
                <w:sz w:val="28"/>
              </w:rPr>
            </w:pPr>
          </w:p>
        </w:tc>
      </w:tr>
      <w:tr w:rsidR="00477B2D" w14:paraId="2EBC4A58" w14:textId="77777777">
        <w:trPr>
          <w:trHeight w:val="1287"/>
        </w:trPr>
        <w:tc>
          <w:tcPr>
            <w:tcW w:w="2124" w:type="dxa"/>
          </w:tcPr>
          <w:p w14:paraId="69A85F8E" w14:textId="77777777" w:rsidR="00477B2D" w:rsidRDefault="00477B2D">
            <w:pPr>
              <w:pStyle w:val="TableParagraph"/>
              <w:rPr>
                <w:b/>
                <w:sz w:val="28"/>
              </w:rPr>
            </w:pPr>
          </w:p>
          <w:p w14:paraId="7B66C0E6" w14:textId="77777777" w:rsidR="00477B2D" w:rsidRDefault="00000000">
            <w:pPr>
              <w:pStyle w:val="TableParagraph"/>
              <w:ind w:left="176" w:right="183"/>
              <w:jc w:val="center"/>
              <w:rPr>
                <w:b/>
                <w:i/>
                <w:sz w:val="28"/>
              </w:rPr>
            </w:pPr>
            <w:r>
              <w:rPr>
                <w:b/>
                <w:i/>
                <w:spacing w:val="-2"/>
                <w:sz w:val="28"/>
              </w:rPr>
              <w:t>Customer</w:t>
            </w:r>
          </w:p>
          <w:p w14:paraId="30032121" w14:textId="77777777" w:rsidR="00477B2D" w:rsidRDefault="00000000">
            <w:pPr>
              <w:pStyle w:val="TableParagraph"/>
              <w:ind w:left="176" w:right="254"/>
              <w:jc w:val="center"/>
              <w:rPr>
                <w:i/>
                <w:sz w:val="28"/>
              </w:rPr>
            </w:pPr>
            <w:r>
              <w:rPr>
                <w:i/>
                <w:sz w:val="28"/>
              </w:rPr>
              <w:t>(Desktop</w:t>
            </w:r>
            <w:r>
              <w:rPr>
                <w:i/>
                <w:spacing w:val="-3"/>
                <w:sz w:val="28"/>
              </w:rPr>
              <w:t xml:space="preserve"> </w:t>
            </w:r>
            <w:r>
              <w:rPr>
                <w:i/>
                <w:spacing w:val="-2"/>
                <w:sz w:val="28"/>
              </w:rPr>
              <w:t>user)</w:t>
            </w:r>
          </w:p>
        </w:tc>
        <w:tc>
          <w:tcPr>
            <w:tcW w:w="1830" w:type="dxa"/>
          </w:tcPr>
          <w:p w14:paraId="031AC649" w14:textId="77777777" w:rsidR="00477B2D" w:rsidRDefault="00477B2D">
            <w:pPr>
              <w:pStyle w:val="TableParagraph"/>
              <w:spacing w:before="11"/>
              <w:rPr>
                <w:b/>
                <w:sz w:val="41"/>
              </w:rPr>
            </w:pPr>
          </w:p>
          <w:p w14:paraId="35358316" w14:textId="77777777" w:rsidR="00477B2D" w:rsidRDefault="00000000">
            <w:pPr>
              <w:pStyle w:val="TableParagraph"/>
              <w:ind w:left="132" w:right="87"/>
              <w:jc w:val="center"/>
              <w:rPr>
                <w:b/>
                <w:sz w:val="28"/>
              </w:rPr>
            </w:pPr>
            <w:r>
              <w:rPr>
                <w:b/>
                <w:sz w:val="28"/>
              </w:rPr>
              <w:t>Main</w:t>
            </w:r>
            <w:r>
              <w:rPr>
                <w:b/>
                <w:spacing w:val="-2"/>
                <w:sz w:val="28"/>
              </w:rPr>
              <w:t xml:space="preserve"> </w:t>
            </w:r>
            <w:r>
              <w:rPr>
                <w:b/>
                <w:spacing w:val="-4"/>
                <w:sz w:val="28"/>
              </w:rPr>
              <w:t>page</w:t>
            </w:r>
          </w:p>
        </w:tc>
        <w:tc>
          <w:tcPr>
            <w:tcW w:w="1442" w:type="dxa"/>
          </w:tcPr>
          <w:p w14:paraId="60F2AF0C" w14:textId="77777777" w:rsidR="00477B2D" w:rsidRDefault="00477B2D">
            <w:pPr>
              <w:pStyle w:val="TableParagraph"/>
              <w:spacing w:before="11"/>
              <w:rPr>
                <w:b/>
                <w:sz w:val="41"/>
              </w:rPr>
            </w:pPr>
          </w:p>
          <w:p w14:paraId="593237D9" w14:textId="77777777" w:rsidR="00477B2D" w:rsidRDefault="00000000">
            <w:pPr>
              <w:pStyle w:val="TableParagraph"/>
              <w:ind w:right="247"/>
              <w:jc w:val="right"/>
              <w:rPr>
                <w:sz w:val="28"/>
              </w:rPr>
            </w:pPr>
            <w:r>
              <w:rPr>
                <w:spacing w:val="-2"/>
                <w:sz w:val="28"/>
              </w:rPr>
              <w:t>USN-</w:t>
            </w:r>
            <w:r>
              <w:rPr>
                <w:spacing w:val="-10"/>
                <w:sz w:val="28"/>
              </w:rPr>
              <w:t>4</w:t>
            </w:r>
          </w:p>
        </w:tc>
        <w:tc>
          <w:tcPr>
            <w:tcW w:w="3960" w:type="dxa"/>
          </w:tcPr>
          <w:p w14:paraId="76956D86" w14:textId="77777777" w:rsidR="00477B2D" w:rsidRDefault="00000000">
            <w:pPr>
              <w:pStyle w:val="TableParagraph"/>
              <w:spacing w:line="320" w:lineRule="atLeast"/>
              <w:ind w:left="13" w:right="302" w:firstLine="52"/>
              <w:rPr>
                <w:sz w:val="28"/>
              </w:rPr>
            </w:pPr>
            <w:r>
              <w:rPr>
                <w:sz w:val="28"/>
              </w:rPr>
              <w:t>As</w:t>
            </w:r>
            <w:r>
              <w:rPr>
                <w:spacing w:val="-6"/>
                <w:sz w:val="28"/>
              </w:rPr>
              <w:t xml:space="preserve"> </w:t>
            </w:r>
            <w:r>
              <w:rPr>
                <w:sz w:val="28"/>
              </w:rPr>
              <w:t>a</w:t>
            </w:r>
            <w:r>
              <w:rPr>
                <w:spacing w:val="-7"/>
                <w:sz w:val="28"/>
              </w:rPr>
              <w:t xml:space="preserve"> </w:t>
            </w:r>
            <w:r>
              <w:rPr>
                <w:sz w:val="28"/>
              </w:rPr>
              <w:t>User,</w:t>
            </w:r>
            <w:r>
              <w:rPr>
                <w:spacing w:val="-6"/>
                <w:sz w:val="28"/>
              </w:rPr>
              <w:t xml:space="preserve"> </w:t>
            </w:r>
            <w:r>
              <w:rPr>
                <w:b/>
                <w:sz w:val="28"/>
              </w:rPr>
              <w:t>I</w:t>
            </w:r>
            <w:r>
              <w:rPr>
                <w:b/>
                <w:spacing w:val="-6"/>
                <w:sz w:val="28"/>
              </w:rPr>
              <w:t xml:space="preserve"> </w:t>
            </w:r>
            <w:r>
              <w:rPr>
                <w:b/>
                <w:sz w:val="28"/>
              </w:rPr>
              <w:t>can</w:t>
            </w:r>
            <w:r>
              <w:rPr>
                <w:b/>
                <w:spacing w:val="-6"/>
                <w:sz w:val="28"/>
              </w:rPr>
              <w:t xml:space="preserve"> </w:t>
            </w:r>
            <w:r>
              <w:rPr>
                <w:b/>
                <w:sz w:val="28"/>
              </w:rPr>
              <w:t>enter</w:t>
            </w:r>
            <w:r>
              <w:rPr>
                <w:b/>
                <w:spacing w:val="-5"/>
                <w:sz w:val="28"/>
              </w:rPr>
              <w:t xml:space="preserve"> </w:t>
            </w:r>
            <w:r>
              <w:rPr>
                <w:b/>
                <w:sz w:val="28"/>
              </w:rPr>
              <w:t>the</w:t>
            </w:r>
            <w:r>
              <w:rPr>
                <w:b/>
                <w:spacing w:val="-7"/>
                <w:sz w:val="28"/>
              </w:rPr>
              <w:t xml:space="preserve"> </w:t>
            </w:r>
            <w:r>
              <w:rPr>
                <w:b/>
                <w:sz w:val="28"/>
              </w:rPr>
              <w:t xml:space="preserve">web page once clicked, which provides be the Guidelines </w:t>
            </w:r>
            <w:r>
              <w:rPr>
                <w:sz w:val="28"/>
              </w:rPr>
              <w:t>to use the app</w:t>
            </w:r>
          </w:p>
        </w:tc>
        <w:tc>
          <w:tcPr>
            <w:tcW w:w="2762" w:type="dxa"/>
          </w:tcPr>
          <w:p w14:paraId="5D97AAE2" w14:textId="77777777" w:rsidR="00477B2D" w:rsidRDefault="00000000">
            <w:pPr>
              <w:pStyle w:val="TableParagraph"/>
              <w:ind w:left="61"/>
              <w:rPr>
                <w:sz w:val="28"/>
              </w:rPr>
            </w:pPr>
            <w:r>
              <w:rPr>
                <w:sz w:val="28"/>
              </w:rPr>
              <w:t>I</w:t>
            </w:r>
            <w:r>
              <w:rPr>
                <w:spacing w:val="-10"/>
                <w:sz w:val="28"/>
              </w:rPr>
              <w:t xml:space="preserve"> </w:t>
            </w:r>
            <w:r>
              <w:rPr>
                <w:sz w:val="28"/>
              </w:rPr>
              <w:t>can</w:t>
            </w:r>
            <w:r>
              <w:rPr>
                <w:spacing w:val="-10"/>
                <w:sz w:val="28"/>
              </w:rPr>
              <w:t xml:space="preserve"> </w:t>
            </w:r>
            <w:r>
              <w:rPr>
                <w:b/>
                <w:sz w:val="28"/>
              </w:rPr>
              <w:t>enter</w:t>
            </w:r>
            <w:r>
              <w:rPr>
                <w:b/>
                <w:spacing w:val="-10"/>
                <w:sz w:val="28"/>
              </w:rPr>
              <w:t xml:space="preserve"> </w:t>
            </w:r>
            <w:r>
              <w:rPr>
                <w:b/>
                <w:sz w:val="28"/>
              </w:rPr>
              <w:t>the</w:t>
            </w:r>
            <w:r>
              <w:rPr>
                <w:b/>
                <w:spacing w:val="-10"/>
                <w:sz w:val="28"/>
              </w:rPr>
              <w:t xml:space="preserve"> </w:t>
            </w:r>
            <w:r>
              <w:rPr>
                <w:b/>
                <w:sz w:val="28"/>
              </w:rPr>
              <w:t xml:space="preserve">web page </w:t>
            </w:r>
            <w:r>
              <w:rPr>
                <w:sz w:val="28"/>
              </w:rPr>
              <w:t>once clicked.</w:t>
            </w:r>
          </w:p>
        </w:tc>
        <w:tc>
          <w:tcPr>
            <w:tcW w:w="626" w:type="dxa"/>
          </w:tcPr>
          <w:p w14:paraId="1E838E06" w14:textId="77777777" w:rsidR="00477B2D" w:rsidRDefault="00477B2D">
            <w:pPr>
              <w:pStyle w:val="TableParagraph"/>
              <w:rPr>
                <w:b/>
                <w:sz w:val="28"/>
              </w:rPr>
            </w:pPr>
          </w:p>
          <w:p w14:paraId="37EC4190" w14:textId="77777777" w:rsidR="00477B2D" w:rsidRDefault="00000000">
            <w:pPr>
              <w:pStyle w:val="TableParagraph"/>
              <w:ind w:left="53" w:right="41"/>
              <w:rPr>
                <w:sz w:val="28"/>
              </w:rPr>
            </w:pPr>
            <w:r>
              <w:rPr>
                <w:spacing w:val="-4"/>
                <w:sz w:val="28"/>
              </w:rPr>
              <w:t xml:space="preserve">Med </w:t>
            </w:r>
            <w:proofErr w:type="spellStart"/>
            <w:r>
              <w:rPr>
                <w:spacing w:val="-4"/>
                <w:sz w:val="28"/>
              </w:rPr>
              <w:t>ium</w:t>
            </w:r>
            <w:proofErr w:type="spellEnd"/>
          </w:p>
        </w:tc>
        <w:tc>
          <w:tcPr>
            <w:tcW w:w="2124" w:type="dxa"/>
          </w:tcPr>
          <w:p w14:paraId="7D9C12CA" w14:textId="77777777" w:rsidR="00477B2D" w:rsidRDefault="00477B2D">
            <w:pPr>
              <w:pStyle w:val="TableParagraph"/>
              <w:spacing w:before="11"/>
              <w:rPr>
                <w:b/>
                <w:sz w:val="41"/>
              </w:rPr>
            </w:pPr>
          </w:p>
          <w:p w14:paraId="6789DBA5" w14:textId="77777777" w:rsidR="00477B2D" w:rsidRDefault="00000000">
            <w:pPr>
              <w:pStyle w:val="TableParagraph"/>
              <w:ind w:left="65"/>
              <w:rPr>
                <w:sz w:val="28"/>
              </w:rPr>
            </w:pPr>
            <w:r>
              <w:rPr>
                <w:spacing w:val="-2"/>
                <w:sz w:val="28"/>
              </w:rPr>
              <w:t>Sprint-</w:t>
            </w:r>
            <w:r>
              <w:rPr>
                <w:spacing w:val="-10"/>
                <w:sz w:val="28"/>
              </w:rPr>
              <w:t>1</w:t>
            </w:r>
          </w:p>
        </w:tc>
      </w:tr>
      <w:tr w:rsidR="00477B2D" w14:paraId="55CEDC6E" w14:textId="77777777">
        <w:trPr>
          <w:trHeight w:val="1288"/>
        </w:trPr>
        <w:tc>
          <w:tcPr>
            <w:tcW w:w="2124" w:type="dxa"/>
          </w:tcPr>
          <w:p w14:paraId="087CE00C" w14:textId="77777777" w:rsidR="00477B2D" w:rsidRDefault="00477B2D">
            <w:pPr>
              <w:pStyle w:val="TableParagraph"/>
              <w:rPr>
                <w:b/>
                <w:sz w:val="28"/>
              </w:rPr>
            </w:pPr>
          </w:p>
          <w:p w14:paraId="39ABEA2D" w14:textId="77777777" w:rsidR="00477B2D" w:rsidRDefault="00000000">
            <w:pPr>
              <w:pStyle w:val="TableParagraph"/>
              <w:ind w:left="272" w:right="183" w:hanging="44"/>
              <w:rPr>
                <w:i/>
                <w:sz w:val="28"/>
              </w:rPr>
            </w:pPr>
            <w:r>
              <w:rPr>
                <w:i/>
                <w:spacing w:val="-2"/>
                <w:sz w:val="28"/>
              </w:rPr>
              <w:t xml:space="preserve">Customer </w:t>
            </w:r>
            <w:r>
              <w:rPr>
                <w:i/>
                <w:sz w:val="28"/>
              </w:rPr>
              <w:t>(Desktop</w:t>
            </w:r>
            <w:r>
              <w:rPr>
                <w:i/>
                <w:spacing w:val="-18"/>
                <w:sz w:val="28"/>
              </w:rPr>
              <w:t xml:space="preserve"> </w:t>
            </w:r>
            <w:r>
              <w:rPr>
                <w:i/>
                <w:sz w:val="28"/>
              </w:rPr>
              <w:t>user)</w:t>
            </w:r>
          </w:p>
        </w:tc>
        <w:tc>
          <w:tcPr>
            <w:tcW w:w="1830" w:type="dxa"/>
          </w:tcPr>
          <w:p w14:paraId="13439492" w14:textId="77777777" w:rsidR="00477B2D" w:rsidRDefault="00477B2D">
            <w:pPr>
              <w:pStyle w:val="TableParagraph"/>
              <w:spacing w:before="1"/>
              <w:rPr>
                <w:b/>
                <w:sz w:val="42"/>
              </w:rPr>
            </w:pPr>
          </w:p>
          <w:p w14:paraId="22A75ED0" w14:textId="77777777" w:rsidR="00477B2D" w:rsidRDefault="00000000">
            <w:pPr>
              <w:pStyle w:val="TableParagraph"/>
              <w:ind w:left="134" w:right="39"/>
              <w:jc w:val="center"/>
              <w:rPr>
                <w:b/>
                <w:sz w:val="28"/>
              </w:rPr>
            </w:pPr>
            <w:r>
              <w:rPr>
                <w:b/>
                <w:spacing w:val="-2"/>
                <w:sz w:val="28"/>
              </w:rPr>
              <w:t>Guidelines</w:t>
            </w:r>
          </w:p>
        </w:tc>
        <w:tc>
          <w:tcPr>
            <w:tcW w:w="1442" w:type="dxa"/>
          </w:tcPr>
          <w:p w14:paraId="09ED06C4" w14:textId="77777777" w:rsidR="00477B2D" w:rsidRDefault="00477B2D">
            <w:pPr>
              <w:pStyle w:val="TableParagraph"/>
              <w:spacing w:before="1"/>
              <w:rPr>
                <w:b/>
                <w:sz w:val="42"/>
              </w:rPr>
            </w:pPr>
          </w:p>
          <w:p w14:paraId="65293F54" w14:textId="77777777" w:rsidR="00477B2D" w:rsidRDefault="00000000">
            <w:pPr>
              <w:pStyle w:val="TableParagraph"/>
              <w:ind w:right="247"/>
              <w:jc w:val="right"/>
              <w:rPr>
                <w:sz w:val="28"/>
              </w:rPr>
            </w:pPr>
            <w:r>
              <w:rPr>
                <w:spacing w:val="-2"/>
                <w:sz w:val="28"/>
              </w:rPr>
              <w:t>USN-</w:t>
            </w:r>
            <w:r>
              <w:rPr>
                <w:spacing w:val="-10"/>
                <w:sz w:val="28"/>
              </w:rPr>
              <w:t>5</w:t>
            </w:r>
          </w:p>
        </w:tc>
        <w:tc>
          <w:tcPr>
            <w:tcW w:w="3960" w:type="dxa"/>
          </w:tcPr>
          <w:p w14:paraId="7A6F6735" w14:textId="77777777" w:rsidR="00477B2D" w:rsidRDefault="00000000">
            <w:pPr>
              <w:pStyle w:val="TableParagraph"/>
              <w:spacing w:line="320" w:lineRule="atLeast"/>
              <w:ind w:left="13" w:right="506"/>
              <w:rPr>
                <w:b/>
                <w:sz w:val="28"/>
              </w:rPr>
            </w:pPr>
            <w:r>
              <w:rPr>
                <w:sz w:val="28"/>
              </w:rPr>
              <w:t>As</w:t>
            </w:r>
            <w:r>
              <w:rPr>
                <w:spacing w:val="-3"/>
                <w:sz w:val="28"/>
              </w:rPr>
              <w:t xml:space="preserve"> </w:t>
            </w:r>
            <w:r>
              <w:rPr>
                <w:sz w:val="28"/>
              </w:rPr>
              <w:t>a</w:t>
            </w:r>
            <w:r>
              <w:rPr>
                <w:spacing w:val="-1"/>
                <w:sz w:val="28"/>
              </w:rPr>
              <w:t xml:space="preserve"> </w:t>
            </w:r>
            <w:r>
              <w:rPr>
                <w:sz w:val="28"/>
              </w:rPr>
              <w:t>User,</w:t>
            </w:r>
            <w:r>
              <w:rPr>
                <w:spacing w:val="-2"/>
                <w:sz w:val="28"/>
              </w:rPr>
              <w:t xml:space="preserve"> </w:t>
            </w:r>
            <w:r>
              <w:rPr>
                <w:b/>
                <w:sz w:val="28"/>
              </w:rPr>
              <w:t>I</w:t>
            </w:r>
            <w:r>
              <w:rPr>
                <w:b/>
                <w:spacing w:val="-3"/>
                <w:sz w:val="28"/>
              </w:rPr>
              <w:t xml:space="preserve"> </w:t>
            </w:r>
            <w:r>
              <w:rPr>
                <w:b/>
                <w:sz w:val="28"/>
              </w:rPr>
              <w:t>can</w:t>
            </w:r>
            <w:r>
              <w:rPr>
                <w:b/>
                <w:spacing w:val="-2"/>
                <w:sz w:val="28"/>
              </w:rPr>
              <w:t xml:space="preserve"> </w:t>
            </w:r>
            <w:r>
              <w:rPr>
                <w:b/>
                <w:sz w:val="28"/>
              </w:rPr>
              <w:t>give</w:t>
            </w:r>
            <w:r>
              <w:rPr>
                <w:b/>
                <w:spacing w:val="-3"/>
                <w:sz w:val="28"/>
              </w:rPr>
              <w:t xml:space="preserve"> </w:t>
            </w:r>
            <w:r>
              <w:rPr>
                <w:b/>
                <w:sz w:val="28"/>
              </w:rPr>
              <w:t>a</w:t>
            </w:r>
            <w:r>
              <w:rPr>
                <w:b/>
                <w:spacing w:val="-2"/>
                <w:sz w:val="28"/>
              </w:rPr>
              <w:t xml:space="preserve"> </w:t>
            </w:r>
            <w:r>
              <w:rPr>
                <w:b/>
                <w:sz w:val="28"/>
              </w:rPr>
              <w:t>read through the guidelines to understand</w:t>
            </w:r>
            <w:r>
              <w:rPr>
                <w:b/>
                <w:spacing w:val="-18"/>
                <w:sz w:val="28"/>
              </w:rPr>
              <w:t xml:space="preserve"> </w:t>
            </w:r>
            <w:r>
              <w:rPr>
                <w:b/>
                <w:sz w:val="28"/>
              </w:rPr>
              <w:t>the</w:t>
            </w:r>
            <w:r>
              <w:rPr>
                <w:b/>
                <w:spacing w:val="-17"/>
                <w:sz w:val="28"/>
              </w:rPr>
              <w:t xml:space="preserve"> </w:t>
            </w:r>
            <w:r>
              <w:rPr>
                <w:b/>
                <w:sz w:val="28"/>
              </w:rPr>
              <w:t>functioning of the app.</w:t>
            </w:r>
          </w:p>
        </w:tc>
        <w:tc>
          <w:tcPr>
            <w:tcW w:w="2762" w:type="dxa"/>
          </w:tcPr>
          <w:p w14:paraId="1ED75976" w14:textId="77777777" w:rsidR="00477B2D" w:rsidRDefault="00000000">
            <w:pPr>
              <w:pStyle w:val="TableParagraph"/>
              <w:tabs>
                <w:tab w:val="left" w:pos="380"/>
                <w:tab w:val="left" w:pos="1044"/>
                <w:tab w:val="left" w:pos="1802"/>
                <w:tab w:val="left" w:pos="2217"/>
              </w:tabs>
              <w:ind w:left="11" w:right="-15"/>
              <w:rPr>
                <w:b/>
                <w:sz w:val="28"/>
              </w:rPr>
            </w:pPr>
            <w:r>
              <w:rPr>
                <w:spacing w:val="-10"/>
                <w:sz w:val="28"/>
              </w:rPr>
              <w:t>I</w:t>
            </w:r>
            <w:r>
              <w:rPr>
                <w:sz w:val="28"/>
              </w:rPr>
              <w:tab/>
            </w:r>
            <w:r>
              <w:rPr>
                <w:spacing w:val="-4"/>
                <w:sz w:val="28"/>
              </w:rPr>
              <w:t>can</w:t>
            </w:r>
            <w:r>
              <w:rPr>
                <w:sz w:val="28"/>
              </w:rPr>
              <w:tab/>
            </w:r>
            <w:r>
              <w:rPr>
                <w:b/>
                <w:spacing w:val="-4"/>
                <w:sz w:val="28"/>
              </w:rPr>
              <w:t>give</w:t>
            </w:r>
            <w:r>
              <w:rPr>
                <w:b/>
                <w:sz w:val="28"/>
              </w:rPr>
              <w:tab/>
            </w:r>
            <w:r>
              <w:rPr>
                <w:b/>
                <w:spacing w:val="-10"/>
                <w:sz w:val="28"/>
              </w:rPr>
              <w:t>a</w:t>
            </w:r>
            <w:r>
              <w:rPr>
                <w:b/>
                <w:sz w:val="28"/>
              </w:rPr>
              <w:tab/>
            </w:r>
            <w:r>
              <w:rPr>
                <w:b/>
                <w:spacing w:val="-4"/>
                <w:sz w:val="28"/>
              </w:rPr>
              <w:t xml:space="preserve">read </w:t>
            </w:r>
            <w:r>
              <w:rPr>
                <w:b/>
                <w:sz w:val="28"/>
              </w:rPr>
              <w:t>through</w:t>
            </w:r>
            <w:r>
              <w:rPr>
                <w:b/>
                <w:spacing w:val="-5"/>
                <w:sz w:val="28"/>
              </w:rPr>
              <w:t xml:space="preserve"> </w:t>
            </w:r>
            <w:r>
              <w:rPr>
                <w:b/>
                <w:sz w:val="28"/>
              </w:rPr>
              <w:t>the</w:t>
            </w:r>
            <w:r>
              <w:rPr>
                <w:b/>
                <w:spacing w:val="-5"/>
                <w:sz w:val="28"/>
              </w:rPr>
              <w:t xml:space="preserve"> </w:t>
            </w:r>
            <w:r>
              <w:rPr>
                <w:b/>
                <w:spacing w:val="-2"/>
                <w:sz w:val="28"/>
              </w:rPr>
              <w:t>guidelines.</w:t>
            </w:r>
          </w:p>
        </w:tc>
        <w:tc>
          <w:tcPr>
            <w:tcW w:w="626" w:type="dxa"/>
          </w:tcPr>
          <w:p w14:paraId="468FCB6C" w14:textId="77777777" w:rsidR="00477B2D" w:rsidRDefault="00477B2D">
            <w:pPr>
              <w:pStyle w:val="TableParagraph"/>
              <w:rPr>
                <w:b/>
                <w:sz w:val="28"/>
              </w:rPr>
            </w:pPr>
          </w:p>
          <w:p w14:paraId="157BD9FC" w14:textId="77777777" w:rsidR="00477B2D" w:rsidRDefault="00000000">
            <w:pPr>
              <w:pStyle w:val="TableParagraph"/>
              <w:ind w:left="53" w:right="41"/>
              <w:rPr>
                <w:sz w:val="28"/>
              </w:rPr>
            </w:pPr>
            <w:r>
              <w:rPr>
                <w:spacing w:val="-4"/>
                <w:sz w:val="28"/>
              </w:rPr>
              <w:t xml:space="preserve">Med </w:t>
            </w:r>
            <w:proofErr w:type="spellStart"/>
            <w:r>
              <w:rPr>
                <w:spacing w:val="-4"/>
                <w:sz w:val="28"/>
              </w:rPr>
              <w:t>ium</w:t>
            </w:r>
            <w:proofErr w:type="spellEnd"/>
          </w:p>
        </w:tc>
        <w:tc>
          <w:tcPr>
            <w:tcW w:w="2124" w:type="dxa"/>
          </w:tcPr>
          <w:p w14:paraId="4B6653AA" w14:textId="77777777" w:rsidR="00477B2D" w:rsidRDefault="00477B2D">
            <w:pPr>
              <w:pStyle w:val="TableParagraph"/>
              <w:spacing w:before="1"/>
              <w:rPr>
                <w:b/>
                <w:sz w:val="42"/>
              </w:rPr>
            </w:pPr>
          </w:p>
          <w:p w14:paraId="2FA486A9" w14:textId="77777777" w:rsidR="00477B2D" w:rsidRDefault="00000000">
            <w:pPr>
              <w:pStyle w:val="TableParagraph"/>
              <w:ind w:left="65"/>
              <w:rPr>
                <w:sz w:val="28"/>
              </w:rPr>
            </w:pPr>
            <w:r>
              <w:rPr>
                <w:spacing w:val="-2"/>
                <w:sz w:val="28"/>
              </w:rPr>
              <w:t>Sprint-</w:t>
            </w:r>
            <w:r>
              <w:rPr>
                <w:spacing w:val="-10"/>
                <w:sz w:val="28"/>
              </w:rPr>
              <w:t>1</w:t>
            </w:r>
          </w:p>
        </w:tc>
      </w:tr>
      <w:tr w:rsidR="00477B2D" w14:paraId="44EA543B" w14:textId="77777777">
        <w:trPr>
          <w:trHeight w:val="1287"/>
        </w:trPr>
        <w:tc>
          <w:tcPr>
            <w:tcW w:w="2124" w:type="dxa"/>
          </w:tcPr>
          <w:p w14:paraId="7BEB5C65" w14:textId="77777777" w:rsidR="00477B2D" w:rsidRDefault="00477B2D">
            <w:pPr>
              <w:pStyle w:val="TableParagraph"/>
              <w:rPr>
                <w:b/>
                <w:sz w:val="28"/>
              </w:rPr>
            </w:pPr>
          </w:p>
          <w:p w14:paraId="0F44993D" w14:textId="77777777" w:rsidR="00477B2D" w:rsidRDefault="00000000">
            <w:pPr>
              <w:pStyle w:val="TableParagraph"/>
              <w:ind w:left="439"/>
              <w:rPr>
                <w:b/>
                <w:i/>
                <w:sz w:val="28"/>
              </w:rPr>
            </w:pPr>
            <w:r>
              <w:rPr>
                <w:b/>
                <w:i/>
                <w:spacing w:val="-2"/>
                <w:sz w:val="28"/>
              </w:rPr>
              <w:t>Customer</w:t>
            </w:r>
          </w:p>
          <w:p w14:paraId="55B76717" w14:textId="77777777" w:rsidR="00477B2D" w:rsidRDefault="00000000">
            <w:pPr>
              <w:pStyle w:val="TableParagraph"/>
              <w:ind w:left="107"/>
              <w:rPr>
                <w:i/>
                <w:sz w:val="28"/>
              </w:rPr>
            </w:pPr>
            <w:r>
              <w:rPr>
                <w:i/>
                <w:sz w:val="28"/>
              </w:rPr>
              <w:t>(Desktop</w:t>
            </w:r>
            <w:r>
              <w:rPr>
                <w:i/>
                <w:spacing w:val="-3"/>
                <w:sz w:val="28"/>
              </w:rPr>
              <w:t xml:space="preserve"> </w:t>
            </w:r>
            <w:r>
              <w:rPr>
                <w:i/>
                <w:spacing w:val="-2"/>
                <w:sz w:val="28"/>
              </w:rPr>
              <w:t>user)</w:t>
            </w:r>
          </w:p>
        </w:tc>
        <w:tc>
          <w:tcPr>
            <w:tcW w:w="1830" w:type="dxa"/>
          </w:tcPr>
          <w:p w14:paraId="77FAC474" w14:textId="77777777" w:rsidR="00477B2D" w:rsidRDefault="00477B2D">
            <w:pPr>
              <w:pStyle w:val="TableParagraph"/>
              <w:spacing w:before="1"/>
              <w:rPr>
                <w:b/>
                <w:sz w:val="42"/>
              </w:rPr>
            </w:pPr>
          </w:p>
          <w:p w14:paraId="6A4F93F1" w14:textId="77777777" w:rsidR="00477B2D" w:rsidRDefault="00000000">
            <w:pPr>
              <w:pStyle w:val="TableParagraph"/>
              <w:ind w:left="134" w:right="87"/>
              <w:jc w:val="center"/>
              <w:rPr>
                <w:b/>
                <w:sz w:val="28"/>
              </w:rPr>
            </w:pPr>
            <w:r>
              <w:rPr>
                <w:b/>
                <w:sz w:val="28"/>
              </w:rPr>
              <w:t>Convert</w:t>
            </w:r>
            <w:r>
              <w:rPr>
                <w:b/>
                <w:spacing w:val="-5"/>
                <w:sz w:val="28"/>
              </w:rPr>
              <w:t xml:space="preserve"> </w:t>
            </w:r>
            <w:r>
              <w:rPr>
                <w:b/>
                <w:spacing w:val="-4"/>
                <w:sz w:val="28"/>
              </w:rPr>
              <w:t>Sign</w:t>
            </w:r>
          </w:p>
        </w:tc>
        <w:tc>
          <w:tcPr>
            <w:tcW w:w="1442" w:type="dxa"/>
          </w:tcPr>
          <w:p w14:paraId="09EB83DC" w14:textId="77777777" w:rsidR="00477B2D" w:rsidRDefault="00477B2D">
            <w:pPr>
              <w:pStyle w:val="TableParagraph"/>
              <w:spacing w:before="1"/>
              <w:rPr>
                <w:b/>
                <w:sz w:val="42"/>
              </w:rPr>
            </w:pPr>
          </w:p>
          <w:p w14:paraId="2B2E3357" w14:textId="77777777" w:rsidR="00477B2D" w:rsidRDefault="00000000">
            <w:pPr>
              <w:pStyle w:val="TableParagraph"/>
              <w:ind w:right="247"/>
              <w:jc w:val="right"/>
              <w:rPr>
                <w:sz w:val="28"/>
              </w:rPr>
            </w:pPr>
            <w:r>
              <w:rPr>
                <w:spacing w:val="-2"/>
                <w:sz w:val="28"/>
              </w:rPr>
              <w:t>USN-</w:t>
            </w:r>
            <w:r>
              <w:rPr>
                <w:spacing w:val="-10"/>
                <w:sz w:val="28"/>
              </w:rPr>
              <w:t>6</w:t>
            </w:r>
          </w:p>
        </w:tc>
        <w:tc>
          <w:tcPr>
            <w:tcW w:w="3960" w:type="dxa"/>
          </w:tcPr>
          <w:p w14:paraId="26744EB9" w14:textId="77777777" w:rsidR="00477B2D" w:rsidRDefault="00000000">
            <w:pPr>
              <w:pStyle w:val="TableParagraph"/>
              <w:ind w:left="13"/>
              <w:rPr>
                <w:sz w:val="28"/>
              </w:rPr>
            </w:pPr>
            <w:r>
              <w:rPr>
                <w:sz w:val="28"/>
              </w:rPr>
              <w:t>As</w:t>
            </w:r>
            <w:r>
              <w:rPr>
                <w:spacing w:val="-7"/>
                <w:sz w:val="28"/>
              </w:rPr>
              <w:t xml:space="preserve"> </w:t>
            </w:r>
            <w:r>
              <w:rPr>
                <w:sz w:val="28"/>
              </w:rPr>
              <w:t>a</w:t>
            </w:r>
            <w:r>
              <w:rPr>
                <w:spacing w:val="-5"/>
                <w:sz w:val="28"/>
              </w:rPr>
              <w:t xml:space="preserve"> </w:t>
            </w:r>
            <w:r>
              <w:rPr>
                <w:sz w:val="28"/>
              </w:rPr>
              <w:t>User,</w:t>
            </w:r>
            <w:r>
              <w:rPr>
                <w:spacing w:val="-6"/>
                <w:sz w:val="28"/>
              </w:rPr>
              <w:t xml:space="preserve"> </w:t>
            </w:r>
            <w:r>
              <w:rPr>
                <w:b/>
                <w:sz w:val="28"/>
              </w:rPr>
              <w:t>I</w:t>
            </w:r>
            <w:r>
              <w:rPr>
                <w:b/>
                <w:spacing w:val="-7"/>
                <w:sz w:val="28"/>
              </w:rPr>
              <w:t xml:space="preserve"> </w:t>
            </w:r>
            <w:r>
              <w:rPr>
                <w:b/>
                <w:sz w:val="28"/>
              </w:rPr>
              <w:t>can</w:t>
            </w:r>
            <w:r>
              <w:rPr>
                <w:b/>
                <w:spacing w:val="-6"/>
                <w:sz w:val="28"/>
              </w:rPr>
              <w:t xml:space="preserve"> </w:t>
            </w:r>
            <w:r>
              <w:rPr>
                <w:b/>
                <w:sz w:val="28"/>
              </w:rPr>
              <w:t>click</w:t>
            </w:r>
            <w:r>
              <w:rPr>
                <w:b/>
                <w:spacing w:val="-8"/>
                <w:sz w:val="28"/>
              </w:rPr>
              <w:t xml:space="preserve"> </w:t>
            </w:r>
            <w:r>
              <w:rPr>
                <w:b/>
                <w:sz w:val="28"/>
              </w:rPr>
              <w:t>the</w:t>
            </w:r>
            <w:r>
              <w:rPr>
                <w:b/>
                <w:spacing w:val="-7"/>
                <w:sz w:val="28"/>
              </w:rPr>
              <w:t xml:space="preserve"> </w:t>
            </w:r>
            <w:r>
              <w:rPr>
                <w:b/>
                <w:sz w:val="28"/>
              </w:rPr>
              <w:t>button Convert sign</w:t>
            </w:r>
            <w:r>
              <w:rPr>
                <w:sz w:val="28"/>
              </w:rPr>
              <w:t>, which directs me towards the Main screen</w:t>
            </w:r>
          </w:p>
        </w:tc>
        <w:tc>
          <w:tcPr>
            <w:tcW w:w="2762" w:type="dxa"/>
          </w:tcPr>
          <w:p w14:paraId="56FCD8EF" w14:textId="77777777" w:rsidR="00477B2D" w:rsidRDefault="00000000">
            <w:pPr>
              <w:pStyle w:val="TableParagraph"/>
              <w:spacing w:line="320" w:lineRule="atLeast"/>
              <w:ind w:left="11"/>
              <w:rPr>
                <w:b/>
                <w:sz w:val="28"/>
              </w:rPr>
            </w:pPr>
            <w:r>
              <w:rPr>
                <w:sz w:val="28"/>
              </w:rPr>
              <w:t>I</w:t>
            </w:r>
            <w:r>
              <w:rPr>
                <w:spacing w:val="-9"/>
                <w:sz w:val="28"/>
              </w:rPr>
              <w:t xml:space="preserve"> </w:t>
            </w:r>
            <w:r>
              <w:rPr>
                <w:sz w:val="28"/>
              </w:rPr>
              <w:t>can</w:t>
            </w:r>
            <w:r>
              <w:rPr>
                <w:spacing w:val="-9"/>
                <w:sz w:val="28"/>
              </w:rPr>
              <w:t xml:space="preserve"> </w:t>
            </w:r>
            <w:r>
              <w:rPr>
                <w:b/>
                <w:sz w:val="28"/>
              </w:rPr>
              <w:t>click</w:t>
            </w:r>
            <w:r>
              <w:rPr>
                <w:b/>
                <w:spacing w:val="-11"/>
                <w:sz w:val="28"/>
              </w:rPr>
              <w:t xml:space="preserve"> </w:t>
            </w:r>
            <w:r>
              <w:rPr>
                <w:b/>
                <w:sz w:val="28"/>
              </w:rPr>
              <w:t>the</w:t>
            </w:r>
            <w:r>
              <w:rPr>
                <w:b/>
                <w:spacing w:val="-10"/>
                <w:sz w:val="28"/>
              </w:rPr>
              <w:t xml:space="preserve"> </w:t>
            </w:r>
            <w:r>
              <w:rPr>
                <w:b/>
                <w:sz w:val="28"/>
              </w:rPr>
              <w:t xml:space="preserve">button Convert sign and it direct me to main </w:t>
            </w:r>
            <w:r>
              <w:rPr>
                <w:b/>
                <w:spacing w:val="-2"/>
                <w:sz w:val="28"/>
              </w:rPr>
              <w:t>screen.</w:t>
            </w:r>
          </w:p>
        </w:tc>
        <w:tc>
          <w:tcPr>
            <w:tcW w:w="626" w:type="dxa"/>
          </w:tcPr>
          <w:p w14:paraId="3D1B3ED6" w14:textId="77777777" w:rsidR="00477B2D" w:rsidRDefault="00477B2D">
            <w:pPr>
              <w:pStyle w:val="TableParagraph"/>
              <w:rPr>
                <w:b/>
                <w:sz w:val="28"/>
              </w:rPr>
            </w:pPr>
          </w:p>
          <w:p w14:paraId="594674CD" w14:textId="77777777" w:rsidR="00477B2D" w:rsidRDefault="00000000">
            <w:pPr>
              <w:pStyle w:val="TableParagraph"/>
              <w:ind w:left="53" w:right="41"/>
              <w:rPr>
                <w:sz w:val="28"/>
              </w:rPr>
            </w:pPr>
            <w:r>
              <w:rPr>
                <w:spacing w:val="-4"/>
                <w:sz w:val="28"/>
              </w:rPr>
              <w:t xml:space="preserve">Med </w:t>
            </w:r>
            <w:proofErr w:type="spellStart"/>
            <w:r>
              <w:rPr>
                <w:spacing w:val="-4"/>
                <w:sz w:val="28"/>
              </w:rPr>
              <w:t>ium</w:t>
            </w:r>
            <w:proofErr w:type="spellEnd"/>
          </w:p>
        </w:tc>
        <w:tc>
          <w:tcPr>
            <w:tcW w:w="2124" w:type="dxa"/>
          </w:tcPr>
          <w:p w14:paraId="7EFBCD3C" w14:textId="77777777" w:rsidR="00477B2D" w:rsidRDefault="00477B2D">
            <w:pPr>
              <w:pStyle w:val="TableParagraph"/>
              <w:spacing w:before="1"/>
              <w:rPr>
                <w:b/>
                <w:sz w:val="42"/>
              </w:rPr>
            </w:pPr>
          </w:p>
          <w:p w14:paraId="1CFD852A" w14:textId="77777777" w:rsidR="00477B2D" w:rsidRDefault="00000000">
            <w:pPr>
              <w:pStyle w:val="TableParagraph"/>
              <w:ind w:left="65"/>
              <w:rPr>
                <w:sz w:val="28"/>
              </w:rPr>
            </w:pPr>
            <w:r>
              <w:rPr>
                <w:spacing w:val="-2"/>
                <w:sz w:val="28"/>
              </w:rPr>
              <w:t>Sprint-</w:t>
            </w:r>
            <w:r>
              <w:rPr>
                <w:spacing w:val="-10"/>
                <w:sz w:val="28"/>
              </w:rPr>
              <w:t>2</w:t>
            </w:r>
          </w:p>
        </w:tc>
      </w:tr>
      <w:tr w:rsidR="00477B2D" w14:paraId="3CF7AA13" w14:textId="77777777">
        <w:trPr>
          <w:trHeight w:val="1420"/>
        </w:trPr>
        <w:tc>
          <w:tcPr>
            <w:tcW w:w="2124" w:type="dxa"/>
          </w:tcPr>
          <w:p w14:paraId="6CAE2935" w14:textId="77777777" w:rsidR="00477B2D" w:rsidRDefault="00477B2D">
            <w:pPr>
              <w:pStyle w:val="TableParagraph"/>
              <w:spacing w:before="9"/>
              <w:rPr>
                <w:b/>
                <w:sz w:val="33"/>
              </w:rPr>
            </w:pPr>
          </w:p>
          <w:p w14:paraId="706FC4EC" w14:textId="77777777" w:rsidR="00477B2D" w:rsidRDefault="00000000">
            <w:pPr>
              <w:pStyle w:val="TableParagraph"/>
              <w:ind w:left="439"/>
              <w:rPr>
                <w:b/>
                <w:i/>
                <w:sz w:val="28"/>
              </w:rPr>
            </w:pPr>
            <w:r>
              <w:rPr>
                <w:b/>
                <w:i/>
                <w:spacing w:val="-2"/>
                <w:sz w:val="28"/>
              </w:rPr>
              <w:t>Customer</w:t>
            </w:r>
          </w:p>
          <w:p w14:paraId="0AE27684" w14:textId="77777777" w:rsidR="00477B2D" w:rsidRDefault="00000000">
            <w:pPr>
              <w:pStyle w:val="TableParagraph"/>
              <w:ind w:left="107"/>
              <w:rPr>
                <w:i/>
                <w:sz w:val="28"/>
              </w:rPr>
            </w:pPr>
            <w:r>
              <w:rPr>
                <w:i/>
                <w:sz w:val="28"/>
              </w:rPr>
              <w:t>(Desktop</w:t>
            </w:r>
            <w:r>
              <w:rPr>
                <w:i/>
                <w:spacing w:val="-3"/>
                <w:sz w:val="28"/>
              </w:rPr>
              <w:t xml:space="preserve"> </w:t>
            </w:r>
            <w:r>
              <w:rPr>
                <w:i/>
                <w:spacing w:val="-2"/>
                <w:sz w:val="28"/>
              </w:rPr>
              <w:t>user)</w:t>
            </w:r>
          </w:p>
        </w:tc>
        <w:tc>
          <w:tcPr>
            <w:tcW w:w="1830" w:type="dxa"/>
          </w:tcPr>
          <w:p w14:paraId="2CE96545" w14:textId="77777777" w:rsidR="00477B2D" w:rsidRDefault="00000000">
            <w:pPr>
              <w:pStyle w:val="TableParagraph"/>
              <w:spacing w:before="66"/>
              <w:ind w:left="316" w:right="256" w:hanging="280"/>
              <w:rPr>
                <w:b/>
                <w:sz w:val="28"/>
              </w:rPr>
            </w:pPr>
            <w:r>
              <w:rPr>
                <w:b/>
                <w:spacing w:val="-2"/>
                <w:sz w:val="28"/>
              </w:rPr>
              <w:t>Camera (Hand movement detection)</w:t>
            </w:r>
          </w:p>
        </w:tc>
        <w:tc>
          <w:tcPr>
            <w:tcW w:w="1442" w:type="dxa"/>
          </w:tcPr>
          <w:p w14:paraId="10DECE34" w14:textId="77777777" w:rsidR="00477B2D" w:rsidRDefault="00477B2D">
            <w:pPr>
              <w:pStyle w:val="TableParagraph"/>
              <w:rPr>
                <w:b/>
                <w:sz w:val="30"/>
              </w:rPr>
            </w:pPr>
          </w:p>
          <w:p w14:paraId="4E9954F7" w14:textId="77777777" w:rsidR="00477B2D" w:rsidRDefault="00000000">
            <w:pPr>
              <w:pStyle w:val="TableParagraph"/>
              <w:spacing w:before="205"/>
              <w:ind w:right="247"/>
              <w:jc w:val="right"/>
              <w:rPr>
                <w:sz w:val="28"/>
              </w:rPr>
            </w:pPr>
            <w:r>
              <w:rPr>
                <w:spacing w:val="-2"/>
                <w:sz w:val="28"/>
              </w:rPr>
              <w:t>USN-</w:t>
            </w:r>
            <w:r>
              <w:rPr>
                <w:spacing w:val="-10"/>
                <w:sz w:val="28"/>
              </w:rPr>
              <w:t>7</w:t>
            </w:r>
          </w:p>
        </w:tc>
        <w:tc>
          <w:tcPr>
            <w:tcW w:w="3960" w:type="dxa"/>
          </w:tcPr>
          <w:p w14:paraId="6B5D6AC9" w14:textId="77777777" w:rsidR="00477B2D" w:rsidRDefault="00000000">
            <w:pPr>
              <w:pStyle w:val="TableParagraph"/>
              <w:ind w:left="13" w:right="122"/>
              <w:jc w:val="both"/>
              <w:rPr>
                <w:b/>
                <w:sz w:val="28"/>
              </w:rPr>
            </w:pPr>
            <w:r>
              <w:rPr>
                <w:sz w:val="28"/>
              </w:rPr>
              <w:t xml:space="preserve">As a User, </w:t>
            </w:r>
            <w:r>
              <w:rPr>
                <w:b/>
                <w:sz w:val="28"/>
              </w:rPr>
              <w:t>I can show my hand sign towards the camera which converts</w:t>
            </w:r>
            <w:r>
              <w:rPr>
                <w:b/>
                <w:spacing w:val="-4"/>
                <w:sz w:val="28"/>
              </w:rPr>
              <w:t xml:space="preserve"> </w:t>
            </w:r>
            <w:r>
              <w:rPr>
                <w:b/>
                <w:sz w:val="28"/>
              </w:rPr>
              <w:t>them</w:t>
            </w:r>
            <w:r>
              <w:rPr>
                <w:b/>
                <w:spacing w:val="-4"/>
                <w:sz w:val="28"/>
              </w:rPr>
              <w:t xml:space="preserve"> </w:t>
            </w:r>
            <w:r>
              <w:rPr>
                <w:b/>
                <w:sz w:val="28"/>
              </w:rPr>
              <w:t>into</w:t>
            </w:r>
            <w:r>
              <w:rPr>
                <w:b/>
                <w:spacing w:val="-2"/>
                <w:sz w:val="28"/>
              </w:rPr>
              <w:t xml:space="preserve"> </w:t>
            </w:r>
            <w:r>
              <w:rPr>
                <w:b/>
                <w:sz w:val="28"/>
              </w:rPr>
              <w:t>text</w:t>
            </w:r>
            <w:r>
              <w:rPr>
                <w:b/>
                <w:spacing w:val="-2"/>
                <w:sz w:val="28"/>
              </w:rPr>
              <w:t xml:space="preserve"> manner.</w:t>
            </w:r>
          </w:p>
        </w:tc>
        <w:tc>
          <w:tcPr>
            <w:tcW w:w="2762" w:type="dxa"/>
          </w:tcPr>
          <w:p w14:paraId="79D67FCD" w14:textId="77777777" w:rsidR="00477B2D" w:rsidRDefault="00000000">
            <w:pPr>
              <w:pStyle w:val="TableParagraph"/>
              <w:ind w:left="11" w:right="434"/>
              <w:rPr>
                <w:sz w:val="28"/>
              </w:rPr>
            </w:pPr>
            <w:r>
              <w:rPr>
                <w:b/>
                <w:sz w:val="28"/>
              </w:rPr>
              <w:t>I can show my hand</w:t>
            </w:r>
            <w:r>
              <w:rPr>
                <w:b/>
                <w:spacing w:val="-18"/>
                <w:sz w:val="28"/>
              </w:rPr>
              <w:t xml:space="preserve"> </w:t>
            </w:r>
            <w:r>
              <w:rPr>
                <w:b/>
                <w:sz w:val="28"/>
              </w:rPr>
              <w:t>sign</w:t>
            </w:r>
            <w:r>
              <w:rPr>
                <w:b/>
                <w:spacing w:val="-17"/>
                <w:sz w:val="28"/>
              </w:rPr>
              <w:t xml:space="preserve"> </w:t>
            </w:r>
            <w:r>
              <w:rPr>
                <w:sz w:val="28"/>
              </w:rPr>
              <w:t xml:space="preserve">towards the camera </w:t>
            </w:r>
            <w:r>
              <w:rPr>
                <w:spacing w:val="-2"/>
                <w:sz w:val="28"/>
              </w:rPr>
              <w:t>accurately.</w:t>
            </w:r>
          </w:p>
        </w:tc>
        <w:tc>
          <w:tcPr>
            <w:tcW w:w="626" w:type="dxa"/>
          </w:tcPr>
          <w:p w14:paraId="34F1D322" w14:textId="77777777" w:rsidR="00477B2D" w:rsidRDefault="00477B2D">
            <w:pPr>
              <w:pStyle w:val="TableParagraph"/>
              <w:spacing w:before="9"/>
              <w:rPr>
                <w:b/>
                <w:sz w:val="33"/>
              </w:rPr>
            </w:pPr>
          </w:p>
          <w:p w14:paraId="3C3D9C57" w14:textId="77777777" w:rsidR="00477B2D" w:rsidRDefault="00000000">
            <w:pPr>
              <w:pStyle w:val="TableParagraph"/>
              <w:ind w:left="179" w:right="9"/>
              <w:rPr>
                <w:sz w:val="28"/>
              </w:rPr>
            </w:pPr>
            <w:proofErr w:type="spellStart"/>
            <w:r>
              <w:rPr>
                <w:spacing w:val="-4"/>
                <w:sz w:val="28"/>
              </w:rPr>
              <w:t>Hig</w:t>
            </w:r>
            <w:proofErr w:type="spellEnd"/>
            <w:r>
              <w:rPr>
                <w:spacing w:val="-4"/>
                <w:sz w:val="28"/>
              </w:rPr>
              <w:t xml:space="preserve"> </w:t>
            </w:r>
            <w:r>
              <w:rPr>
                <w:spacing w:val="-10"/>
                <w:sz w:val="28"/>
              </w:rPr>
              <w:t>h</w:t>
            </w:r>
          </w:p>
        </w:tc>
        <w:tc>
          <w:tcPr>
            <w:tcW w:w="2124" w:type="dxa"/>
          </w:tcPr>
          <w:p w14:paraId="22A3790B" w14:textId="77777777" w:rsidR="00477B2D" w:rsidRDefault="00477B2D">
            <w:pPr>
              <w:pStyle w:val="TableParagraph"/>
              <w:rPr>
                <w:b/>
                <w:sz w:val="30"/>
              </w:rPr>
            </w:pPr>
          </w:p>
          <w:p w14:paraId="746760C0" w14:textId="77777777" w:rsidR="00477B2D" w:rsidRDefault="00000000">
            <w:pPr>
              <w:pStyle w:val="TableParagraph"/>
              <w:spacing w:before="205"/>
              <w:ind w:left="65"/>
              <w:rPr>
                <w:sz w:val="28"/>
              </w:rPr>
            </w:pPr>
            <w:r>
              <w:rPr>
                <w:spacing w:val="-2"/>
                <w:sz w:val="28"/>
              </w:rPr>
              <w:t>Sprint-</w:t>
            </w:r>
            <w:r>
              <w:rPr>
                <w:spacing w:val="-10"/>
                <w:sz w:val="28"/>
              </w:rPr>
              <w:t>2</w:t>
            </w:r>
          </w:p>
        </w:tc>
      </w:tr>
      <w:tr w:rsidR="00477B2D" w14:paraId="4F020219" w14:textId="77777777">
        <w:trPr>
          <w:trHeight w:val="1168"/>
        </w:trPr>
        <w:tc>
          <w:tcPr>
            <w:tcW w:w="2124" w:type="dxa"/>
          </w:tcPr>
          <w:p w14:paraId="04446C5A" w14:textId="77777777" w:rsidR="00477B2D" w:rsidRDefault="00000000">
            <w:pPr>
              <w:pStyle w:val="TableParagraph"/>
              <w:ind w:left="439"/>
              <w:rPr>
                <w:b/>
                <w:i/>
                <w:sz w:val="28"/>
              </w:rPr>
            </w:pPr>
            <w:r>
              <w:rPr>
                <w:b/>
                <w:i/>
                <w:spacing w:val="-2"/>
                <w:sz w:val="28"/>
              </w:rPr>
              <w:t>Customer</w:t>
            </w:r>
          </w:p>
          <w:p w14:paraId="4FFD7D2E" w14:textId="77777777" w:rsidR="00477B2D" w:rsidRDefault="00000000">
            <w:pPr>
              <w:pStyle w:val="TableParagraph"/>
              <w:ind w:left="107"/>
              <w:rPr>
                <w:i/>
                <w:sz w:val="28"/>
              </w:rPr>
            </w:pPr>
            <w:r>
              <w:rPr>
                <w:i/>
                <w:sz w:val="28"/>
              </w:rPr>
              <w:t>(Desktop</w:t>
            </w:r>
            <w:r>
              <w:rPr>
                <w:i/>
                <w:spacing w:val="-3"/>
                <w:sz w:val="28"/>
              </w:rPr>
              <w:t xml:space="preserve"> </w:t>
            </w:r>
            <w:r>
              <w:rPr>
                <w:i/>
                <w:spacing w:val="-2"/>
                <w:sz w:val="28"/>
              </w:rPr>
              <w:t>user)</w:t>
            </w:r>
          </w:p>
        </w:tc>
        <w:tc>
          <w:tcPr>
            <w:tcW w:w="1830" w:type="dxa"/>
          </w:tcPr>
          <w:p w14:paraId="4AB8284D" w14:textId="77777777" w:rsidR="00477B2D" w:rsidRDefault="00000000">
            <w:pPr>
              <w:pStyle w:val="TableParagraph"/>
              <w:ind w:left="134" w:right="85"/>
              <w:jc w:val="center"/>
              <w:rPr>
                <w:b/>
                <w:sz w:val="28"/>
              </w:rPr>
            </w:pPr>
            <w:r>
              <w:rPr>
                <w:b/>
                <w:sz w:val="28"/>
              </w:rPr>
              <w:t>Voice</w:t>
            </w:r>
            <w:r>
              <w:rPr>
                <w:b/>
                <w:spacing w:val="-5"/>
                <w:sz w:val="28"/>
              </w:rPr>
              <w:t xml:space="preserve"> </w:t>
            </w:r>
            <w:r>
              <w:rPr>
                <w:b/>
                <w:spacing w:val="-4"/>
                <w:sz w:val="28"/>
              </w:rPr>
              <w:t>mode</w:t>
            </w:r>
          </w:p>
        </w:tc>
        <w:tc>
          <w:tcPr>
            <w:tcW w:w="1442" w:type="dxa"/>
          </w:tcPr>
          <w:p w14:paraId="15EEDC9B" w14:textId="77777777" w:rsidR="00477B2D" w:rsidRDefault="00000000">
            <w:pPr>
              <w:pStyle w:val="TableParagraph"/>
              <w:ind w:right="247"/>
              <w:jc w:val="right"/>
              <w:rPr>
                <w:sz w:val="28"/>
              </w:rPr>
            </w:pPr>
            <w:r>
              <w:rPr>
                <w:spacing w:val="-2"/>
                <w:sz w:val="28"/>
              </w:rPr>
              <w:t>USN-</w:t>
            </w:r>
            <w:r>
              <w:rPr>
                <w:spacing w:val="-10"/>
                <w:sz w:val="28"/>
              </w:rPr>
              <w:t>8</w:t>
            </w:r>
          </w:p>
        </w:tc>
        <w:tc>
          <w:tcPr>
            <w:tcW w:w="3960" w:type="dxa"/>
          </w:tcPr>
          <w:p w14:paraId="0791D67E" w14:textId="77777777" w:rsidR="00477B2D" w:rsidRDefault="00000000">
            <w:pPr>
              <w:pStyle w:val="TableParagraph"/>
              <w:ind w:left="13" w:right="302"/>
              <w:rPr>
                <w:b/>
                <w:sz w:val="28"/>
              </w:rPr>
            </w:pPr>
            <w:r>
              <w:rPr>
                <w:sz w:val="28"/>
              </w:rPr>
              <w:t xml:space="preserve">Once the text is obtained, as a User </w:t>
            </w:r>
            <w:r>
              <w:rPr>
                <w:b/>
                <w:sz w:val="28"/>
              </w:rPr>
              <w:t>I can click on the voice mode</w:t>
            </w:r>
            <w:r>
              <w:rPr>
                <w:b/>
                <w:spacing w:val="-10"/>
                <w:sz w:val="28"/>
              </w:rPr>
              <w:t xml:space="preserve"> </w:t>
            </w:r>
            <w:r>
              <w:rPr>
                <w:b/>
                <w:sz w:val="28"/>
              </w:rPr>
              <w:t>which</w:t>
            </w:r>
            <w:r>
              <w:rPr>
                <w:b/>
                <w:spacing w:val="-12"/>
                <w:sz w:val="28"/>
              </w:rPr>
              <w:t xml:space="preserve"> </w:t>
            </w:r>
            <w:r>
              <w:rPr>
                <w:b/>
                <w:sz w:val="28"/>
              </w:rPr>
              <w:t>provides</w:t>
            </w:r>
            <w:r>
              <w:rPr>
                <w:b/>
                <w:spacing w:val="-11"/>
                <w:sz w:val="28"/>
              </w:rPr>
              <w:t xml:space="preserve"> </w:t>
            </w:r>
            <w:r>
              <w:rPr>
                <w:b/>
                <w:sz w:val="28"/>
              </w:rPr>
              <w:t>the</w:t>
            </w:r>
            <w:r>
              <w:rPr>
                <w:b/>
                <w:spacing w:val="-12"/>
                <w:sz w:val="28"/>
              </w:rPr>
              <w:t xml:space="preserve"> </w:t>
            </w:r>
            <w:r>
              <w:rPr>
                <w:b/>
                <w:sz w:val="28"/>
              </w:rPr>
              <w:t>text</w:t>
            </w:r>
          </w:p>
        </w:tc>
        <w:tc>
          <w:tcPr>
            <w:tcW w:w="2762" w:type="dxa"/>
          </w:tcPr>
          <w:p w14:paraId="00DE4B63" w14:textId="77777777" w:rsidR="00477B2D" w:rsidRDefault="00000000">
            <w:pPr>
              <w:pStyle w:val="TableParagraph"/>
              <w:ind w:left="11" w:right="585"/>
              <w:jc w:val="both"/>
              <w:rPr>
                <w:sz w:val="28"/>
              </w:rPr>
            </w:pPr>
            <w:r>
              <w:rPr>
                <w:b/>
                <w:sz w:val="28"/>
              </w:rPr>
              <w:t xml:space="preserve">I can click on the voice mode </w:t>
            </w:r>
            <w:r>
              <w:rPr>
                <w:sz w:val="28"/>
              </w:rPr>
              <w:t>which provides</w:t>
            </w:r>
            <w:r>
              <w:rPr>
                <w:spacing w:val="-2"/>
                <w:sz w:val="28"/>
              </w:rPr>
              <w:t xml:space="preserve"> </w:t>
            </w:r>
            <w:r>
              <w:rPr>
                <w:sz w:val="28"/>
              </w:rPr>
              <w:t xml:space="preserve">the text </w:t>
            </w:r>
            <w:r>
              <w:rPr>
                <w:spacing w:val="-5"/>
                <w:sz w:val="28"/>
              </w:rPr>
              <w:t>in</w:t>
            </w:r>
          </w:p>
        </w:tc>
        <w:tc>
          <w:tcPr>
            <w:tcW w:w="626" w:type="dxa"/>
          </w:tcPr>
          <w:p w14:paraId="6AFEBD80" w14:textId="77777777" w:rsidR="00477B2D" w:rsidRDefault="00000000">
            <w:pPr>
              <w:pStyle w:val="TableParagraph"/>
              <w:ind w:left="179" w:right="9"/>
              <w:rPr>
                <w:sz w:val="28"/>
              </w:rPr>
            </w:pPr>
            <w:proofErr w:type="spellStart"/>
            <w:r>
              <w:rPr>
                <w:spacing w:val="-4"/>
                <w:sz w:val="28"/>
              </w:rPr>
              <w:t>Hig</w:t>
            </w:r>
            <w:proofErr w:type="spellEnd"/>
            <w:r>
              <w:rPr>
                <w:spacing w:val="-4"/>
                <w:sz w:val="28"/>
              </w:rPr>
              <w:t xml:space="preserve"> </w:t>
            </w:r>
            <w:r>
              <w:rPr>
                <w:spacing w:val="-10"/>
                <w:sz w:val="28"/>
              </w:rPr>
              <w:t>h</w:t>
            </w:r>
          </w:p>
        </w:tc>
        <w:tc>
          <w:tcPr>
            <w:tcW w:w="2124" w:type="dxa"/>
          </w:tcPr>
          <w:p w14:paraId="49B8BB9B" w14:textId="77777777" w:rsidR="00477B2D" w:rsidRDefault="00000000">
            <w:pPr>
              <w:pStyle w:val="TableParagraph"/>
              <w:ind w:left="65"/>
              <w:rPr>
                <w:sz w:val="28"/>
              </w:rPr>
            </w:pPr>
            <w:r>
              <w:rPr>
                <w:spacing w:val="-2"/>
                <w:sz w:val="28"/>
              </w:rPr>
              <w:t>Sprint-</w:t>
            </w:r>
            <w:r>
              <w:rPr>
                <w:spacing w:val="-10"/>
                <w:sz w:val="28"/>
              </w:rPr>
              <w:t>3</w:t>
            </w:r>
          </w:p>
        </w:tc>
      </w:tr>
      <w:tr w:rsidR="00477B2D" w14:paraId="54A98BBB" w14:textId="77777777">
        <w:trPr>
          <w:trHeight w:val="2333"/>
        </w:trPr>
        <w:tc>
          <w:tcPr>
            <w:tcW w:w="2124" w:type="dxa"/>
          </w:tcPr>
          <w:p w14:paraId="1B175C4A" w14:textId="77777777" w:rsidR="00477B2D" w:rsidRDefault="00477B2D">
            <w:pPr>
              <w:pStyle w:val="TableParagraph"/>
              <w:rPr>
                <w:b/>
                <w:sz w:val="30"/>
              </w:rPr>
            </w:pPr>
          </w:p>
          <w:p w14:paraId="6A3C493D" w14:textId="77777777" w:rsidR="00477B2D" w:rsidRDefault="00477B2D">
            <w:pPr>
              <w:pStyle w:val="TableParagraph"/>
              <w:spacing w:before="5"/>
              <w:rPr>
                <w:b/>
                <w:sz w:val="43"/>
              </w:rPr>
            </w:pPr>
          </w:p>
          <w:p w14:paraId="25D29881" w14:textId="77777777" w:rsidR="00477B2D" w:rsidRDefault="00000000">
            <w:pPr>
              <w:pStyle w:val="TableParagraph"/>
              <w:ind w:left="165" w:right="184" w:firstLine="12"/>
              <w:rPr>
                <w:b/>
                <w:i/>
                <w:sz w:val="28"/>
              </w:rPr>
            </w:pPr>
            <w:r>
              <w:rPr>
                <w:b/>
                <w:i/>
                <w:sz w:val="28"/>
              </w:rPr>
              <w:t>Customer</w:t>
            </w:r>
            <w:r>
              <w:rPr>
                <w:b/>
                <w:i/>
                <w:spacing w:val="-18"/>
                <w:sz w:val="28"/>
              </w:rPr>
              <w:t xml:space="preserve"> </w:t>
            </w:r>
            <w:r>
              <w:rPr>
                <w:b/>
                <w:i/>
                <w:sz w:val="28"/>
              </w:rPr>
              <w:t xml:space="preserve">Care </w:t>
            </w:r>
            <w:r>
              <w:rPr>
                <w:b/>
                <w:i/>
                <w:spacing w:val="-2"/>
                <w:sz w:val="28"/>
              </w:rPr>
              <w:t>Executive</w:t>
            </w:r>
          </w:p>
        </w:tc>
        <w:tc>
          <w:tcPr>
            <w:tcW w:w="1830" w:type="dxa"/>
          </w:tcPr>
          <w:p w14:paraId="1B31638F" w14:textId="77777777" w:rsidR="00477B2D" w:rsidRDefault="00000000">
            <w:pPr>
              <w:pStyle w:val="TableParagraph"/>
              <w:spacing w:line="242" w:lineRule="auto"/>
              <w:ind w:left="219" w:firstLine="12"/>
              <w:rPr>
                <w:b/>
                <w:sz w:val="28"/>
              </w:rPr>
            </w:pPr>
            <w:r>
              <w:rPr>
                <w:b/>
                <w:sz w:val="28"/>
              </w:rPr>
              <w:t xml:space="preserve">Provide the </w:t>
            </w:r>
            <w:r>
              <w:rPr>
                <w:b/>
                <w:spacing w:val="-2"/>
                <w:sz w:val="28"/>
              </w:rPr>
              <w:t xml:space="preserve">necessary </w:t>
            </w:r>
            <w:proofErr w:type="spellStart"/>
            <w:r>
              <w:rPr>
                <w:b/>
                <w:spacing w:val="-2"/>
                <w:sz w:val="28"/>
              </w:rPr>
              <w:t>functionalitie</w:t>
            </w:r>
            <w:proofErr w:type="spellEnd"/>
            <w:r>
              <w:rPr>
                <w:b/>
                <w:spacing w:val="-2"/>
                <w:sz w:val="28"/>
              </w:rPr>
              <w:t xml:space="preserve"> </w:t>
            </w:r>
            <w:r>
              <w:rPr>
                <w:b/>
                <w:spacing w:val="-10"/>
                <w:sz w:val="28"/>
              </w:rPr>
              <w:t>s</w:t>
            </w:r>
          </w:p>
          <w:p w14:paraId="50C51E7E" w14:textId="77777777" w:rsidR="00477B2D" w:rsidRDefault="00000000">
            <w:pPr>
              <w:pStyle w:val="TableParagraph"/>
              <w:spacing w:line="340" w:lineRule="atLeast"/>
              <w:ind w:left="576" w:right="-15" w:hanging="428"/>
              <w:jc w:val="both"/>
              <w:rPr>
                <w:b/>
                <w:sz w:val="28"/>
              </w:rPr>
            </w:pPr>
            <w:r>
              <w:rPr>
                <w:b/>
                <w:sz w:val="28"/>
              </w:rPr>
              <w:t xml:space="preserve">required to use the </w:t>
            </w:r>
            <w:r>
              <w:rPr>
                <w:b/>
                <w:spacing w:val="-4"/>
                <w:sz w:val="28"/>
              </w:rPr>
              <w:t>app.</w:t>
            </w:r>
          </w:p>
        </w:tc>
        <w:tc>
          <w:tcPr>
            <w:tcW w:w="1442" w:type="dxa"/>
          </w:tcPr>
          <w:p w14:paraId="352FB4CC" w14:textId="77777777" w:rsidR="00477B2D" w:rsidRDefault="00477B2D">
            <w:pPr>
              <w:pStyle w:val="TableParagraph"/>
              <w:rPr>
                <w:b/>
                <w:sz w:val="30"/>
              </w:rPr>
            </w:pPr>
          </w:p>
          <w:p w14:paraId="0237B49B" w14:textId="77777777" w:rsidR="00477B2D" w:rsidRDefault="00477B2D">
            <w:pPr>
              <w:pStyle w:val="TableParagraph"/>
              <w:rPr>
                <w:b/>
                <w:sz w:val="30"/>
              </w:rPr>
            </w:pPr>
          </w:p>
          <w:p w14:paraId="2E183E28" w14:textId="77777777" w:rsidR="00477B2D" w:rsidRDefault="00477B2D">
            <w:pPr>
              <w:pStyle w:val="TableParagraph"/>
              <w:spacing w:before="6"/>
              <w:rPr>
                <w:b/>
                <w:sz w:val="27"/>
              </w:rPr>
            </w:pPr>
          </w:p>
          <w:p w14:paraId="73153F93" w14:textId="77777777" w:rsidR="00477B2D" w:rsidRDefault="00000000">
            <w:pPr>
              <w:pStyle w:val="TableParagraph"/>
              <w:ind w:left="291"/>
              <w:rPr>
                <w:sz w:val="28"/>
              </w:rPr>
            </w:pPr>
            <w:r>
              <w:rPr>
                <w:spacing w:val="-2"/>
                <w:sz w:val="28"/>
              </w:rPr>
              <w:t>USN-</w:t>
            </w:r>
            <w:r>
              <w:rPr>
                <w:spacing w:val="-10"/>
                <w:sz w:val="28"/>
              </w:rPr>
              <w:t>9</w:t>
            </w:r>
          </w:p>
        </w:tc>
        <w:tc>
          <w:tcPr>
            <w:tcW w:w="3960" w:type="dxa"/>
          </w:tcPr>
          <w:p w14:paraId="1134E058" w14:textId="77777777" w:rsidR="00477B2D" w:rsidRDefault="00000000">
            <w:pPr>
              <w:pStyle w:val="TableParagraph"/>
              <w:ind w:left="13" w:right="302"/>
              <w:rPr>
                <w:sz w:val="28"/>
              </w:rPr>
            </w:pPr>
            <w:r>
              <w:rPr>
                <w:sz w:val="28"/>
              </w:rPr>
              <w:t>As</w:t>
            </w:r>
            <w:r>
              <w:rPr>
                <w:spacing w:val="-9"/>
                <w:sz w:val="28"/>
              </w:rPr>
              <w:t xml:space="preserve"> </w:t>
            </w:r>
            <w:r>
              <w:rPr>
                <w:sz w:val="28"/>
              </w:rPr>
              <w:t>an</w:t>
            </w:r>
            <w:r>
              <w:rPr>
                <w:spacing w:val="-8"/>
                <w:sz w:val="28"/>
              </w:rPr>
              <w:t xml:space="preserve"> </w:t>
            </w:r>
            <w:r>
              <w:rPr>
                <w:sz w:val="28"/>
              </w:rPr>
              <w:t>Executive,</w:t>
            </w:r>
            <w:r>
              <w:rPr>
                <w:spacing w:val="-8"/>
                <w:sz w:val="28"/>
              </w:rPr>
              <w:t xml:space="preserve"> </w:t>
            </w:r>
            <w:r>
              <w:rPr>
                <w:sz w:val="28"/>
              </w:rPr>
              <w:t>I</w:t>
            </w:r>
            <w:r>
              <w:rPr>
                <w:spacing w:val="-8"/>
                <w:sz w:val="28"/>
              </w:rPr>
              <w:t xml:space="preserve"> </w:t>
            </w:r>
            <w:r>
              <w:rPr>
                <w:sz w:val="28"/>
              </w:rPr>
              <w:t>can</w:t>
            </w:r>
            <w:r>
              <w:rPr>
                <w:spacing w:val="-8"/>
                <w:sz w:val="28"/>
              </w:rPr>
              <w:t xml:space="preserve"> </w:t>
            </w:r>
            <w:r>
              <w:rPr>
                <w:b/>
                <w:sz w:val="28"/>
              </w:rPr>
              <w:t xml:space="preserve">provide the Specifications of Camera required, and other factors </w:t>
            </w:r>
            <w:r>
              <w:rPr>
                <w:sz w:val="28"/>
              </w:rPr>
              <w:t>that are required for smooth functioning of the app.</w:t>
            </w:r>
          </w:p>
        </w:tc>
        <w:tc>
          <w:tcPr>
            <w:tcW w:w="2762" w:type="dxa"/>
          </w:tcPr>
          <w:p w14:paraId="348F3FD9" w14:textId="77777777" w:rsidR="00477B2D" w:rsidRDefault="00000000">
            <w:pPr>
              <w:pStyle w:val="TableParagraph"/>
              <w:ind w:left="11" w:right="705"/>
              <w:jc w:val="both"/>
              <w:rPr>
                <w:sz w:val="28"/>
              </w:rPr>
            </w:pPr>
            <w:r>
              <w:rPr>
                <w:b/>
                <w:sz w:val="28"/>
              </w:rPr>
              <w:t>I</w:t>
            </w:r>
            <w:r>
              <w:rPr>
                <w:b/>
                <w:spacing w:val="-12"/>
                <w:sz w:val="28"/>
              </w:rPr>
              <w:t xml:space="preserve"> </w:t>
            </w:r>
            <w:r>
              <w:rPr>
                <w:b/>
                <w:sz w:val="28"/>
              </w:rPr>
              <w:t>can</w:t>
            </w:r>
            <w:r>
              <w:rPr>
                <w:b/>
                <w:spacing w:val="-12"/>
                <w:sz w:val="28"/>
              </w:rPr>
              <w:t xml:space="preserve"> </w:t>
            </w:r>
            <w:r>
              <w:rPr>
                <w:b/>
                <w:sz w:val="28"/>
              </w:rPr>
              <w:t>provide</w:t>
            </w:r>
            <w:r>
              <w:rPr>
                <w:b/>
                <w:spacing w:val="-12"/>
                <w:sz w:val="28"/>
              </w:rPr>
              <w:t xml:space="preserve"> </w:t>
            </w:r>
            <w:r>
              <w:rPr>
                <w:b/>
                <w:sz w:val="28"/>
              </w:rPr>
              <w:t xml:space="preserve">the Specifications </w:t>
            </w:r>
            <w:r>
              <w:rPr>
                <w:sz w:val="28"/>
              </w:rPr>
              <w:t>of camera required, and other factors</w:t>
            </w:r>
          </w:p>
        </w:tc>
        <w:tc>
          <w:tcPr>
            <w:tcW w:w="626" w:type="dxa"/>
          </w:tcPr>
          <w:p w14:paraId="7691444A" w14:textId="77777777" w:rsidR="00477B2D" w:rsidRDefault="00477B2D">
            <w:pPr>
              <w:pStyle w:val="TableParagraph"/>
              <w:rPr>
                <w:b/>
                <w:sz w:val="30"/>
              </w:rPr>
            </w:pPr>
          </w:p>
          <w:p w14:paraId="3DF5D0A1" w14:textId="77777777" w:rsidR="00477B2D" w:rsidRDefault="00477B2D">
            <w:pPr>
              <w:pStyle w:val="TableParagraph"/>
              <w:spacing w:before="5"/>
              <w:rPr>
                <w:b/>
                <w:sz w:val="43"/>
              </w:rPr>
            </w:pPr>
          </w:p>
          <w:p w14:paraId="1A51932C" w14:textId="77777777" w:rsidR="00477B2D" w:rsidRDefault="00000000">
            <w:pPr>
              <w:pStyle w:val="TableParagraph"/>
              <w:ind w:left="203" w:right="93"/>
              <w:rPr>
                <w:sz w:val="28"/>
              </w:rPr>
            </w:pPr>
            <w:r>
              <w:rPr>
                <w:spacing w:val="-6"/>
                <w:sz w:val="28"/>
              </w:rPr>
              <w:t xml:space="preserve">Lo </w:t>
            </w:r>
            <w:r>
              <w:rPr>
                <w:spacing w:val="-10"/>
                <w:sz w:val="28"/>
              </w:rPr>
              <w:t>w</w:t>
            </w:r>
          </w:p>
        </w:tc>
        <w:tc>
          <w:tcPr>
            <w:tcW w:w="2124" w:type="dxa"/>
          </w:tcPr>
          <w:p w14:paraId="4687BAED" w14:textId="77777777" w:rsidR="00477B2D" w:rsidRDefault="00477B2D">
            <w:pPr>
              <w:pStyle w:val="TableParagraph"/>
              <w:rPr>
                <w:b/>
                <w:sz w:val="30"/>
              </w:rPr>
            </w:pPr>
          </w:p>
          <w:p w14:paraId="601AFBEC" w14:textId="77777777" w:rsidR="00477B2D" w:rsidRDefault="00477B2D">
            <w:pPr>
              <w:pStyle w:val="TableParagraph"/>
              <w:rPr>
                <w:b/>
                <w:sz w:val="30"/>
              </w:rPr>
            </w:pPr>
          </w:p>
          <w:p w14:paraId="063F872C" w14:textId="77777777" w:rsidR="00477B2D" w:rsidRDefault="00477B2D">
            <w:pPr>
              <w:pStyle w:val="TableParagraph"/>
              <w:spacing w:before="6"/>
              <w:rPr>
                <w:b/>
                <w:sz w:val="27"/>
              </w:rPr>
            </w:pPr>
          </w:p>
          <w:p w14:paraId="4E314ED1" w14:textId="77777777" w:rsidR="00477B2D" w:rsidRDefault="00000000">
            <w:pPr>
              <w:pStyle w:val="TableParagraph"/>
              <w:ind w:left="65"/>
              <w:rPr>
                <w:sz w:val="28"/>
              </w:rPr>
            </w:pPr>
            <w:r>
              <w:rPr>
                <w:spacing w:val="-2"/>
                <w:sz w:val="28"/>
              </w:rPr>
              <w:t>Sprint-</w:t>
            </w:r>
            <w:r>
              <w:rPr>
                <w:spacing w:val="-10"/>
                <w:sz w:val="28"/>
              </w:rPr>
              <w:t>1</w:t>
            </w:r>
          </w:p>
        </w:tc>
      </w:tr>
      <w:tr w:rsidR="00477B2D" w14:paraId="593EF316" w14:textId="77777777">
        <w:trPr>
          <w:trHeight w:val="1287"/>
        </w:trPr>
        <w:tc>
          <w:tcPr>
            <w:tcW w:w="2124" w:type="dxa"/>
          </w:tcPr>
          <w:p w14:paraId="07625CAE" w14:textId="77777777" w:rsidR="00477B2D" w:rsidRDefault="00477B2D">
            <w:pPr>
              <w:pStyle w:val="TableParagraph"/>
              <w:rPr>
                <w:b/>
                <w:sz w:val="28"/>
              </w:rPr>
            </w:pPr>
          </w:p>
          <w:p w14:paraId="638A2739" w14:textId="77777777" w:rsidR="00477B2D" w:rsidRDefault="00000000">
            <w:pPr>
              <w:pStyle w:val="TableParagraph"/>
              <w:ind w:left="165" w:right="184" w:firstLine="12"/>
              <w:rPr>
                <w:b/>
                <w:i/>
                <w:sz w:val="28"/>
              </w:rPr>
            </w:pPr>
            <w:r>
              <w:rPr>
                <w:b/>
                <w:i/>
                <w:sz w:val="28"/>
              </w:rPr>
              <w:t>Customer</w:t>
            </w:r>
            <w:r>
              <w:rPr>
                <w:b/>
                <w:i/>
                <w:spacing w:val="-18"/>
                <w:sz w:val="28"/>
              </w:rPr>
              <w:t xml:space="preserve"> </w:t>
            </w:r>
            <w:r>
              <w:rPr>
                <w:b/>
                <w:i/>
                <w:sz w:val="28"/>
              </w:rPr>
              <w:t xml:space="preserve">Care </w:t>
            </w:r>
            <w:r>
              <w:rPr>
                <w:b/>
                <w:i/>
                <w:spacing w:val="-2"/>
                <w:sz w:val="28"/>
              </w:rPr>
              <w:t>Executive</w:t>
            </w:r>
          </w:p>
        </w:tc>
        <w:tc>
          <w:tcPr>
            <w:tcW w:w="1830" w:type="dxa"/>
          </w:tcPr>
          <w:p w14:paraId="460F8F65" w14:textId="77777777" w:rsidR="00477B2D" w:rsidRDefault="00000000">
            <w:pPr>
              <w:pStyle w:val="TableParagraph"/>
              <w:spacing w:before="162"/>
              <w:ind w:left="163" w:right="141" w:firstLine="294"/>
              <w:rPr>
                <w:b/>
                <w:sz w:val="28"/>
              </w:rPr>
            </w:pPr>
            <w:r>
              <w:rPr>
                <w:b/>
                <w:sz w:val="28"/>
              </w:rPr>
              <w:t>Check</w:t>
            </w:r>
            <w:r>
              <w:rPr>
                <w:b/>
                <w:spacing w:val="-17"/>
                <w:sz w:val="28"/>
              </w:rPr>
              <w:t xml:space="preserve"> </w:t>
            </w:r>
            <w:r>
              <w:rPr>
                <w:b/>
                <w:sz w:val="28"/>
              </w:rPr>
              <w:t xml:space="preserve">the </w:t>
            </w:r>
            <w:proofErr w:type="spellStart"/>
            <w:r>
              <w:rPr>
                <w:b/>
                <w:spacing w:val="-2"/>
                <w:sz w:val="28"/>
              </w:rPr>
              <w:t>performanc</w:t>
            </w:r>
            <w:proofErr w:type="spellEnd"/>
            <w:r>
              <w:rPr>
                <w:b/>
                <w:spacing w:val="-2"/>
                <w:sz w:val="28"/>
              </w:rPr>
              <w:t xml:space="preserve"> </w:t>
            </w:r>
            <w:r>
              <w:rPr>
                <w:b/>
                <w:sz w:val="28"/>
              </w:rPr>
              <w:t>e of the app</w:t>
            </w:r>
          </w:p>
        </w:tc>
        <w:tc>
          <w:tcPr>
            <w:tcW w:w="1442" w:type="dxa"/>
          </w:tcPr>
          <w:p w14:paraId="5DFCFFCA" w14:textId="77777777" w:rsidR="00477B2D" w:rsidRDefault="00477B2D">
            <w:pPr>
              <w:pStyle w:val="TableParagraph"/>
              <w:spacing w:before="1"/>
              <w:rPr>
                <w:b/>
                <w:sz w:val="42"/>
              </w:rPr>
            </w:pPr>
          </w:p>
          <w:p w14:paraId="4DEDCA04" w14:textId="77777777" w:rsidR="00477B2D" w:rsidRDefault="00000000">
            <w:pPr>
              <w:pStyle w:val="TableParagraph"/>
              <w:ind w:left="253"/>
              <w:rPr>
                <w:sz w:val="28"/>
              </w:rPr>
            </w:pPr>
            <w:r>
              <w:rPr>
                <w:spacing w:val="-2"/>
                <w:sz w:val="28"/>
              </w:rPr>
              <w:t>USN-</w:t>
            </w:r>
            <w:r>
              <w:rPr>
                <w:spacing w:val="-5"/>
                <w:sz w:val="28"/>
              </w:rPr>
              <w:t>10</w:t>
            </w:r>
          </w:p>
        </w:tc>
        <w:tc>
          <w:tcPr>
            <w:tcW w:w="3960" w:type="dxa"/>
          </w:tcPr>
          <w:p w14:paraId="366BC8EE" w14:textId="77777777" w:rsidR="00477B2D" w:rsidRDefault="00000000">
            <w:pPr>
              <w:pStyle w:val="TableParagraph"/>
              <w:ind w:left="13" w:firstLine="52"/>
              <w:rPr>
                <w:sz w:val="28"/>
              </w:rPr>
            </w:pPr>
            <w:r>
              <w:rPr>
                <w:sz w:val="28"/>
              </w:rPr>
              <w:t xml:space="preserve">As an Executive, I can </w:t>
            </w:r>
            <w:r>
              <w:rPr>
                <w:b/>
                <w:sz w:val="28"/>
              </w:rPr>
              <w:t>check the usage</w:t>
            </w:r>
            <w:r>
              <w:rPr>
                <w:b/>
                <w:spacing w:val="-11"/>
                <w:sz w:val="28"/>
              </w:rPr>
              <w:t xml:space="preserve"> </w:t>
            </w:r>
            <w:r>
              <w:rPr>
                <w:b/>
                <w:sz w:val="28"/>
              </w:rPr>
              <w:t>and</w:t>
            </w:r>
            <w:r>
              <w:rPr>
                <w:b/>
                <w:spacing w:val="-10"/>
                <w:sz w:val="28"/>
              </w:rPr>
              <w:t xml:space="preserve"> </w:t>
            </w:r>
            <w:r>
              <w:rPr>
                <w:b/>
                <w:sz w:val="28"/>
              </w:rPr>
              <w:t>queries</w:t>
            </w:r>
            <w:r>
              <w:rPr>
                <w:b/>
                <w:spacing w:val="-10"/>
                <w:sz w:val="28"/>
              </w:rPr>
              <w:t xml:space="preserve"> </w:t>
            </w:r>
            <w:r>
              <w:rPr>
                <w:b/>
                <w:sz w:val="28"/>
              </w:rPr>
              <w:t>obtained</w:t>
            </w:r>
            <w:r>
              <w:rPr>
                <w:b/>
                <w:spacing w:val="-11"/>
                <w:sz w:val="28"/>
              </w:rPr>
              <w:t xml:space="preserve"> </w:t>
            </w:r>
            <w:r>
              <w:rPr>
                <w:b/>
                <w:sz w:val="28"/>
              </w:rPr>
              <w:t>from the end users</w:t>
            </w:r>
            <w:r>
              <w:rPr>
                <w:sz w:val="28"/>
              </w:rPr>
              <w:t>.</w:t>
            </w:r>
          </w:p>
        </w:tc>
        <w:tc>
          <w:tcPr>
            <w:tcW w:w="2762" w:type="dxa"/>
          </w:tcPr>
          <w:p w14:paraId="60082541" w14:textId="77777777" w:rsidR="00477B2D" w:rsidRDefault="00000000">
            <w:pPr>
              <w:pStyle w:val="TableParagraph"/>
              <w:spacing w:line="320" w:lineRule="atLeast"/>
              <w:ind w:left="11" w:right="252"/>
              <w:jc w:val="both"/>
              <w:rPr>
                <w:sz w:val="28"/>
              </w:rPr>
            </w:pPr>
            <w:r>
              <w:rPr>
                <w:sz w:val="28"/>
              </w:rPr>
              <w:t xml:space="preserve">I can </w:t>
            </w:r>
            <w:r>
              <w:rPr>
                <w:b/>
                <w:sz w:val="28"/>
              </w:rPr>
              <w:t>check the</w:t>
            </w:r>
            <w:r>
              <w:rPr>
                <w:b/>
                <w:spacing w:val="80"/>
                <w:sz w:val="28"/>
              </w:rPr>
              <w:t xml:space="preserve"> </w:t>
            </w:r>
            <w:r>
              <w:rPr>
                <w:b/>
                <w:sz w:val="28"/>
              </w:rPr>
              <w:t xml:space="preserve">usage and queries </w:t>
            </w:r>
            <w:r>
              <w:rPr>
                <w:sz w:val="28"/>
              </w:rPr>
              <w:t>obtained</w:t>
            </w:r>
            <w:r>
              <w:rPr>
                <w:spacing w:val="-6"/>
                <w:sz w:val="28"/>
              </w:rPr>
              <w:t xml:space="preserve"> </w:t>
            </w:r>
            <w:r>
              <w:rPr>
                <w:sz w:val="28"/>
              </w:rPr>
              <w:t>from</w:t>
            </w:r>
            <w:r>
              <w:rPr>
                <w:spacing w:val="-6"/>
                <w:sz w:val="28"/>
              </w:rPr>
              <w:t xml:space="preserve"> </w:t>
            </w:r>
            <w:r>
              <w:rPr>
                <w:sz w:val="28"/>
              </w:rPr>
              <w:t>the</w:t>
            </w:r>
            <w:r>
              <w:rPr>
                <w:spacing w:val="-6"/>
                <w:sz w:val="28"/>
              </w:rPr>
              <w:t xml:space="preserve"> </w:t>
            </w:r>
            <w:r>
              <w:rPr>
                <w:sz w:val="28"/>
              </w:rPr>
              <w:t xml:space="preserve">end </w:t>
            </w:r>
            <w:r>
              <w:rPr>
                <w:spacing w:val="-2"/>
                <w:sz w:val="28"/>
              </w:rPr>
              <w:t>users.</w:t>
            </w:r>
          </w:p>
        </w:tc>
        <w:tc>
          <w:tcPr>
            <w:tcW w:w="626" w:type="dxa"/>
          </w:tcPr>
          <w:p w14:paraId="338A23CD" w14:textId="77777777" w:rsidR="00477B2D" w:rsidRDefault="00477B2D">
            <w:pPr>
              <w:pStyle w:val="TableParagraph"/>
              <w:rPr>
                <w:b/>
                <w:sz w:val="28"/>
              </w:rPr>
            </w:pPr>
          </w:p>
          <w:p w14:paraId="558C4C9C" w14:textId="77777777" w:rsidR="00477B2D" w:rsidRDefault="00000000">
            <w:pPr>
              <w:pStyle w:val="TableParagraph"/>
              <w:ind w:left="53" w:right="41"/>
              <w:rPr>
                <w:sz w:val="28"/>
              </w:rPr>
            </w:pPr>
            <w:r>
              <w:rPr>
                <w:spacing w:val="-4"/>
                <w:sz w:val="28"/>
              </w:rPr>
              <w:t xml:space="preserve">Med </w:t>
            </w:r>
            <w:proofErr w:type="spellStart"/>
            <w:r>
              <w:rPr>
                <w:spacing w:val="-4"/>
                <w:sz w:val="28"/>
              </w:rPr>
              <w:t>ium</w:t>
            </w:r>
            <w:proofErr w:type="spellEnd"/>
          </w:p>
        </w:tc>
        <w:tc>
          <w:tcPr>
            <w:tcW w:w="2124" w:type="dxa"/>
          </w:tcPr>
          <w:p w14:paraId="0263CE0C" w14:textId="77777777" w:rsidR="00477B2D" w:rsidRDefault="00477B2D">
            <w:pPr>
              <w:pStyle w:val="TableParagraph"/>
              <w:spacing w:before="1"/>
              <w:rPr>
                <w:b/>
                <w:sz w:val="42"/>
              </w:rPr>
            </w:pPr>
          </w:p>
          <w:p w14:paraId="49E45FE0" w14:textId="77777777" w:rsidR="00477B2D" w:rsidRDefault="00000000">
            <w:pPr>
              <w:pStyle w:val="TableParagraph"/>
              <w:ind w:left="65"/>
              <w:rPr>
                <w:sz w:val="28"/>
              </w:rPr>
            </w:pPr>
            <w:r>
              <w:rPr>
                <w:spacing w:val="-2"/>
                <w:sz w:val="28"/>
              </w:rPr>
              <w:t>Sprint-</w:t>
            </w:r>
            <w:r>
              <w:rPr>
                <w:spacing w:val="-10"/>
                <w:sz w:val="28"/>
              </w:rPr>
              <w:t>1</w:t>
            </w:r>
          </w:p>
        </w:tc>
      </w:tr>
      <w:tr w:rsidR="00477B2D" w14:paraId="339F671F" w14:textId="77777777">
        <w:trPr>
          <w:trHeight w:val="2544"/>
        </w:trPr>
        <w:tc>
          <w:tcPr>
            <w:tcW w:w="2124" w:type="dxa"/>
          </w:tcPr>
          <w:p w14:paraId="5F00743F" w14:textId="77777777" w:rsidR="00477B2D" w:rsidRDefault="00477B2D">
            <w:pPr>
              <w:pStyle w:val="TableParagraph"/>
              <w:rPr>
                <w:b/>
                <w:sz w:val="30"/>
              </w:rPr>
            </w:pPr>
          </w:p>
          <w:p w14:paraId="2F788C40" w14:textId="77777777" w:rsidR="00477B2D" w:rsidRDefault="00477B2D">
            <w:pPr>
              <w:pStyle w:val="TableParagraph"/>
              <w:rPr>
                <w:b/>
                <w:sz w:val="30"/>
              </w:rPr>
            </w:pPr>
          </w:p>
          <w:p w14:paraId="3EA9344A" w14:textId="77777777" w:rsidR="00477B2D" w:rsidRDefault="00477B2D">
            <w:pPr>
              <w:pStyle w:val="TableParagraph"/>
              <w:spacing w:before="6"/>
              <w:rPr>
                <w:b/>
                <w:sz w:val="36"/>
              </w:rPr>
            </w:pPr>
          </w:p>
          <w:p w14:paraId="7C47C7D5" w14:textId="77777777" w:rsidR="00477B2D" w:rsidRDefault="00000000">
            <w:pPr>
              <w:pStyle w:val="TableParagraph"/>
              <w:ind w:left="117"/>
              <w:rPr>
                <w:b/>
                <w:i/>
                <w:sz w:val="28"/>
              </w:rPr>
            </w:pPr>
            <w:r>
              <w:rPr>
                <w:b/>
                <w:i/>
                <w:spacing w:val="-2"/>
                <w:sz w:val="28"/>
              </w:rPr>
              <w:t>Administrator</w:t>
            </w:r>
          </w:p>
        </w:tc>
        <w:tc>
          <w:tcPr>
            <w:tcW w:w="1830" w:type="dxa"/>
          </w:tcPr>
          <w:p w14:paraId="68CA251F" w14:textId="77777777" w:rsidR="00477B2D" w:rsidRDefault="00477B2D">
            <w:pPr>
              <w:pStyle w:val="TableParagraph"/>
              <w:spacing w:before="6"/>
              <w:rPr>
                <w:b/>
                <w:sz w:val="40"/>
              </w:rPr>
            </w:pPr>
          </w:p>
          <w:p w14:paraId="2DFF0216" w14:textId="77777777" w:rsidR="00477B2D" w:rsidRDefault="00000000">
            <w:pPr>
              <w:pStyle w:val="TableParagraph"/>
              <w:ind w:left="133"/>
              <w:rPr>
                <w:b/>
                <w:sz w:val="28"/>
              </w:rPr>
            </w:pPr>
            <w:r>
              <w:rPr>
                <w:b/>
                <w:spacing w:val="-2"/>
                <w:sz w:val="28"/>
              </w:rPr>
              <w:t>Receive</w:t>
            </w:r>
          </w:p>
          <w:p w14:paraId="2AFFC815" w14:textId="77777777" w:rsidR="00477B2D" w:rsidRDefault="00000000">
            <w:pPr>
              <w:pStyle w:val="TableParagraph"/>
              <w:ind w:left="763" w:right="179"/>
              <w:rPr>
                <w:b/>
                <w:sz w:val="28"/>
              </w:rPr>
            </w:pPr>
            <w:r>
              <w:rPr>
                <w:b/>
                <w:spacing w:val="-2"/>
                <w:sz w:val="28"/>
              </w:rPr>
              <w:t xml:space="preserve">queries based </w:t>
            </w:r>
            <w:r>
              <w:rPr>
                <w:b/>
                <w:spacing w:val="-6"/>
                <w:sz w:val="28"/>
              </w:rPr>
              <w:t xml:space="preserve">on </w:t>
            </w:r>
            <w:r>
              <w:rPr>
                <w:b/>
                <w:spacing w:val="-2"/>
                <w:sz w:val="28"/>
              </w:rPr>
              <w:t>usage</w:t>
            </w:r>
          </w:p>
        </w:tc>
        <w:tc>
          <w:tcPr>
            <w:tcW w:w="1442" w:type="dxa"/>
          </w:tcPr>
          <w:p w14:paraId="31AB890C" w14:textId="77777777" w:rsidR="00477B2D" w:rsidRDefault="00477B2D">
            <w:pPr>
              <w:pStyle w:val="TableParagraph"/>
              <w:rPr>
                <w:b/>
                <w:sz w:val="30"/>
              </w:rPr>
            </w:pPr>
          </w:p>
          <w:p w14:paraId="1CB56CC6" w14:textId="77777777" w:rsidR="00477B2D" w:rsidRDefault="00477B2D">
            <w:pPr>
              <w:pStyle w:val="TableParagraph"/>
              <w:rPr>
                <w:b/>
                <w:sz w:val="30"/>
              </w:rPr>
            </w:pPr>
          </w:p>
          <w:p w14:paraId="771AB27B" w14:textId="77777777" w:rsidR="00477B2D" w:rsidRDefault="00477B2D">
            <w:pPr>
              <w:pStyle w:val="TableParagraph"/>
              <w:spacing w:before="6"/>
              <w:rPr>
                <w:b/>
                <w:sz w:val="36"/>
              </w:rPr>
            </w:pPr>
          </w:p>
          <w:p w14:paraId="563E0E9F" w14:textId="77777777" w:rsidR="00477B2D" w:rsidRDefault="00000000">
            <w:pPr>
              <w:pStyle w:val="TableParagraph"/>
              <w:ind w:left="253"/>
              <w:rPr>
                <w:sz w:val="28"/>
              </w:rPr>
            </w:pPr>
            <w:r>
              <w:rPr>
                <w:spacing w:val="-2"/>
                <w:sz w:val="28"/>
              </w:rPr>
              <w:t>USN-</w:t>
            </w:r>
            <w:r>
              <w:rPr>
                <w:spacing w:val="-5"/>
                <w:sz w:val="28"/>
              </w:rPr>
              <w:t>11</w:t>
            </w:r>
          </w:p>
        </w:tc>
        <w:tc>
          <w:tcPr>
            <w:tcW w:w="3960" w:type="dxa"/>
            <w:tcBorders>
              <w:bottom w:val="single" w:sz="12" w:space="0" w:color="000000"/>
            </w:tcBorders>
          </w:tcPr>
          <w:p w14:paraId="25C3C002" w14:textId="77777777" w:rsidR="00477B2D" w:rsidRDefault="00477B2D">
            <w:pPr>
              <w:pStyle w:val="TableParagraph"/>
              <w:spacing w:before="9"/>
              <w:rPr>
                <w:b/>
                <w:sz w:val="31"/>
              </w:rPr>
            </w:pPr>
          </w:p>
          <w:p w14:paraId="61A9C2D3" w14:textId="77777777" w:rsidR="00477B2D" w:rsidRDefault="00000000">
            <w:pPr>
              <w:pStyle w:val="TableParagraph"/>
              <w:spacing w:line="220" w:lineRule="auto"/>
              <w:ind w:left="5"/>
              <w:rPr>
                <w:sz w:val="28"/>
              </w:rPr>
            </w:pPr>
            <w:r>
              <w:rPr>
                <w:sz w:val="28"/>
              </w:rPr>
              <w:t xml:space="preserve">As an Admin, I can </w:t>
            </w:r>
            <w:r>
              <w:rPr>
                <w:b/>
                <w:sz w:val="28"/>
              </w:rPr>
              <w:t>take the queries from the customer care and perform the testing phase again,</w:t>
            </w:r>
            <w:r>
              <w:rPr>
                <w:b/>
                <w:spacing w:val="-9"/>
                <w:sz w:val="28"/>
              </w:rPr>
              <w:t xml:space="preserve"> </w:t>
            </w:r>
            <w:r>
              <w:rPr>
                <w:b/>
                <w:sz w:val="28"/>
              </w:rPr>
              <w:t>loading</w:t>
            </w:r>
            <w:r>
              <w:rPr>
                <w:b/>
                <w:spacing w:val="-9"/>
                <w:sz w:val="28"/>
              </w:rPr>
              <w:t xml:space="preserve"> </w:t>
            </w:r>
            <w:r>
              <w:rPr>
                <w:b/>
                <w:sz w:val="28"/>
              </w:rPr>
              <w:t>the</w:t>
            </w:r>
            <w:r>
              <w:rPr>
                <w:b/>
                <w:spacing w:val="-9"/>
                <w:sz w:val="28"/>
              </w:rPr>
              <w:t xml:space="preserve"> </w:t>
            </w:r>
            <w:r>
              <w:rPr>
                <w:b/>
                <w:sz w:val="28"/>
              </w:rPr>
              <w:t>other</w:t>
            </w:r>
            <w:r>
              <w:rPr>
                <w:b/>
                <w:spacing w:val="-9"/>
                <w:sz w:val="28"/>
              </w:rPr>
              <w:t xml:space="preserve"> </w:t>
            </w:r>
            <w:r>
              <w:rPr>
                <w:b/>
                <w:sz w:val="28"/>
              </w:rPr>
              <w:t>signs</w:t>
            </w:r>
            <w:r>
              <w:rPr>
                <w:b/>
                <w:spacing w:val="-8"/>
                <w:sz w:val="28"/>
              </w:rPr>
              <w:t xml:space="preserve"> </w:t>
            </w:r>
            <w:r>
              <w:rPr>
                <w:b/>
                <w:sz w:val="28"/>
              </w:rPr>
              <w:t>in the dataset</w:t>
            </w:r>
            <w:r>
              <w:rPr>
                <w:sz w:val="28"/>
              </w:rPr>
              <w:t>, in order to make the</w:t>
            </w:r>
          </w:p>
          <w:p w14:paraId="48A3F809" w14:textId="77777777" w:rsidR="00477B2D" w:rsidRDefault="00000000">
            <w:pPr>
              <w:pStyle w:val="TableParagraph"/>
              <w:spacing w:line="340" w:lineRule="atLeast"/>
              <w:ind w:left="13" w:right="302"/>
              <w:rPr>
                <w:sz w:val="28"/>
              </w:rPr>
            </w:pPr>
            <w:r>
              <w:rPr>
                <w:sz w:val="28"/>
              </w:rPr>
              <w:t>customers</w:t>
            </w:r>
            <w:r>
              <w:rPr>
                <w:spacing w:val="-9"/>
                <w:sz w:val="28"/>
              </w:rPr>
              <w:t xml:space="preserve"> </w:t>
            </w:r>
            <w:r>
              <w:rPr>
                <w:sz w:val="28"/>
              </w:rPr>
              <w:t>to</w:t>
            </w:r>
            <w:r>
              <w:rPr>
                <w:spacing w:val="-11"/>
                <w:sz w:val="28"/>
              </w:rPr>
              <w:t xml:space="preserve"> </w:t>
            </w:r>
            <w:r>
              <w:rPr>
                <w:sz w:val="28"/>
              </w:rPr>
              <w:t>use</w:t>
            </w:r>
            <w:r>
              <w:rPr>
                <w:spacing w:val="-10"/>
                <w:sz w:val="28"/>
              </w:rPr>
              <w:t xml:space="preserve"> </w:t>
            </w:r>
            <w:r>
              <w:rPr>
                <w:sz w:val="28"/>
              </w:rPr>
              <w:t>the</w:t>
            </w:r>
            <w:r>
              <w:rPr>
                <w:spacing w:val="-11"/>
                <w:sz w:val="28"/>
              </w:rPr>
              <w:t xml:space="preserve"> </w:t>
            </w:r>
            <w:r>
              <w:rPr>
                <w:sz w:val="28"/>
              </w:rPr>
              <w:t xml:space="preserve">app </w:t>
            </w:r>
            <w:r>
              <w:rPr>
                <w:spacing w:val="-2"/>
                <w:sz w:val="28"/>
              </w:rPr>
              <w:t>effectively.</w:t>
            </w:r>
          </w:p>
        </w:tc>
        <w:tc>
          <w:tcPr>
            <w:tcW w:w="2762" w:type="dxa"/>
          </w:tcPr>
          <w:p w14:paraId="556F53E0" w14:textId="77777777" w:rsidR="00477B2D" w:rsidRDefault="00000000">
            <w:pPr>
              <w:pStyle w:val="TableParagraph"/>
              <w:ind w:left="11" w:right="222"/>
              <w:jc w:val="both"/>
              <w:rPr>
                <w:b/>
                <w:sz w:val="28"/>
              </w:rPr>
            </w:pPr>
            <w:r>
              <w:rPr>
                <w:sz w:val="28"/>
              </w:rPr>
              <w:t xml:space="preserve">I can </w:t>
            </w:r>
            <w:r>
              <w:rPr>
                <w:b/>
                <w:sz w:val="28"/>
              </w:rPr>
              <w:t>take the</w:t>
            </w:r>
            <w:r>
              <w:rPr>
                <w:b/>
                <w:spacing w:val="40"/>
                <w:sz w:val="28"/>
              </w:rPr>
              <w:t xml:space="preserve"> </w:t>
            </w:r>
            <w:r>
              <w:rPr>
                <w:b/>
                <w:sz w:val="28"/>
              </w:rPr>
              <w:t>queries from the customer care and perform necessary phases again.</w:t>
            </w:r>
          </w:p>
        </w:tc>
        <w:tc>
          <w:tcPr>
            <w:tcW w:w="626" w:type="dxa"/>
          </w:tcPr>
          <w:p w14:paraId="2AF193B7" w14:textId="77777777" w:rsidR="00477B2D" w:rsidRDefault="00477B2D">
            <w:pPr>
              <w:pStyle w:val="TableParagraph"/>
              <w:rPr>
                <w:b/>
                <w:sz w:val="30"/>
              </w:rPr>
            </w:pPr>
          </w:p>
          <w:p w14:paraId="10BC9712" w14:textId="77777777" w:rsidR="00477B2D" w:rsidRDefault="00477B2D">
            <w:pPr>
              <w:pStyle w:val="TableParagraph"/>
              <w:rPr>
                <w:b/>
                <w:sz w:val="30"/>
              </w:rPr>
            </w:pPr>
          </w:p>
          <w:p w14:paraId="2DFC3ADF" w14:textId="77777777" w:rsidR="00477B2D" w:rsidRDefault="00000000">
            <w:pPr>
              <w:pStyle w:val="TableParagraph"/>
              <w:spacing w:before="260"/>
              <w:ind w:left="179" w:right="9"/>
              <w:rPr>
                <w:sz w:val="28"/>
              </w:rPr>
            </w:pPr>
            <w:proofErr w:type="spellStart"/>
            <w:r>
              <w:rPr>
                <w:spacing w:val="-4"/>
                <w:sz w:val="28"/>
              </w:rPr>
              <w:t>Hig</w:t>
            </w:r>
            <w:proofErr w:type="spellEnd"/>
            <w:r>
              <w:rPr>
                <w:spacing w:val="-4"/>
                <w:sz w:val="28"/>
              </w:rPr>
              <w:t xml:space="preserve"> </w:t>
            </w:r>
            <w:r>
              <w:rPr>
                <w:spacing w:val="-10"/>
                <w:sz w:val="28"/>
              </w:rPr>
              <w:t>h</w:t>
            </w:r>
          </w:p>
        </w:tc>
        <w:tc>
          <w:tcPr>
            <w:tcW w:w="2124" w:type="dxa"/>
          </w:tcPr>
          <w:p w14:paraId="406B52BB" w14:textId="77777777" w:rsidR="00477B2D" w:rsidRDefault="00477B2D">
            <w:pPr>
              <w:pStyle w:val="TableParagraph"/>
              <w:rPr>
                <w:b/>
                <w:sz w:val="30"/>
              </w:rPr>
            </w:pPr>
          </w:p>
          <w:p w14:paraId="7051A1FA" w14:textId="77777777" w:rsidR="00477B2D" w:rsidRDefault="00477B2D">
            <w:pPr>
              <w:pStyle w:val="TableParagraph"/>
              <w:rPr>
                <w:b/>
                <w:sz w:val="30"/>
              </w:rPr>
            </w:pPr>
          </w:p>
          <w:p w14:paraId="06BFF00E" w14:textId="77777777" w:rsidR="00477B2D" w:rsidRDefault="00477B2D">
            <w:pPr>
              <w:pStyle w:val="TableParagraph"/>
              <w:spacing w:before="6"/>
              <w:rPr>
                <w:b/>
                <w:sz w:val="36"/>
              </w:rPr>
            </w:pPr>
          </w:p>
          <w:p w14:paraId="0C6902DC" w14:textId="77777777" w:rsidR="00477B2D" w:rsidRDefault="00000000">
            <w:pPr>
              <w:pStyle w:val="TableParagraph"/>
              <w:ind w:left="569"/>
              <w:rPr>
                <w:sz w:val="28"/>
              </w:rPr>
            </w:pPr>
            <w:r>
              <w:rPr>
                <w:spacing w:val="-2"/>
                <w:sz w:val="28"/>
              </w:rPr>
              <w:t>Sprint-</w:t>
            </w:r>
            <w:r>
              <w:rPr>
                <w:spacing w:val="-10"/>
                <w:sz w:val="28"/>
              </w:rPr>
              <w:t>3</w:t>
            </w:r>
          </w:p>
        </w:tc>
      </w:tr>
    </w:tbl>
    <w:p w14:paraId="0543E8C2" w14:textId="77777777" w:rsidR="00477B2D" w:rsidRDefault="00477B2D"/>
    <w:p w14:paraId="1944FB73" w14:textId="77777777" w:rsidR="00477B2D" w:rsidRDefault="00477B2D">
      <w:pPr>
        <w:rPr>
          <w:sz w:val="28"/>
        </w:rPr>
        <w:sectPr w:rsidR="00477B2D">
          <w:pgSz w:w="15840" w:h="24480"/>
          <w:pgMar w:top="1640" w:right="380" w:bottom="928" w:left="360" w:header="720" w:footer="720" w:gutter="0"/>
          <w:cols w:space="720"/>
        </w:sectPr>
      </w:pPr>
    </w:p>
    <w:p w14:paraId="066F1B43" w14:textId="77777777" w:rsidR="00477B2D" w:rsidRDefault="00477B2D">
      <w:pPr>
        <w:pStyle w:val="ListParagraph"/>
        <w:tabs>
          <w:tab w:val="left" w:pos="910"/>
        </w:tabs>
        <w:spacing w:before="77"/>
        <w:ind w:left="0" w:firstLine="0"/>
        <w:rPr>
          <w:b/>
          <w:sz w:val="26"/>
        </w:rPr>
      </w:pPr>
    </w:p>
    <w:p w14:paraId="6F757A75" w14:textId="77777777" w:rsidR="00477B2D" w:rsidRDefault="00477B2D">
      <w:pPr>
        <w:pStyle w:val="BodyText"/>
        <w:spacing w:before="8"/>
        <w:rPr>
          <w:b/>
          <w:sz w:val="14"/>
        </w:rPr>
      </w:pPr>
    </w:p>
    <w:p w14:paraId="08E7BF49" w14:textId="77777777" w:rsidR="00477B2D" w:rsidRDefault="00000000">
      <w:pPr>
        <w:pStyle w:val="Heading1"/>
      </w:pPr>
      <w:r>
        <w:t>CHAPTER</w:t>
      </w:r>
      <w:r>
        <w:rPr>
          <w:spacing w:val="-4"/>
        </w:rPr>
        <w:t xml:space="preserve"> </w:t>
      </w:r>
      <w:r>
        <w:t>6</w:t>
      </w:r>
    </w:p>
    <w:p w14:paraId="3DA212D6" w14:textId="77777777" w:rsidR="00477B2D" w:rsidRDefault="00000000">
      <w:pPr>
        <w:spacing w:before="172"/>
        <w:ind w:left="727" w:right="1026"/>
        <w:jc w:val="center"/>
        <w:rPr>
          <w:b/>
          <w:sz w:val="32"/>
        </w:rPr>
      </w:pPr>
      <w:r>
        <w:rPr>
          <w:b/>
          <w:sz w:val="32"/>
        </w:rPr>
        <w:t>PROJECT</w:t>
      </w:r>
      <w:r>
        <w:rPr>
          <w:b/>
          <w:spacing w:val="-7"/>
          <w:sz w:val="32"/>
        </w:rPr>
        <w:t xml:space="preserve"> </w:t>
      </w:r>
      <w:r>
        <w:rPr>
          <w:b/>
          <w:sz w:val="32"/>
        </w:rPr>
        <w:t>PLANNING</w:t>
      </w:r>
      <w:r>
        <w:rPr>
          <w:b/>
          <w:spacing w:val="-7"/>
          <w:sz w:val="32"/>
        </w:rPr>
        <w:t xml:space="preserve"> </w:t>
      </w:r>
      <w:r>
        <w:rPr>
          <w:b/>
          <w:sz w:val="32"/>
        </w:rPr>
        <w:t>AND</w:t>
      </w:r>
      <w:r>
        <w:rPr>
          <w:b/>
          <w:spacing w:val="-6"/>
          <w:sz w:val="32"/>
        </w:rPr>
        <w:t xml:space="preserve"> </w:t>
      </w:r>
      <w:r>
        <w:rPr>
          <w:b/>
          <w:sz w:val="32"/>
        </w:rPr>
        <w:t>SCHEDULING</w:t>
      </w:r>
    </w:p>
    <w:p w14:paraId="0DB961E1" w14:textId="77777777" w:rsidR="00477B2D" w:rsidRDefault="00477B2D">
      <w:pPr>
        <w:pStyle w:val="BodyText"/>
        <w:rPr>
          <w:b/>
          <w:sz w:val="34"/>
        </w:rPr>
      </w:pPr>
    </w:p>
    <w:p w14:paraId="1BECA8D1" w14:textId="77777777" w:rsidR="00477B2D" w:rsidRDefault="00000000">
      <w:pPr>
        <w:pStyle w:val="Heading2"/>
        <w:numPr>
          <w:ilvl w:val="1"/>
          <w:numId w:val="7"/>
        </w:numPr>
        <w:tabs>
          <w:tab w:val="left" w:pos="910"/>
        </w:tabs>
        <w:spacing w:before="257"/>
        <w:ind w:hanging="391"/>
      </w:pPr>
      <w:r>
        <w:t>Sprint</w:t>
      </w:r>
      <w:r>
        <w:rPr>
          <w:spacing w:val="-5"/>
        </w:rPr>
        <w:t xml:space="preserve"> </w:t>
      </w:r>
      <w:r>
        <w:t>Planning</w:t>
      </w:r>
      <w:r>
        <w:rPr>
          <w:spacing w:val="-5"/>
        </w:rPr>
        <w:t xml:space="preserve"> </w:t>
      </w:r>
      <w:proofErr w:type="gramStart"/>
      <w:r>
        <w:t>And</w:t>
      </w:r>
      <w:proofErr w:type="gramEnd"/>
      <w:r>
        <w:rPr>
          <w:spacing w:val="-5"/>
        </w:rPr>
        <w:t xml:space="preserve"> </w:t>
      </w:r>
      <w:r>
        <w:t>Estimation</w:t>
      </w:r>
    </w:p>
    <w:p w14:paraId="6115169E" w14:textId="77777777" w:rsidR="00477B2D" w:rsidRDefault="00477B2D"/>
    <w:p w14:paraId="01118A30" w14:textId="77777777" w:rsidR="00477B2D" w:rsidRDefault="00477B2D"/>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01"/>
        <w:gridCol w:w="2176"/>
        <w:gridCol w:w="1520"/>
        <w:gridCol w:w="4421"/>
      </w:tblGrid>
      <w:tr w:rsidR="00477B2D" w14:paraId="0E78D886" w14:textId="77777777">
        <w:trPr>
          <w:trHeight w:val="890"/>
        </w:trPr>
        <w:tc>
          <w:tcPr>
            <w:tcW w:w="1801" w:type="dxa"/>
          </w:tcPr>
          <w:p w14:paraId="18EEFE4D" w14:textId="77777777" w:rsidR="00477B2D" w:rsidRDefault="00000000">
            <w:pPr>
              <w:pStyle w:val="TableParagraph"/>
              <w:spacing w:before="27"/>
              <w:rPr>
                <w:rFonts w:ascii="Arial"/>
                <w:b/>
                <w:sz w:val="20"/>
              </w:rPr>
            </w:pPr>
            <w:r>
              <w:rPr>
                <w:rFonts w:ascii="Arial"/>
                <w:b/>
                <w:sz w:val="20"/>
              </w:rPr>
              <w:t>Milestone</w:t>
            </w:r>
          </w:p>
        </w:tc>
        <w:tc>
          <w:tcPr>
            <w:tcW w:w="2176" w:type="dxa"/>
          </w:tcPr>
          <w:p w14:paraId="239E7F8E" w14:textId="77777777" w:rsidR="00477B2D" w:rsidRDefault="00000000">
            <w:pPr>
              <w:pStyle w:val="TableParagraph"/>
              <w:spacing w:before="27"/>
              <w:rPr>
                <w:rFonts w:ascii="Arial"/>
                <w:b/>
                <w:sz w:val="20"/>
              </w:rPr>
            </w:pPr>
            <w:r>
              <w:rPr>
                <w:rFonts w:ascii="Arial"/>
                <w:b/>
                <w:sz w:val="20"/>
              </w:rPr>
              <w:t>Function</w:t>
            </w:r>
            <w:r>
              <w:rPr>
                <w:rFonts w:ascii="Arial"/>
                <w:b/>
                <w:spacing w:val="-7"/>
                <w:sz w:val="20"/>
              </w:rPr>
              <w:t xml:space="preserve"> </w:t>
            </w:r>
            <w:r>
              <w:rPr>
                <w:rFonts w:ascii="Arial"/>
                <w:b/>
                <w:sz w:val="20"/>
              </w:rPr>
              <w:t>(Epic)</w:t>
            </w:r>
          </w:p>
        </w:tc>
        <w:tc>
          <w:tcPr>
            <w:tcW w:w="1520" w:type="dxa"/>
          </w:tcPr>
          <w:p w14:paraId="129036AE" w14:textId="77777777" w:rsidR="00477B2D" w:rsidRDefault="00000000">
            <w:pPr>
              <w:pStyle w:val="TableParagraph"/>
              <w:spacing w:before="27"/>
              <w:ind w:right="471"/>
              <w:rPr>
                <w:rFonts w:ascii="Arial"/>
                <w:b/>
                <w:sz w:val="20"/>
              </w:rPr>
            </w:pPr>
            <w:r>
              <w:rPr>
                <w:rFonts w:ascii="Arial"/>
                <w:b/>
                <w:spacing w:val="-1"/>
                <w:sz w:val="20"/>
              </w:rPr>
              <w:t>Milestone</w:t>
            </w:r>
            <w:r>
              <w:rPr>
                <w:rFonts w:ascii="Arial"/>
                <w:b/>
                <w:spacing w:val="-53"/>
                <w:sz w:val="20"/>
              </w:rPr>
              <w:t xml:space="preserve"> </w:t>
            </w:r>
            <w:r>
              <w:rPr>
                <w:rFonts w:ascii="Arial"/>
                <w:b/>
                <w:sz w:val="20"/>
              </w:rPr>
              <w:t>Story</w:t>
            </w:r>
            <w:r>
              <w:rPr>
                <w:rFonts w:ascii="Arial"/>
                <w:b/>
                <w:spacing w:val="1"/>
                <w:sz w:val="20"/>
              </w:rPr>
              <w:t xml:space="preserve"> </w:t>
            </w:r>
            <w:r>
              <w:rPr>
                <w:rFonts w:ascii="Arial"/>
                <w:b/>
                <w:sz w:val="20"/>
              </w:rPr>
              <w:t>Number</w:t>
            </w:r>
          </w:p>
        </w:tc>
        <w:tc>
          <w:tcPr>
            <w:tcW w:w="4421" w:type="dxa"/>
          </w:tcPr>
          <w:p w14:paraId="418E6300" w14:textId="77777777" w:rsidR="00477B2D" w:rsidRDefault="00000000">
            <w:pPr>
              <w:pStyle w:val="TableParagraph"/>
              <w:spacing w:before="27"/>
              <w:rPr>
                <w:rFonts w:ascii="Arial"/>
                <w:b/>
                <w:sz w:val="20"/>
              </w:rPr>
            </w:pPr>
            <w:r>
              <w:rPr>
                <w:rFonts w:ascii="Arial"/>
                <w:b/>
                <w:sz w:val="20"/>
              </w:rPr>
              <w:t>Story</w:t>
            </w:r>
            <w:r>
              <w:rPr>
                <w:rFonts w:ascii="Arial"/>
                <w:b/>
                <w:spacing w:val="-4"/>
                <w:sz w:val="20"/>
              </w:rPr>
              <w:t xml:space="preserve"> </w:t>
            </w:r>
            <w:r>
              <w:rPr>
                <w:rFonts w:ascii="Arial"/>
                <w:b/>
                <w:sz w:val="20"/>
              </w:rPr>
              <w:t>/</w:t>
            </w:r>
            <w:r>
              <w:rPr>
                <w:rFonts w:ascii="Arial"/>
                <w:b/>
                <w:spacing w:val="-3"/>
                <w:sz w:val="20"/>
              </w:rPr>
              <w:t xml:space="preserve"> </w:t>
            </w:r>
            <w:r>
              <w:rPr>
                <w:rFonts w:ascii="Arial"/>
                <w:b/>
                <w:sz w:val="20"/>
              </w:rPr>
              <w:t>Task</w:t>
            </w:r>
          </w:p>
        </w:tc>
      </w:tr>
      <w:tr w:rsidR="00477B2D" w14:paraId="77A78F53" w14:textId="77777777">
        <w:trPr>
          <w:trHeight w:val="985"/>
        </w:trPr>
        <w:tc>
          <w:tcPr>
            <w:tcW w:w="1801" w:type="dxa"/>
          </w:tcPr>
          <w:p w14:paraId="4D173C7C" w14:textId="77777777" w:rsidR="00477B2D" w:rsidRDefault="00477B2D">
            <w:pPr>
              <w:pStyle w:val="TableParagraph"/>
              <w:spacing w:before="6"/>
              <w:rPr>
                <w:rFonts w:ascii="Arial"/>
                <w:b/>
                <w:sz w:val="25"/>
              </w:rPr>
            </w:pPr>
          </w:p>
          <w:p w14:paraId="0F78368B" w14:textId="77777777" w:rsidR="00477B2D" w:rsidRDefault="00000000">
            <w:pPr>
              <w:pStyle w:val="TableParagraph"/>
            </w:pPr>
            <w:r>
              <w:rPr>
                <w:rFonts w:ascii="Arial"/>
                <w:b/>
              </w:rPr>
              <w:t>Milestone</w:t>
            </w:r>
            <w:r>
              <w:rPr>
                <w:rFonts w:ascii="Arial"/>
                <w:b/>
                <w:spacing w:val="1"/>
              </w:rPr>
              <w:t xml:space="preserve"> </w:t>
            </w:r>
            <w:r>
              <w:t>1</w:t>
            </w:r>
          </w:p>
        </w:tc>
        <w:tc>
          <w:tcPr>
            <w:tcW w:w="2176" w:type="dxa"/>
          </w:tcPr>
          <w:p w14:paraId="11D12FA4" w14:textId="77777777" w:rsidR="00477B2D" w:rsidRDefault="00477B2D">
            <w:pPr>
              <w:pStyle w:val="TableParagraph"/>
              <w:spacing w:before="6"/>
              <w:rPr>
                <w:rFonts w:ascii="Arial"/>
                <w:b/>
                <w:sz w:val="25"/>
              </w:rPr>
            </w:pPr>
          </w:p>
          <w:p w14:paraId="211D6273" w14:textId="77777777" w:rsidR="00477B2D" w:rsidRDefault="00000000">
            <w:pPr>
              <w:pStyle w:val="TableParagraph"/>
              <w:ind w:left="225"/>
            </w:pPr>
            <w:r>
              <w:t>Data</w:t>
            </w:r>
            <w:r>
              <w:rPr>
                <w:spacing w:val="-2"/>
              </w:rPr>
              <w:t xml:space="preserve"> </w:t>
            </w:r>
            <w:r>
              <w:t>collection</w:t>
            </w:r>
          </w:p>
        </w:tc>
        <w:tc>
          <w:tcPr>
            <w:tcW w:w="1520" w:type="dxa"/>
          </w:tcPr>
          <w:p w14:paraId="7F568E45" w14:textId="77777777" w:rsidR="00477B2D" w:rsidRDefault="00477B2D">
            <w:pPr>
              <w:pStyle w:val="TableParagraph"/>
              <w:spacing w:before="6"/>
              <w:rPr>
                <w:rFonts w:ascii="Arial"/>
                <w:b/>
                <w:sz w:val="25"/>
              </w:rPr>
            </w:pPr>
          </w:p>
          <w:p w14:paraId="369CEB9F" w14:textId="77777777" w:rsidR="00477B2D" w:rsidRDefault="00000000">
            <w:pPr>
              <w:pStyle w:val="TableParagraph"/>
              <w:ind w:left="405"/>
            </w:pPr>
            <w:r>
              <w:t>M1</w:t>
            </w:r>
          </w:p>
        </w:tc>
        <w:tc>
          <w:tcPr>
            <w:tcW w:w="4421" w:type="dxa"/>
          </w:tcPr>
          <w:p w14:paraId="3D0804A9" w14:textId="77777777" w:rsidR="00477B2D" w:rsidRDefault="00000000">
            <w:pPr>
              <w:pStyle w:val="TableParagraph"/>
              <w:spacing w:before="23" w:line="242" w:lineRule="auto"/>
              <w:ind w:right="384" w:firstLine="120"/>
              <w:jc w:val="both"/>
            </w:pPr>
            <w:proofErr w:type="gramStart"/>
            <w:r>
              <w:t>we're</w:t>
            </w:r>
            <w:proofErr w:type="gramEnd"/>
            <w:r>
              <w:t xml:space="preserve"> collecting dataset for building our</w:t>
            </w:r>
            <w:r>
              <w:rPr>
                <w:spacing w:val="-59"/>
              </w:rPr>
              <w:t xml:space="preserve"> </w:t>
            </w:r>
            <w:r>
              <w:t>project and creating two folders, one for</w:t>
            </w:r>
            <w:r>
              <w:rPr>
                <w:spacing w:val="-59"/>
              </w:rPr>
              <w:t xml:space="preserve"> </w:t>
            </w:r>
            <w:r>
              <w:t>training</w:t>
            </w:r>
            <w:r>
              <w:rPr>
                <w:spacing w:val="-6"/>
              </w:rPr>
              <w:t xml:space="preserve"> </w:t>
            </w:r>
            <w:r>
              <w:t>and another</w:t>
            </w:r>
            <w:r>
              <w:rPr>
                <w:spacing w:val="-1"/>
              </w:rPr>
              <w:t xml:space="preserve"> </w:t>
            </w:r>
            <w:r>
              <w:t>one</w:t>
            </w:r>
            <w:r>
              <w:rPr>
                <w:spacing w:val="-1"/>
              </w:rPr>
              <w:t xml:space="preserve"> </w:t>
            </w:r>
            <w:r>
              <w:t>for</w:t>
            </w:r>
            <w:r>
              <w:rPr>
                <w:spacing w:val="-1"/>
              </w:rPr>
              <w:t xml:space="preserve"> </w:t>
            </w:r>
            <w:r>
              <w:t>testing.</w:t>
            </w:r>
          </w:p>
        </w:tc>
      </w:tr>
      <w:tr w:rsidR="00477B2D" w14:paraId="751E4489" w14:textId="77777777">
        <w:trPr>
          <w:trHeight w:val="985"/>
        </w:trPr>
        <w:tc>
          <w:tcPr>
            <w:tcW w:w="1801" w:type="dxa"/>
          </w:tcPr>
          <w:p w14:paraId="72324B60" w14:textId="77777777" w:rsidR="00477B2D" w:rsidRDefault="00477B2D">
            <w:pPr>
              <w:pStyle w:val="TableParagraph"/>
              <w:spacing w:before="6"/>
              <w:rPr>
                <w:rFonts w:ascii="Arial"/>
                <w:b/>
                <w:sz w:val="25"/>
              </w:rPr>
            </w:pPr>
          </w:p>
          <w:p w14:paraId="0E829531" w14:textId="77777777" w:rsidR="00477B2D" w:rsidRDefault="00000000">
            <w:pPr>
              <w:pStyle w:val="TableParagraph"/>
              <w:rPr>
                <w:rFonts w:ascii="Arial"/>
                <w:b/>
              </w:rPr>
            </w:pPr>
            <w:r>
              <w:rPr>
                <w:rFonts w:ascii="Arial"/>
                <w:b/>
              </w:rPr>
              <w:t>Milestone 2</w:t>
            </w:r>
          </w:p>
        </w:tc>
        <w:tc>
          <w:tcPr>
            <w:tcW w:w="2176" w:type="dxa"/>
          </w:tcPr>
          <w:p w14:paraId="42A24142" w14:textId="77777777" w:rsidR="00477B2D" w:rsidRDefault="00477B2D">
            <w:pPr>
              <w:pStyle w:val="TableParagraph"/>
              <w:spacing w:before="6"/>
              <w:rPr>
                <w:rFonts w:ascii="Arial"/>
                <w:b/>
                <w:sz w:val="25"/>
              </w:rPr>
            </w:pPr>
          </w:p>
          <w:p w14:paraId="65AE4D40" w14:textId="77777777" w:rsidR="00477B2D" w:rsidRDefault="00000000">
            <w:pPr>
              <w:pStyle w:val="TableParagraph"/>
              <w:spacing w:line="242" w:lineRule="auto"/>
              <w:ind w:right="659" w:firstLine="60"/>
            </w:pPr>
            <w:r>
              <w:t>Image</w:t>
            </w:r>
            <w:r>
              <w:rPr>
                <w:spacing w:val="1"/>
              </w:rPr>
              <w:t xml:space="preserve"> </w:t>
            </w:r>
            <w:r>
              <w:t>preprocessing</w:t>
            </w:r>
          </w:p>
        </w:tc>
        <w:tc>
          <w:tcPr>
            <w:tcW w:w="1520" w:type="dxa"/>
          </w:tcPr>
          <w:p w14:paraId="6AD68D01" w14:textId="77777777" w:rsidR="00477B2D" w:rsidRDefault="00477B2D">
            <w:pPr>
              <w:pStyle w:val="TableParagraph"/>
              <w:spacing w:before="6"/>
              <w:rPr>
                <w:rFonts w:ascii="Arial"/>
                <w:b/>
                <w:sz w:val="25"/>
              </w:rPr>
            </w:pPr>
          </w:p>
          <w:p w14:paraId="43EC49C3" w14:textId="77777777" w:rsidR="00477B2D" w:rsidRDefault="00000000">
            <w:pPr>
              <w:pStyle w:val="TableParagraph"/>
              <w:ind w:left="405"/>
            </w:pPr>
            <w:r>
              <w:t>M2</w:t>
            </w:r>
          </w:p>
        </w:tc>
        <w:tc>
          <w:tcPr>
            <w:tcW w:w="4421" w:type="dxa"/>
          </w:tcPr>
          <w:p w14:paraId="5AD694FB" w14:textId="77777777" w:rsidR="00477B2D" w:rsidRDefault="00000000">
            <w:pPr>
              <w:pStyle w:val="TableParagraph"/>
              <w:spacing w:before="28"/>
              <w:ind w:right="205" w:firstLine="180"/>
            </w:pPr>
            <w:r>
              <w:t>Importing image data generator libraries</w:t>
            </w:r>
            <w:r>
              <w:rPr>
                <w:spacing w:val="-59"/>
              </w:rPr>
              <w:t xml:space="preserve"> </w:t>
            </w:r>
            <w:r>
              <w:t>and applying image data generator</w:t>
            </w:r>
            <w:r>
              <w:rPr>
                <w:spacing w:val="1"/>
              </w:rPr>
              <w:t xml:space="preserve"> </w:t>
            </w:r>
            <w:r>
              <w:t>functionality</w:t>
            </w:r>
            <w:r>
              <w:rPr>
                <w:spacing w:val="-3"/>
              </w:rPr>
              <w:t xml:space="preserve"> </w:t>
            </w:r>
            <w:r>
              <w:t>to train the test</w:t>
            </w:r>
            <w:r>
              <w:rPr>
                <w:spacing w:val="-3"/>
              </w:rPr>
              <w:t xml:space="preserve"> </w:t>
            </w:r>
            <w:r>
              <w:t>set.</w:t>
            </w:r>
          </w:p>
        </w:tc>
      </w:tr>
      <w:tr w:rsidR="00477B2D" w14:paraId="681BB3AD" w14:textId="77777777">
        <w:trPr>
          <w:trHeight w:val="1680"/>
        </w:trPr>
        <w:tc>
          <w:tcPr>
            <w:tcW w:w="1801" w:type="dxa"/>
          </w:tcPr>
          <w:p w14:paraId="2538366E" w14:textId="77777777" w:rsidR="00477B2D" w:rsidRDefault="00477B2D">
            <w:pPr>
              <w:pStyle w:val="TableParagraph"/>
              <w:spacing w:before="6"/>
              <w:rPr>
                <w:rFonts w:ascii="Arial"/>
                <w:b/>
                <w:sz w:val="25"/>
              </w:rPr>
            </w:pPr>
          </w:p>
          <w:p w14:paraId="788CDAC5" w14:textId="77777777" w:rsidR="00477B2D" w:rsidRDefault="00000000">
            <w:pPr>
              <w:pStyle w:val="TableParagraph"/>
              <w:rPr>
                <w:rFonts w:ascii="Arial"/>
                <w:b/>
              </w:rPr>
            </w:pPr>
            <w:r>
              <w:rPr>
                <w:rFonts w:ascii="Arial"/>
                <w:b/>
              </w:rPr>
              <w:t>Milestone 3</w:t>
            </w:r>
          </w:p>
        </w:tc>
        <w:tc>
          <w:tcPr>
            <w:tcW w:w="2176" w:type="dxa"/>
          </w:tcPr>
          <w:p w14:paraId="4EB1BC57" w14:textId="77777777" w:rsidR="00477B2D" w:rsidRDefault="00477B2D">
            <w:pPr>
              <w:pStyle w:val="TableParagraph"/>
              <w:spacing w:before="6"/>
              <w:rPr>
                <w:rFonts w:ascii="Arial"/>
                <w:b/>
                <w:sz w:val="25"/>
              </w:rPr>
            </w:pPr>
          </w:p>
          <w:p w14:paraId="13932A5A" w14:textId="77777777" w:rsidR="00477B2D" w:rsidRDefault="00000000">
            <w:pPr>
              <w:pStyle w:val="TableParagraph"/>
              <w:ind w:left="225"/>
            </w:pPr>
            <w:r>
              <w:t>Model</w:t>
            </w:r>
            <w:r>
              <w:rPr>
                <w:spacing w:val="-1"/>
              </w:rPr>
              <w:t xml:space="preserve"> </w:t>
            </w:r>
            <w:r>
              <w:t>building</w:t>
            </w:r>
          </w:p>
        </w:tc>
        <w:tc>
          <w:tcPr>
            <w:tcW w:w="1520" w:type="dxa"/>
          </w:tcPr>
          <w:p w14:paraId="0FCC82E2" w14:textId="77777777" w:rsidR="00477B2D" w:rsidRDefault="00477B2D">
            <w:pPr>
              <w:pStyle w:val="TableParagraph"/>
              <w:spacing w:before="6"/>
              <w:rPr>
                <w:rFonts w:ascii="Arial"/>
                <w:b/>
                <w:sz w:val="25"/>
              </w:rPr>
            </w:pPr>
          </w:p>
          <w:p w14:paraId="33C5D6D1" w14:textId="77777777" w:rsidR="00477B2D" w:rsidRDefault="00000000">
            <w:pPr>
              <w:pStyle w:val="TableParagraph"/>
              <w:ind w:left="405"/>
            </w:pPr>
            <w:r>
              <w:t>M3</w:t>
            </w:r>
          </w:p>
        </w:tc>
        <w:tc>
          <w:tcPr>
            <w:tcW w:w="4421" w:type="dxa"/>
          </w:tcPr>
          <w:p w14:paraId="47CEEB0A" w14:textId="77777777" w:rsidR="00477B2D" w:rsidRDefault="00000000">
            <w:pPr>
              <w:pStyle w:val="TableParagraph"/>
              <w:spacing w:before="28"/>
              <w:ind w:right="274" w:firstLine="120"/>
            </w:pPr>
            <w:r>
              <w:t>Importing the model building libraries,</w:t>
            </w:r>
            <w:r>
              <w:rPr>
                <w:spacing w:val="1"/>
              </w:rPr>
              <w:t xml:space="preserve"> </w:t>
            </w:r>
            <w:r>
              <w:t>Initializing</w:t>
            </w:r>
            <w:r>
              <w:rPr>
                <w:spacing w:val="-6"/>
              </w:rPr>
              <w:t xml:space="preserve"> </w:t>
            </w:r>
            <w:r>
              <w:t>the</w:t>
            </w:r>
            <w:r>
              <w:rPr>
                <w:spacing w:val="-6"/>
              </w:rPr>
              <w:t xml:space="preserve"> </w:t>
            </w:r>
            <w:r>
              <w:t>model,</w:t>
            </w:r>
            <w:r>
              <w:rPr>
                <w:spacing w:val="-5"/>
              </w:rPr>
              <w:t xml:space="preserve"> </w:t>
            </w:r>
            <w:r>
              <w:t>Adding</w:t>
            </w:r>
            <w:r>
              <w:rPr>
                <w:spacing w:val="-6"/>
              </w:rPr>
              <w:t xml:space="preserve"> </w:t>
            </w:r>
            <w:r>
              <w:t>Convolution</w:t>
            </w:r>
            <w:r>
              <w:rPr>
                <w:spacing w:val="-58"/>
              </w:rPr>
              <w:t xml:space="preserve"> </w:t>
            </w:r>
            <w:r>
              <w:t>layers, Adding the Pooling layers, Adding</w:t>
            </w:r>
            <w:r>
              <w:rPr>
                <w:spacing w:val="-59"/>
              </w:rPr>
              <w:t xml:space="preserve"> </w:t>
            </w:r>
            <w:r>
              <w:t>the Flatten layers, Adding Dense layers,</w:t>
            </w:r>
            <w:r>
              <w:rPr>
                <w:spacing w:val="1"/>
              </w:rPr>
              <w:t xml:space="preserve"> </w:t>
            </w:r>
            <w:r>
              <w:t>Compiling the model Fit and Save the</w:t>
            </w:r>
            <w:r>
              <w:rPr>
                <w:spacing w:val="1"/>
              </w:rPr>
              <w:t xml:space="preserve"> </w:t>
            </w:r>
            <w:r>
              <w:t>model.</w:t>
            </w:r>
          </w:p>
        </w:tc>
      </w:tr>
      <w:tr w:rsidR="00477B2D" w14:paraId="0043BDAB" w14:textId="77777777">
        <w:trPr>
          <w:trHeight w:val="1020"/>
        </w:trPr>
        <w:tc>
          <w:tcPr>
            <w:tcW w:w="1801" w:type="dxa"/>
          </w:tcPr>
          <w:p w14:paraId="09C8D3E9" w14:textId="77777777" w:rsidR="00477B2D" w:rsidRDefault="00477B2D">
            <w:pPr>
              <w:pStyle w:val="TableParagraph"/>
              <w:spacing w:before="6"/>
              <w:rPr>
                <w:rFonts w:ascii="Arial"/>
                <w:b/>
                <w:sz w:val="25"/>
              </w:rPr>
            </w:pPr>
          </w:p>
          <w:p w14:paraId="78763FDF" w14:textId="77777777" w:rsidR="00477B2D" w:rsidRDefault="00000000">
            <w:pPr>
              <w:pStyle w:val="TableParagraph"/>
              <w:rPr>
                <w:rFonts w:ascii="Arial"/>
                <w:b/>
              </w:rPr>
            </w:pPr>
            <w:r>
              <w:rPr>
                <w:rFonts w:ascii="Arial"/>
                <w:b/>
              </w:rPr>
              <w:t>Milestone 4</w:t>
            </w:r>
          </w:p>
        </w:tc>
        <w:tc>
          <w:tcPr>
            <w:tcW w:w="2176" w:type="dxa"/>
          </w:tcPr>
          <w:p w14:paraId="6B7D50FC" w14:textId="77777777" w:rsidR="00477B2D" w:rsidRDefault="00477B2D">
            <w:pPr>
              <w:pStyle w:val="TableParagraph"/>
              <w:spacing w:before="6"/>
              <w:rPr>
                <w:rFonts w:ascii="Arial"/>
                <w:b/>
                <w:sz w:val="25"/>
              </w:rPr>
            </w:pPr>
          </w:p>
          <w:p w14:paraId="4198C0DE" w14:textId="77777777" w:rsidR="00477B2D" w:rsidRDefault="00000000">
            <w:pPr>
              <w:pStyle w:val="TableParagraph"/>
              <w:ind w:left="165"/>
            </w:pPr>
            <w:r>
              <w:t>Testing</w:t>
            </w:r>
            <w:r>
              <w:rPr>
                <w:spacing w:val="-5"/>
              </w:rPr>
              <w:t xml:space="preserve"> </w:t>
            </w:r>
            <w:r>
              <w:t>the</w:t>
            </w:r>
            <w:r>
              <w:rPr>
                <w:spacing w:val="1"/>
              </w:rPr>
              <w:t xml:space="preserve"> </w:t>
            </w:r>
            <w:r>
              <w:t>model</w:t>
            </w:r>
          </w:p>
        </w:tc>
        <w:tc>
          <w:tcPr>
            <w:tcW w:w="1520" w:type="dxa"/>
          </w:tcPr>
          <w:p w14:paraId="1C2BDF17" w14:textId="77777777" w:rsidR="00477B2D" w:rsidRDefault="00477B2D">
            <w:pPr>
              <w:pStyle w:val="TableParagraph"/>
              <w:spacing w:before="6"/>
              <w:rPr>
                <w:rFonts w:ascii="Arial"/>
                <w:b/>
                <w:sz w:val="25"/>
              </w:rPr>
            </w:pPr>
          </w:p>
          <w:p w14:paraId="5A1A320C" w14:textId="77777777" w:rsidR="00477B2D" w:rsidRDefault="00000000">
            <w:pPr>
              <w:pStyle w:val="TableParagraph"/>
              <w:ind w:left="405"/>
            </w:pPr>
            <w:r>
              <w:t>M4</w:t>
            </w:r>
          </w:p>
        </w:tc>
        <w:tc>
          <w:tcPr>
            <w:tcW w:w="4421" w:type="dxa"/>
          </w:tcPr>
          <w:p w14:paraId="39FED525" w14:textId="77777777" w:rsidR="00477B2D" w:rsidRDefault="00000000">
            <w:pPr>
              <w:pStyle w:val="TableParagraph"/>
              <w:spacing w:before="23" w:line="242" w:lineRule="auto"/>
              <w:ind w:right="279" w:firstLine="120"/>
              <w:jc w:val="both"/>
            </w:pPr>
            <w:r>
              <w:t>Import the packages first. Then we save</w:t>
            </w:r>
            <w:r>
              <w:rPr>
                <w:spacing w:val="-59"/>
              </w:rPr>
              <w:t xml:space="preserve"> </w:t>
            </w:r>
            <w:r>
              <w:t>the</w:t>
            </w:r>
            <w:r>
              <w:rPr>
                <w:spacing w:val="1"/>
              </w:rPr>
              <w:t xml:space="preserve"> </w:t>
            </w:r>
            <w:r>
              <w:t>model</w:t>
            </w:r>
            <w:r>
              <w:rPr>
                <w:spacing w:val="1"/>
              </w:rPr>
              <w:t xml:space="preserve"> </w:t>
            </w:r>
            <w:r>
              <w:t>and</w:t>
            </w:r>
            <w:r>
              <w:rPr>
                <w:spacing w:val="1"/>
              </w:rPr>
              <w:t xml:space="preserve"> </w:t>
            </w:r>
            <w:proofErr w:type="gramStart"/>
            <w:r>
              <w:t>Load</w:t>
            </w:r>
            <w:proofErr w:type="gramEnd"/>
            <w:r>
              <w:rPr>
                <w:spacing w:val="1"/>
              </w:rPr>
              <w:t xml:space="preserve"> </w:t>
            </w:r>
            <w:r>
              <w:t>the</w:t>
            </w:r>
            <w:r>
              <w:rPr>
                <w:spacing w:val="1"/>
              </w:rPr>
              <w:t xml:space="preserve"> </w:t>
            </w:r>
            <w:r>
              <w:t>test</w:t>
            </w:r>
            <w:r>
              <w:rPr>
                <w:spacing w:val="1"/>
              </w:rPr>
              <w:t xml:space="preserve"> </w:t>
            </w:r>
            <w:r>
              <w:t>image,</w:t>
            </w:r>
            <w:r>
              <w:rPr>
                <w:spacing w:val="1"/>
              </w:rPr>
              <w:t xml:space="preserve"> </w:t>
            </w:r>
            <w:r>
              <w:t>preprocess</w:t>
            </w:r>
            <w:r>
              <w:rPr>
                <w:spacing w:val="-2"/>
              </w:rPr>
              <w:t xml:space="preserve"> </w:t>
            </w:r>
            <w:r>
              <w:t>it</w:t>
            </w:r>
            <w:r>
              <w:rPr>
                <w:spacing w:val="-3"/>
              </w:rPr>
              <w:t xml:space="preserve"> </w:t>
            </w:r>
            <w:r>
              <w:t>and</w:t>
            </w:r>
            <w:r>
              <w:rPr>
                <w:spacing w:val="-4"/>
              </w:rPr>
              <w:t xml:space="preserve"> </w:t>
            </w:r>
            <w:r>
              <w:t>predict</w:t>
            </w:r>
            <w:r>
              <w:rPr>
                <w:spacing w:val="-3"/>
              </w:rPr>
              <w:t xml:space="preserve"> </w:t>
            </w:r>
            <w:r>
              <w:t>it.</w:t>
            </w:r>
          </w:p>
        </w:tc>
      </w:tr>
      <w:tr w:rsidR="00477B2D" w14:paraId="49F62AFE" w14:textId="77777777">
        <w:trPr>
          <w:trHeight w:val="879"/>
        </w:trPr>
        <w:tc>
          <w:tcPr>
            <w:tcW w:w="1801" w:type="dxa"/>
          </w:tcPr>
          <w:p w14:paraId="41CFF8B3" w14:textId="77777777" w:rsidR="00477B2D" w:rsidRDefault="00477B2D">
            <w:pPr>
              <w:pStyle w:val="TableParagraph"/>
              <w:spacing w:before="6"/>
              <w:rPr>
                <w:rFonts w:ascii="Arial"/>
                <w:b/>
                <w:sz w:val="25"/>
              </w:rPr>
            </w:pPr>
          </w:p>
          <w:p w14:paraId="6284D1FA" w14:textId="77777777" w:rsidR="00477B2D" w:rsidRDefault="00000000">
            <w:pPr>
              <w:pStyle w:val="TableParagraph"/>
              <w:rPr>
                <w:rFonts w:ascii="Arial"/>
                <w:b/>
              </w:rPr>
            </w:pPr>
            <w:r>
              <w:rPr>
                <w:rFonts w:ascii="Arial"/>
                <w:b/>
              </w:rPr>
              <w:t>Milestone 5</w:t>
            </w:r>
          </w:p>
        </w:tc>
        <w:tc>
          <w:tcPr>
            <w:tcW w:w="2176" w:type="dxa"/>
          </w:tcPr>
          <w:p w14:paraId="1C786214" w14:textId="77777777" w:rsidR="00477B2D" w:rsidRDefault="00477B2D">
            <w:pPr>
              <w:pStyle w:val="TableParagraph"/>
              <w:spacing w:before="6"/>
              <w:rPr>
                <w:rFonts w:ascii="Arial"/>
                <w:b/>
                <w:sz w:val="25"/>
              </w:rPr>
            </w:pPr>
          </w:p>
          <w:p w14:paraId="51574F37" w14:textId="77777777" w:rsidR="00477B2D" w:rsidRDefault="00000000">
            <w:pPr>
              <w:pStyle w:val="TableParagraph"/>
              <w:ind w:left="165"/>
            </w:pPr>
            <w:r>
              <w:t>Application</w:t>
            </w:r>
            <w:r>
              <w:rPr>
                <w:spacing w:val="-3"/>
              </w:rPr>
              <w:t xml:space="preserve"> </w:t>
            </w:r>
            <w:r>
              <w:t>layer</w:t>
            </w:r>
          </w:p>
        </w:tc>
        <w:tc>
          <w:tcPr>
            <w:tcW w:w="1520" w:type="dxa"/>
          </w:tcPr>
          <w:p w14:paraId="1D86C26E" w14:textId="77777777" w:rsidR="00477B2D" w:rsidRDefault="00477B2D">
            <w:pPr>
              <w:pStyle w:val="TableParagraph"/>
              <w:spacing w:before="6"/>
              <w:rPr>
                <w:rFonts w:ascii="Arial"/>
                <w:b/>
                <w:sz w:val="25"/>
              </w:rPr>
            </w:pPr>
          </w:p>
          <w:p w14:paraId="55DDBA72" w14:textId="77777777" w:rsidR="00477B2D" w:rsidRDefault="00000000">
            <w:pPr>
              <w:pStyle w:val="TableParagraph"/>
              <w:ind w:left="405"/>
            </w:pPr>
            <w:r>
              <w:t>M5</w:t>
            </w:r>
          </w:p>
        </w:tc>
        <w:tc>
          <w:tcPr>
            <w:tcW w:w="4421" w:type="dxa"/>
          </w:tcPr>
          <w:p w14:paraId="36468201" w14:textId="77777777" w:rsidR="00477B2D" w:rsidRDefault="00000000">
            <w:pPr>
              <w:pStyle w:val="TableParagraph"/>
              <w:spacing w:before="30" w:line="237" w:lineRule="auto"/>
              <w:ind w:right="228" w:firstLine="120"/>
            </w:pPr>
            <w:r>
              <w:t>Build the flask application and the HTML</w:t>
            </w:r>
            <w:r>
              <w:rPr>
                <w:spacing w:val="-59"/>
              </w:rPr>
              <w:t xml:space="preserve"> </w:t>
            </w:r>
            <w:r>
              <w:t>pages.</w:t>
            </w:r>
          </w:p>
        </w:tc>
      </w:tr>
      <w:tr w:rsidR="00477B2D" w14:paraId="696B1D29" w14:textId="77777777">
        <w:trPr>
          <w:trHeight w:val="910"/>
        </w:trPr>
        <w:tc>
          <w:tcPr>
            <w:tcW w:w="1801" w:type="dxa"/>
          </w:tcPr>
          <w:p w14:paraId="03DC28D2" w14:textId="77777777" w:rsidR="00477B2D" w:rsidRDefault="00477B2D">
            <w:pPr>
              <w:pStyle w:val="TableParagraph"/>
              <w:spacing w:before="6"/>
              <w:rPr>
                <w:rFonts w:ascii="Arial"/>
                <w:b/>
                <w:sz w:val="25"/>
              </w:rPr>
            </w:pPr>
          </w:p>
          <w:p w14:paraId="3016ABE6" w14:textId="77777777" w:rsidR="00477B2D" w:rsidRDefault="00000000">
            <w:pPr>
              <w:pStyle w:val="TableParagraph"/>
              <w:rPr>
                <w:rFonts w:ascii="Arial"/>
                <w:b/>
              </w:rPr>
            </w:pPr>
            <w:r>
              <w:rPr>
                <w:rFonts w:ascii="Arial"/>
                <w:b/>
              </w:rPr>
              <w:t>Milestone 6</w:t>
            </w:r>
          </w:p>
        </w:tc>
        <w:tc>
          <w:tcPr>
            <w:tcW w:w="2176" w:type="dxa"/>
          </w:tcPr>
          <w:p w14:paraId="70CD6574" w14:textId="77777777" w:rsidR="00477B2D" w:rsidRDefault="00477B2D">
            <w:pPr>
              <w:pStyle w:val="TableParagraph"/>
              <w:spacing w:before="6"/>
              <w:rPr>
                <w:rFonts w:ascii="Arial"/>
                <w:b/>
                <w:sz w:val="25"/>
              </w:rPr>
            </w:pPr>
          </w:p>
          <w:p w14:paraId="12B9F73F" w14:textId="77777777" w:rsidR="00477B2D" w:rsidRDefault="00000000">
            <w:pPr>
              <w:pStyle w:val="TableParagraph"/>
              <w:ind w:left="165"/>
            </w:pPr>
            <w:r>
              <w:t>Train</w:t>
            </w:r>
            <w:r>
              <w:rPr>
                <w:spacing w:val="-1"/>
              </w:rPr>
              <w:t xml:space="preserve"> </w:t>
            </w:r>
            <w:r>
              <w:t>CNN</w:t>
            </w:r>
            <w:r>
              <w:rPr>
                <w:spacing w:val="-2"/>
              </w:rPr>
              <w:t xml:space="preserve"> </w:t>
            </w:r>
            <w:r>
              <w:t>model</w:t>
            </w:r>
          </w:p>
        </w:tc>
        <w:tc>
          <w:tcPr>
            <w:tcW w:w="1520" w:type="dxa"/>
          </w:tcPr>
          <w:p w14:paraId="034EF924" w14:textId="77777777" w:rsidR="00477B2D" w:rsidRDefault="00477B2D">
            <w:pPr>
              <w:pStyle w:val="TableParagraph"/>
              <w:spacing w:before="6"/>
              <w:rPr>
                <w:rFonts w:ascii="Arial"/>
                <w:b/>
                <w:sz w:val="25"/>
              </w:rPr>
            </w:pPr>
          </w:p>
          <w:p w14:paraId="07B897F9" w14:textId="77777777" w:rsidR="00477B2D" w:rsidRDefault="00000000">
            <w:pPr>
              <w:pStyle w:val="TableParagraph"/>
              <w:ind w:right="735"/>
              <w:jc w:val="right"/>
            </w:pPr>
            <w:r>
              <w:t>M6</w:t>
            </w:r>
          </w:p>
        </w:tc>
        <w:tc>
          <w:tcPr>
            <w:tcW w:w="4421" w:type="dxa"/>
          </w:tcPr>
          <w:p w14:paraId="4FAAE048" w14:textId="77777777" w:rsidR="00477B2D" w:rsidRDefault="00000000">
            <w:pPr>
              <w:pStyle w:val="TableParagraph"/>
              <w:spacing w:before="23" w:line="242" w:lineRule="auto"/>
              <w:ind w:right="324" w:firstLine="165"/>
            </w:pPr>
            <w:r>
              <w:t>Register</w:t>
            </w:r>
            <w:r>
              <w:rPr>
                <w:spacing w:val="-4"/>
              </w:rPr>
              <w:t xml:space="preserve"> </w:t>
            </w:r>
            <w:r>
              <w:t>for</w:t>
            </w:r>
            <w:r>
              <w:rPr>
                <w:spacing w:val="-4"/>
              </w:rPr>
              <w:t xml:space="preserve"> </w:t>
            </w:r>
            <w:r>
              <w:t>IBM</w:t>
            </w:r>
            <w:r>
              <w:rPr>
                <w:spacing w:val="-3"/>
              </w:rPr>
              <w:t xml:space="preserve"> </w:t>
            </w:r>
            <w:r>
              <w:t>Cloud</w:t>
            </w:r>
            <w:r>
              <w:rPr>
                <w:spacing w:val="-3"/>
              </w:rPr>
              <w:t xml:space="preserve"> </w:t>
            </w:r>
            <w:r>
              <w:t>and</w:t>
            </w:r>
            <w:r>
              <w:rPr>
                <w:spacing w:val="-2"/>
              </w:rPr>
              <w:t xml:space="preserve"> </w:t>
            </w:r>
            <w:r>
              <w:t>train</w:t>
            </w:r>
            <w:r>
              <w:rPr>
                <w:spacing w:val="-3"/>
              </w:rPr>
              <w:t xml:space="preserve"> </w:t>
            </w:r>
            <w:r>
              <w:t>Image</w:t>
            </w:r>
            <w:r>
              <w:rPr>
                <w:spacing w:val="-58"/>
              </w:rPr>
              <w:t xml:space="preserve"> </w:t>
            </w:r>
            <w:r>
              <w:t>Classification Model.</w:t>
            </w:r>
          </w:p>
        </w:tc>
      </w:tr>
      <w:tr w:rsidR="00477B2D" w14:paraId="351A8E4C" w14:textId="77777777">
        <w:trPr>
          <w:trHeight w:val="805"/>
        </w:trPr>
        <w:tc>
          <w:tcPr>
            <w:tcW w:w="1801" w:type="dxa"/>
          </w:tcPr>
          <w:p w14:paraId="4D4A97D8" w14:textId="77777777" w:rsidR="00477B2D" w:rsidRDefault="00477B2D">
            <w:pPr>
              <w:pStyle w:val="TableParagraph"/>
              <w:spacing w:before="1"/>
              <w:rPr>
                <w:rFonts w:ascii="Arial"/>
                <w:b/>
                <w:sz w:val="25"/>
              </w:rPr>
            </w:pPr>
          </w:p>
          <w:p w14:paraId="41B00D2A" w14:textId="77777777" w:rsidR="00477B2D" w:rsidRDefault="00000000">
            <w:pPr>
              <w:pStyle w:val="TableParagraph"/>
              <w:rPr>
                <w:rFonts w:ascii="Arial"/>
                <w:b/>
              </w:rPr>
            </w:pPr>
            <w:r>
              <w:rPr>
                <w:rFonts w:ascii="Arial"/>
                <w:b/>
              </w:rPr>
              <w:t>Milestone 7</w:t>
            </w:r>
          </w:p>
        </w:tc>
        <w:tc>
          <w:tcPr>
            <w:tcW w:w="2176" w:type="dxa"/>
          </w:tcPr>
          <w:p w14:paraId="19F5D9FA" w14:textId="77777777" w:rsidR="00477B2D" w:rsidRDefault="00477B2D">
            <w:pPr>
              <w:pStyle w:val="TableParagraph"/>
              <w:spacing w:before="1"/>
              <w:rPr>
                <w:rFonts w:ascii="Arial"/>
                <w:b/>
                <w:sz w:val="25"/>
              </w:rPr>
            </w:pPr>
          </w:p>
          <w:p w14:paraId="07B81DDF" w14:textId="77777777" w:rsidR="00477B2D" w:rsidRDefault="00000000">
            <w:pPr>
              <w:pStyle w:val="TableParagraph"/>
              <w:ind w:left="165"/>
            </w:pPr>
            <w:proofErr w:type="gramStart"/>
            <w:r>
              <w:t>Final</w:t>
            </w:r>
            <w:r>
              <w:rPr>
                <w:spacing w:val="-5"/>
              </w:rPr>
              <w:t xml:space="preserve"> </w:t>
            </w:r>
            <w:r>
              <w:t>result</w:t>
            </w:r>
            <w:proofErr w:type="gramEnd"/>
          </w:p>
        </w:tc>
        <w:tc>
          <w:tcPr>
            <w:tcW w:w="1520" w:type="dxa"/>
          </w:tcPr>
          <w:p w14:paraId="3D5EA384" w14:textId="77777777" w:rsidR="00477B2D" w:rsidRDefault="00477B2D">
            <w:pPr>
              <w:pStyle w:val="TableParagraph"/>
              <w:spacing w:before="1"/>
              <w:rPr>
                <w:rFonts w:ascii="Arial"/>
                <w:b/>
                <w:sz w:val="25"/>
              </w:rPr>
            </w:pPr>
          </w:p>
          <w:p w14:paraId="72B3DEEF" w14:textId="77777777" w:rsidR="00477B2D" w:rsidRDefault="00000000">
            <w:pPr>
              <w:pStyle w:val="TableParagraph"/>
              <w:ind w:right="735"/>
              <w:jc w:val="right"/>
            </w:pPr>
            <w:r>
              <w:t>M7</w:t>
            </w:r>
          </w:p>
        </w:tc>
        <w:tc>
          <w:tcPr>
            <w:tcW w:w="4421" w:type="dxa"/>
          </w:tcPr>
          <w:p w14:paraId="797C6ACF" w14:textId="77777777" w:rsidR="00477B2D" w:rsidRDefault="00000000">
            <w:pPr>
              <w:pStyle w:val="TableParagraph"/>
              <w:spacing w:before="25" w:line="237" w:lineRule="auto"/>
              <w:ind w:right="181" w:firstLine="240"/>
            </w:pPr>
            <w:r>
              <w:t>To ensure all the activities and resulting</w:t>
            </w:r>
            <w:r>
              <w:rPr>
                <w:spacing w:val="-59"/>
              </w:rPr>
              <w:t xml:space="preserve"> </w:t>
            </w:r>
            <w:r>
              <w:t>the final</w:t>
            </w:r>
            <w:r>
              <w:rPr>
                <w:spacing w:val="-1"/>
              </w:rPr>
              <w:t xml:space="preserve"> </w:t>
            </w:r>
            <w:r>
              <w:t>output.</w:t>
            </w:r>
          </w:p>
        </w:tc>
      </w:tr>
    </w:tbl>
    <w:p w14:paraId="56D1C044" w14:textId="77777777" w:rsidR="00477B2D" w:rsidRDefault="00477B2D"/>
    <w:p w14:paraId="47C9D58E" w14:textId="77777777" w:rsidR="00477B2D" w:rsidRDefault="00477B2D">
      <w:pPr>
        <w:pStyle w:val="BodyText"/>
        <w:rPr>
          <w:b/>
          <w:sz w:val="20"/>
        </w:rPr>
      </w:pPr>
    </w:p>
    <w:p w14:paraId="25129529" w14:textId="77777777" w:rsidR="00477B2D" w:rsidRDefault="00477B2D">
      <w:pPr>
        <w:pStyle w:val="BodyText"/>
        <w:rPr>
          <w:b/>
          <w:sz w:val="20"/>
        </w:rPr>
      </w:pPr>
    </w:p>
    <w:p w14:paraId="54F100F0" w14:textId="77777777" w:rsidR="00477B2D" w:rsidRDefault="00477B2D">
      <w:pPr>
        <w:pStyle w:val="BodyText"/>
        <w:spacing w:before="1"/>
        <w:rPr>
          <w:b/>
          <w:sz w:val="15"/>
        </w:rPr>
      </w:pPr>
    </w:p>
    <w:p w14:paraId="3CBDD61F" w14:textId="77777777" w:rsidR="00477B2D" w:rsidRDefault="00477B2D">
      <w:pPr>
        <w:pStyle w:val="BodyText"/>
        <w:spacing w:before="1"/>
        <w:rPr>
          <w:b/>
          <w:sz w:val="15"/>
        </w:rPr>
      </w:pPr>
    </w:p>
    <w:p w14:paraId="59CC426B" w14:textId="77777777" w:rsidR="00477B2D" w:rsidRDefault="00477B2D">
      <w:pPr>
        <w:pStyle w:val="BodyText"/>
        <w:spacing w:before="1"/>
        <w:rPr>
          <w:b/>
          <w:sz w:val="15"/>
        </w:rPr>
      </w:pPr>
    </w:p>
    <w:p w14:paraId="0C1CF6F0" w14:textId="77777777" w:rsidR="00477B2D" w:rsidRDefault="00477B2D">
      <w:pPr>
        <w:pStyle w:val="BodyText"/>
        <w:spacing w:before="1"/>
        <w:rPr>
          <w:b/>
          <w:sz w:val="15"/>
        </w:rPr>
      </w:pPr>
    </w:p>
    <w:p w14:paraId="4E3A1686" w14:textId="77777777" w:rsidR="00477B2D" w:rsidRDefault="00477B2D">
      <w:pPr>
        <w:pStyle w:val="BodyText"/>
        <w:spacing w:before="1"/>
        <w:rPr>
          <w:b/>
          <w:sz w:val="15"/>
        </w:rPr>
      </w:pPr>
    </w:p>
    <w:p w14:paraId="257EFB82" w14:textId="77777777" w:rsidR="00477B2D" w:rsidRDefault="00477B2D">
      <w:pPr>
        <w:pStyle w:val="BodyText"/>
        <w:spacing w:before="1"/>
        <w:rPr>
          <w:b/>
          <w:sz w:val="15"/>
        </w:rPr>
      </w:pPr>
    </w:p>
    <w:p w14:paraId="13836220" w14:textId="77777777" w:rsidR="00477B2D" w:rsidRDefault="00477B2D">
      <w:pPr>
        <w:pStyle w:val="BodyText"/>
        <w:spacing w:before="1"/>
        <w:rPr>
          <w:b/>
          <w:sz w:val="15"/>
        </w:rPr>
      </w:pPr>
    </w:p>
    <w:p w14:paraId="32582C6F" w14:textId="77777777" w:rsidR="00477B2D" w:rsidRDefault="00477B2D">
      <w:pPr>
        <w:pStyle w:val="BodyText"/>
        <w:spacing w:before="1"/>
        <w:rPr>
          <w:b/>
          <w:sz w:val="15"/>
        </w:rPr>
      </w:pPr>
    </w:p>
    <w:p w14:paraId="7BAD6ABF" w14:textId="77777777" w:rsidR="00477B2D" w:rsidRDefault="00477B2D">
      <w:pPr>
        <w:pStyle w:val="BodyText"/>
        <w:spacing w:before="1"/>
        <w:rPr>
          <w:b/>
          <w:sz w:val="15"/>
        </w:rPr>
      </w:pPr>
    </w:p>
    <w:p w14:paraId="46E52C14" w14:textId="77777777" w:rsidR="00477B2D" w:rsidRDefault="00477B2D">
      <w:pPr>
        <w:pStyle w:val="BodyText"/>
        <w:spacing w:before="1"/>
        <w:rPr>
          <w:b/>
          <w:sz w:val="15"/>
        </w:rPr>
      </w:pPr>
    </w:p>
    <w:p w14:paraId="60D8DD7F" w14:textId="77777777" w:rsidR="00477B2D" w:rsidRDefault="00477B2D">
      <w:pPr>
        <w:pStyle w:val="BodyText"/>
        <w:spacing w:before="1"/>
        <w:rPr>
          <w:b/>
          <w:sz w:val="15"/>
        </w:rPr>
      </w:pPr>
    </w:p>
    <w:p w14:paraId="7AB62FFE" w14:textId="77777777" w:rsidR="00477B2D" w:rsidRDefault="00000000">
      <w:pPr>
        <w:spacing w:before="77"/>
        <w:ind w:left="519"/>
        <w:rPr>
          <w:b/>
          <w:sz w:val="26"/>
        </w:rPr>
      </w:pPr>
      <w:r>
        <w:rPr>
          <w:b/>
          <w:sz w:val="26"/>
        </w:rPr>
        <w:lastRenderedPageBreak/>
        <w:t>MILESTONE</w:t>
      </w:r>
      <w:r>
        <w:rPr>
          <w:b/>
          <w:spacing w:val="-16"/>
          <w:sz w:val="26"/>
        </w:rPr>
        <w:t xml:space="preserve"> </w:t>
      </w:r>
      <w:r>
        <w:rPr>
          <w:b/>
          <w:sz w:val="26"/>
        </w:rPr>
        <w:t>ACTIVITYPLAN</w:t>
      </w:r>
    </w:p>
    <w:p w14:paraId="3A5C21D4" w14:textId="77777777" w:rsidR="00477B2D" w:rsidRDefault="00477B2D">
      <w:pPr>
        <w:pStyle w:val="BodyText"/>
        <w:rPr>
          <w:b/>
          <w:sz w:val="20"/>
        </w:rPr>
      </w:pPr>
    </w:p>
    <w:p w14:paraId="7B8A93E9" w14:textId="77777777" w:rsidR="00477B2D" w:rsidRDefault="00477B2D">
      <w:pPr>
        <w:pStyle w:val="BodyText"/>
        <w:rPr>
          <w:b/>
          <w:sz w:val="20"/>
        </w:rPr>
      </w:pPr>
    </w:p>
    <w:p w14:paraId="0E593FF1" w14:textId="77777777" w:rsidR="00477B2D" w:rsidRDefault="00477B2D">
      <w:pPr>
        <w:pStyle w:val="BodyText"/>
        <w:rPr>
          <w:b/>
          <w:sz w:val="20"/>
        </w:rPr>
      </w:pPr>
    </w:p>
    <w:p w14:paraId="10F6C26A" w14:textId="77777777" w:rsidR="00477B2D" w:rsidRDefault="00477B2D">
      <w:pPr>
        <w:pStyle w:val="BodyText"/>
        <w:spacing w:before="8"/>
        <w:rPr>
          <w:b/>
          <w:sz w:val="13"/>
        </w:rPr>
      </w:pPr>
    </w:p>
    <w:p w14:paraId="658D2962" w14:textId="77777777" w:rsidR="00477B2D" w:rsidRDefault="00000000">
      <w:pPr>
        <w:rPr>
          <w:sz w:val="13"/>
        </w:rPr>
        <w:sectPr w:rsidR="00477B2D">
          <w:pgSz w:w="12240" w:h="15840"/>
          <w:pgMar w:top="1360" w:right="620" w:bottom="280" w:left="920" w:header="720" w:footer="720" w:gutter="0"/>
          <w:cols w:space="720"/>
        </w:sectPr>
      </w:pPr>
      <w:r>
        <w:rPr>
          <w:noProof/>
          <w:sz w:val="13"/>
        </w:rPr>
        <w:drawing>
          <wp:inline distT="0" distB="0" distL="114300" distR="114300" wp14:anchorId="02D48ECD" wp14:editId="2F770DCA">
            <wp:extent cx="6207125" cy="5997575"/>
            <wp:effectExtent l="0" t="0" r="10795" b="6985"/>
            <wp:docPr id="5" name="Picture 5" descr="Screenshot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51)"/>
                    <pic:cNvPicPr>
                      <a:picLocks noChangeAspect="1"/>
                    </pic:cNvPicPr>
                  </pic:nvPicPr>
                  <pic:blipFill>
                    <a:blip r:embed="rId18"/>
                    <a:srcRect l="51520" t="19201" r="15136" b="7471"/>
                    <a:stretch>
                      <a:fillRect/>
                    </a:stretch>
                  </pic:blipFill>
                  <pic:spPr>
                    <a:xfrm>
                      <a:off x="0" y="0"/>
                      <a:ext cx="6207125" cy="5997575"/>
                    </a:xfrm>
                    <a:prstGeom prst="rect">
                      <a:avLst/>
                    </a:prstGeom>
                  </pic:spPr>
                </pic:pic>
              </a:graphicData>
            </a:graphic>
          </wp:inline>
        </w:drawing>
      </w:r>
    </w:p>
    <w:p w14:paraId="73797C60" w14:textId="77777777" w:rsidR="00477B2D" w:rsidRDefault="00000000">
      <w:pPr>
        <w:pStyle w:val="Heading2"/>
      </w:pPr>
      <w:r>
        <w:lastRenderedPageBreak/>
        <w:t>SPRINT</w:t>
      </w:r>
      <w:r>
        <w:rPr>
          <w:spacing w:val="-6"/>
        </w:rPr>
        <w:t xml:space="preserve"> </w:t>
      </w:r>
      <w:r>
        <w:t>PLANING</w:t>
      </w:r>
    </w:p>
    <w:p w14:paraId="16A55EAC" w14:textId="77777777" w:rsidR="00477B2D" w:rsidRDefault="00477B2D">
      <w:pPr>
        <w:pStyle w:val="BodyText"/>
        <w:spacing w:before="2"/>
        <w:rPr>
          <w:b/>
          <w:sz w:val="21"/>
        </w:rPr>
      </w:pPr>
    </w:p>
    <w:tbl>
      <w:tblPr>
        <w:tblW w:w="0" w:type="auto"/>
        <w:tblInd w:w="9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2100"/>
        <w:gridCol w:w="1410"/>
        <w:gridCol w:w="2025"/>
        <w:gridCol w:w="1185"/>
        <w:gridCol w:w="1230"/>
      </w:tblGrid>
      <w:tr w:rsidR="00477B2D" w14:paraId="54C97083" w14:textId="77777777">
        <w:trPr>
          <w:trHeight w:val="1049"/>
        </w:trPr>
        <w:tc>
          <w:tcPr>
            <w:tcW w:w="1260" w:type="dxa"/>
          </w:tcPr>
          <w:p w14:paraId="612DA042" w14:textId="77777777" w:rsidR="00477B2D" w:rsidRDefault="00477B2D">
            <w:pPr>
              <w:pStyle w:val="TableParagraph"/>
              <w:rPr>
                <w:rFonts w:ascii="Times New Roman"/>
                <w:b/>
                <w:sz w:val="31"/>
              </w:rPr>
            </w:pPr>
          </w:p>
          <w:p w14:paraId="2E69F186" w14:textId="77777777" w:rsidR="00477B2D" w:rsidRDefault="00000000">
            <w:pPr>
              <w:pStyle w:val="TableParagraph"/>
              <w:ind w:left="576"/>
              <w:rPr>
                <w:b/>
                <w:sz w:val="24"/>
              </w:rPr>
            </w:pPr>
            <w:r>
              <w:rPr>
                <w:b/>
                <w:sz w:val="24"/>
              </w:rPr>
              <w:t>Sprint</w:t>
            </w:r>
          </w:p>
        </w:tc>
        <w:tc>
          <w:tcPr>
            <w:tcW w:w="2100" w:type="dxa"/>
          </w:tcPr>
          <w:p w14:paraId="31636A96" w14:textId="77777777" w:rsidR="00477B2D" w:rsidRDefault="00000000">
            <w:pPr>
              <w:pStyle w:val="TableParagraph"/>
              <w:spacing w:before="11" w:line="283" w:lineRule="auto"/>
              <w:ind w:left="427" w:right="377" w:hanging="2"/>
              <w:jc w:val="center"/>
              <w:rPr>
                <w:b/>
                <w:sz w:val="24"/>
              </w:rPr>
            </w:pPr>
            <w:r>
              <w:rPr>
                <w:b/>
                <w:sz w:val="24"/>
              </w:rPr>
              <w:t>Functional</w:t>
            </w:r>
            <w:r>
              <w:rPr>
                <w:b/>
                <w:spacing w:val="1"/>
                <w:sz w:val="24"/>
              </w:rPr>
              <w:t xml:space="preserve"> </w:t>
            </w:r>
            <w:r>
              <w:rPr>
                <w:b/>
                <w:spacing w:val="-3"/>
                <w:sz w:val="24"/>
              </w:rPr>
              <w:t>Requirement</w:t>
            </w:r>
          </w:p>
          <w:p w14:paraId="4DFCCC37" w14:textId="77777777" w:rsidR="00477B2D" w:rsidRDefault="00000000">
            <w:pPr>
              <w:pStyle w:val="TableParagraph"/>
              <w:spacing w:line="292" w:lineRule="exact"/>
              <w:ind w:left="767" w:right="722"/>
              <w:jc w:val="center"/>
              <w:rPr>
                <w:b/>
                <w:sz w:val="24"/>
              </w:rPr>
            </w:pPr>
            <w:r>
              <w:rPr>
                <w:b/>
                <w:sz w:val="24"/>
              </w:rPr>
              <w:t>(Epic)</w:t>
            </w:r>
          </w:p>
        </w:tc>
        <w:tc>
          <w:tcPr>
            <w:tcW w:w="1410" w:type="dxa"/>
          </w:tcPr>
          <w:p w14:paraId="76333E02" w14:textId="77777777" w:rsidR="00477B2D" w:rsidRDefault="00000000">
            <w:pPr>
              <w:pStyle w:val="TableParagraph"/>
              <w:spacing w:before="153" w:line="232" w:lineRule="auto"/>
              <w:ind w:left="355" w:right="505" w:hanging="116"/>
              <w:rPr>
                <w:b/>
                <w:sz w:val="24"/>
              </w:rPr>
            </w:pPr>
            <w:r>
              <w:rPr>
                <w:b/>
                <w:sz w:val="24"/>
              </w:rPr>
              <w:t>User</w:t>
            </w:r>
            <w:r>
              <w:rPr>
                <w:b/>
                <w:spacing w:val="1"/>
                <w:sz w:val="24"/>
              </w:rPr>
              <w:t xml:space="preserve"> </w:t>
            </w:r>
            <w:r>
              <w:rPr>
                <w:b/>
                <w:spacing w:val="-2"/>
                <w:sz w:val="24"/>
              </w:rPr>
              <w:t>Story</w:t>
            </w:r>
          </w:p>
          <w:p w14:paraId="26DEBF60" w14:textId="77777777" w:rsidR="00477B2D" w:rsidRDefault="00000000">
            <w:pPr>
              <w:pStyle w:val="TableParagraph"/>
              <w:spacing w:line="288" w:lineRule="exact"/>
              <w:ind w:left="355"/>
              <w:rPr>
                <w:b/>
                <w:sz w:val="24"/>
              </w:rPr>
            </w:pPr>
            <w:r>
              <w:rPr>
                <w:b/>
                <w:sz w:val="24"/>
              </w:rPr>
              <w:t>Number</w:t>
            </w:r>
          </w:p>
        </w:tc>
        <w:tc>
          <w:tcPr>
            <w:tcW w:w="2025" w:type="dxa"/>
          </w:tcPr>
          <w:p w14:paraId="4A608809" w14:textId="77777777" w:rsidR="00477B2D" w:rsidRDefault="00477B2D">
            <w:pPr>
              <w:pStyle w:val="TableParagraph"/>
              <w:rPr>
                <w:rFonts w:ascii="Times New Roman"/>
                <w:b/>
                <w:sz w:val="31"/>
              </w:rPr>
            </w:pPr>
          </w:p>
          <w:p w14:paraId="744FAA04" w14:textId="77777777" w:rsidR="00477B2D" w:rsidRDefault="00000000">
            <w:pPr>
              <w:pStyle w:val="TableParagraph"/>
              <w:ind w:left="121"/>
              <w:rPr>
                <w:b/>
                <w:sz w:val="24"/>
              </w:rPr>
            </w:pPr>
            <w:r>
              <w:rPr>
                <w:b/>
                <w:spacing w:val="-2"/>
                <w:sz w:val="24"/>
              </w:rPr>
              <w:t>User</w:t>
            </w:r>
            <w:r>
              <w:rPr>
                <w:b/>
                <w:spacing w:val="-13"/>
                <w:sz w:val="24"/>
              </w:rPr>
              <w:t xml:space="preserve"> </w:t>
            </w:r>
            <w:r>
              <w:rPr>
                <w:b/>
                <w:spacing w:val="-2"/>
                <w:sz w:val="24"/>
              </w:rPr>
              <w:t>Story/Task</w:t>
            </w:r>
          </w:p>
        </w:tc>
        <w:tc>
          <w:tcPr>
            <w:tcW w:w="1185" w:type="dxa"/>
          </w:tcPr>
          <w:p w14:paraId="2F3A591C" w14:textId="77777777" w:rsidR="00477B2D" w:rsidRDefault="00477B2D">
            <w:pPr>
              <w:pStyle w:val="TableParagraph"/>
              <w:spacing w:before="10"/>
              <w:rPr>
                <w:rFonts w:ascii="Times New Roman"/>
                <w:b/>
                <w:sz w:val="26"/>
              </w:rPr>
            </w:pPr>
          </w:p>
          <w:p w14:paraId="6C79522C" w14:textId="77777777" w:rsidR="00477B2D" w:rsidRDefault="00000000">
            <w:pPr>
              <w:pStyle w:val="TableParagraph"/>
              <w:spacing w:line="340" w:lineRule="atLeast"/>
              <w:ind w:left="175" w:right="369"/>
              <w:rPr>
                <w:b/>
                <w:sz w:val="24"/>
              </w:rPr>
            </w:pPr>
            <w:r>
              <w:rPr>
                <w:b/>
                <w:sz w:val="24"/>
              </w:rPr>
              <w:t>Story</w:t>
            </w:r>
            <w:r>
              <w:rPr>
                <w:b/>
                <w:spacing w:val="1"/>
                <w:sz w:val="24"/>
              </w:rPr>
              <w:t xml:space="preserve"> </w:t>
            </w:r>
            <w:r>
              <w:rPr>
                <w:b/>
                <w:spacing w:val="-3"/>
                <w:sz w:val="24"/>
              </w:rPr>
              <w:t>Points</w:t>
            </w:r>
          </w:p>
        </w:tc>
        <w:tc>
          <w:tcPr>
            <w:tcW w:w="1230" w:type="dxa"/>
          </w:tcPr>
          <w:p w14:paraId="05525B5F" w14:textId="77777777" w:rsidR="00477B2D" w:rsidRDefault="00477B2D">
            <w:pPr>
              <w:pStyle w:val="TableParagraph"/>
              <w:rPr>
                <w:rFonts w:ascii="Times New Roman"/>
                <w:b/>
                <w:sz w:val="31"/>
              </w:rPr>
            </w:pPr>
          </w:p>
          <w:p w14:paraId="438808E1" w14:textId="77777777" w:rsidR="00477B2D" w:rsidRDefault="00000000">
            <w:pPr>
              <w:pStyle w:val="TableParagraph"/>
              <w:ind w:left="399"/>
              <w:rPr>
                <w:b/>
                <w:sz w:val="24"/>
              </w:rPr>
            </w:pPr>
            <w:r>
              <w:rPr>
                <w:b/>
                <w:sz w:val="24"/>
              </w:rPr>
              <w:t>Priority</w:t>
            </w:r>
          </w:p>
        </w:tc>
      </w:tr>
      <w:tr w:rsidR="00477B2D" w14:paraId="307986E5" w14:textId="77777777">
        <w:trPr>
          <w:trHeight w:val="854"/>
        </w:trPr>
        <w:tc>
          <w:tcPr>
            <w:tcW w:w="1260" w:type="dxa"/>
          </w:tcPr>
          <w:p w14:paraId="4EEE2416" w14:textId="77777777" w:rsidR="00477B2D" w:rsidRDefault="00477B2D">
            <w:pPr>
              <w:pStyle w:val="TableParagraph"/>
              <w:spacing w:before="8"/>
              <w:rPr>
                <w:rFonts w:ascii="Times New Roman"/>
                <w:b/>
                <w:sz w:val="29"/>
              </w:rPr>
            </w:pPr>
          </w:p>
          <w:p w14:paraId="20EB394F" w14:textId="77777777" w:rsidR="00477B2D" w:rsidRDefault="00000000">
            <w:pPr>
              <w:pStyle w:val="TableParagraph"/>
              <w:ind w:left="122"/>
              <w:rPr>
                <w:sz w:val="24"/>
              </w:rPr>
            </w:pPr>
            <w:r>
              <w:rPr>
                <w:sz w:val="24"/>
              </w:rPr>
              <w:t>Sprint</w:t>
            </w:r>
            <w:r>
              <w:rPr>
                <w:spacing w:val="-7"/>
                <w:sz w:val="24"/>
              </w:rPr>
              <w:t xml:space="preserve"> </w:t>
            </w:r>
            <w:r>
              <w:rPr>
                <w:sz w:val="24"/>
              </w:rPr>
              <w:t>–</w:t>
            </w:r>
            <w:r>
              <w:rPr>
                <w:spacing w:val="-5"/>
                <w:sz w:val="24"/>
              </w:rPr>
              <w:t xml:space="preserve"> </w:t>
            </w:r>
            <w:r>
              <w:rPr>
                <w:sz w:val="24"/>
              </w:rPr>
              <w:t>1</w:t>
            </w:r>
          </w:p>
        </w:tc>
        <w:tc>
          <w:tcPr>
            <w:tcW w:w="2100" w:type="dxa"/>
          </w:tcPr>
          <w:p w14:paraId="7B0252F4" w14:textId="77777777" w:rsidR="00477B2D" w:rsidRDefault="00477B2D">
            <w:pPr>
              <w:pStyle w:val="TableParagraph"/>
              <w:spacing w:before="8"/>
              <w:rPr>
                <w:rFonts w:ascii="Times New Roman"/>
                <w:b/>
                <w:sz w:val="29"/>
              </w:rPr>
            </w:pPr>
          </w:p>
          <w:p w14:paraId="233550E1" w14:textId="77777777" w:rsidR="00477B2D" w:rsidRDefault="00000000">
            <w:pPr>
              <w:pStyle w:val="TableParagraph"/>
              <w:ind w:left="123"/>
              <w:rPr>
                <w:sz w:val="24"/>
              </w:rPr>
            </w:pPr>
            <w:r>
              <w:rPr>
                <w:spacing w:val="-2"/>
                <w:sz w:val="24"/>
              </w:rPr>
              <w:t>Dataset</w:t>
            </w:r>
            <w:r>
              <w:rPr>
                <w:spacing w:val="-16"/>
                <w:sz w:val="24"/>
              </w:rPr>
              <w:t xml:space="preserve"> </w:t>
            </w:r>
            <w:r>
              <w:rPr>
                <w:spacing w:val="-1"/>
                <w:sz w:val="24"/>
              </w:rPr>
              <w:t>Collection</w:t>
            </w:r>
          </w:p>
        </w:tc>
        <w:tc>
          <w:tcPr>
            <w:tcW w:w="1410" w:type="dxa"/>
          </w:tcPr>
          <w:p w14:paraId="4F6C937D" w14:textId="77777777" w:rsidR="00477B2D" w:rsidRDefault="00477B2D">
            <w:pPr>
              <w:pStyle w:val="TableParagraph"/>
              <w:spacing w:before="8"/>
              <w:rPr>
                <w:rFonts w:ascii="Times New Roman"/>
                <w:b/>
                <w:sz w:val="29"/>
              </w:rPr>
            </w:pPr>
          </w:p>
          <w:p w14:paraId="136314C1" w14:textId="77777777" w:rsidR="00477B2D" w:rsidRDefault="00000000">
            <w:pPr>
              <w:pStyle w:val="TableParagraph"/>
              <w:ind w:left="123"/>
              <w:rPr>
                <w:sz w:val="24"/>
              </w:rPr>
            </w:pPr>
            <w:r>
              <w:rPr>
                <w:sz w:val="24"/>
              </w:rPr>
              <w:t>USN</w:t>
            </w:r>
            <w:r>
              <w:rPr>
                <w:spacing w:val="-7"/>
                <w:sz w:val="24"/>
              </w:rPr>
              <w:t xml:space="preserve"> </w:t>
            </w:r>
            <w:r>
              <w:rPr>
                <w:sz w:val="24"/>
              </w:rPr>
              <w:t>–</w:t>
            </w:r>
            <w:r>
              <w:rPr>
                <w:spacing w:val="-4"/>
                <w:sz w:val="24"/>
              </w:rPr>
              <w:t xml:space="preserve"> </w:t>
            </w:r>
            <w:r>
              <w:rPr>
                <w:sz w:val="24"/>
              </w:rPr>
              <w:t>1</w:t>
            </w:r>
          </w:p>
        </w:tc>
        <w:tc>
          <w:tcPr>
            <w:tcW w:w="2025" w:type="dxa"/>
          </w:tcPr>
          <w:p w14:paraId="5B1FEAA2" w14:textId="77777777" w:rsidR="00477B2D" w:rsidRDefault="00000000">
            <w:pPr>
              <w:pStyle w:val="TableParagraph"/>
              <w:spacing w:line="283" w:lineRule="auto"/>
              <w:ind w:left="122" w:right="85"/>
              <w:rPr>
                <w:sz w:val="24"/>
              </w:rPr>
            </w:pPr>
            <w:r>
              <w:rPr>
                <w:sz w:val="24"/>
              </w:rPr>
              <w:t>Collect</w:t>
            </w:r>
            <w:r>
              <w:rPr>
                <w:spacing w:val="-14"/>
                <w:sz w:val="24"/>
              </w:rPr>
              <w:t xml:space="preserve"> </w:t>
            </w:r>
            <w:r>
              <w:rPr>
                <w:sz w:val="24"/>
              </w:rPr>
              <w:t>Dataset</w:t>
            </w:r>
            <w:r>
              <w:rPr>
                <w:spacing w:val="-13"/>
                <w:sz w:val="24"/>
              </w:rPr>
              <w:t xml:space="preserve"> </w:t>
            </w:r>
            <w:r>
              <w:rPr>
                <w:sz w:val="24"/>
              </w:rPr>
              <w:t>for</w:t>
            </w:r>
            <w:r>
              <w:rPr>
                <w:spacing w:val="-51"/>
                <w:sz w:val="24"/>
              </w:rPr>
              <w:t xml:space="preserve"> </w:t>
            </w:r>
            <w:r>
              <w:rPr>
                <w:sz w:val="24"/>
              </w:rPr>
              <w:t>building</w:t>
            </w:r>
            <w:r>
              <w:rPr>
                <w:spacing w:val="-5"/>
                <w:sz w:val="24"/>
              </w:rPr>
              <w:t xml:space="preserve"> </w:t>
            </w:r>
            <w:r>
              <w:rPr>
                <w:sz w:val="24"/>
              </w:rPr>
              <w:t>model</w:t>
            </w:r>
          </w:p>
        </w:tc>
        <w:tc>
          <w:tcPr>
            <w:tcW w:w="1185" w:type="dxa"/>
          </w:tcPr>
          <w:p w14:paraId="72791D5E" w14:textId="77777777" w:rsidR="00477B2D" w:rsidRDefault="00477B2D">
            <w:pPr>
              <w:pStyle w:val="TableParagraph"/>
              <w:spacing w:before="8"/>
              <w:rPr>
                <w:rFonts w:ascii="Times New Roman"/>
                <w:b/>
                <w:sz w:val="29"/>
              </w:rPr>
            </w:pPr>
          </w:p>
          <w:p w14:paraId="2B689B28" w14:textId="77777777" w:rsidR="00477B2D" w:rsidRDefault="00000000">
            <w:pPr>
              <w:pStyle w:val="TableParagraph"/>
              <w:ind w:left="122"/>
              <w:rPr>
                <w:sz w:val="24"/>
              </w:rPr>
            </w:pPr>
            <w:r>
              <w:rPr>
                <w:sz w:val="24"/>
              </w:rPr>
              <w:t>9</w:t>
            </w:r>
          </w:p>
        </w:tc>
        <w:tc>
          <w:tcPr>
            <w:tcW w:w="1230" w:type="dxa"/>
          </w:tcPr>
          <w:p w14:paraId="671518AF" w14:textId="77777777" w:rsidR="00477B2D" w:rsidRDefault="00477B2D">
            <w:pPr>
              <w:pStyle w:val="TableParagraph"/>
              <w:spacing w:before="8"/>
              <w:rPr>
                <w:rFonts w:ascii="Times New Roman"/>
                <w:b/>
                <w:sz w:val="29"/>
              </w:rPr>
            </w:pPr>
          </w:p>
          <w:p w14:paraId="2F60D288" w14:textId="77777777" w:rsidR="00477B2D" w:rsidRDefault="00000000">
            <w:pPr>
              <w:pStyle w:val="TableParagraph"/>
              <w:ind w:left="121"/>
              <w:rPr>
                <w:sz w:val="24"/>
              </w:rPr>
            </w:pPr>
            <w:r>
              <w:rPr>
                <w:sz w:val="24"/>
              </w:rPr>
              <w:t>High</w:t>
            </w:r>
          </w:p>
        </w:tc>
      </w:tr>
      <w:tr w:rsidR="00477B2D" w14:paraId="5C4E0162" w14:textId="77777777">
        <w:trPr>
          <w:trHeight w:val="1529"/>
        </w:trPr>
        <w:tc>
          <w:tcPr>
            <w:tcW w:w="1260" w:type="dxa"/>
          </w:tcPr>
          <w:p w14:paraId="4138D0B7" w14:textId="77777777" w:rsidR="00477B2D" w:rsidRDefault="00477B2D">
            <w:pPr>
              <w:pStyle w:val="TableParagraph"/>
              <w:spacing w:before="8"/>
              <w:rPr>
                <w:rFonts w:ascii="Times New Roman"/>
                <w:b/>
                <w:sz w:val="29"/>
              </w:rPr>
            </w:pPr>
          </w:p>
          <w:p w14:paraId="3BABC7EF" w14:textId="77777777" w:rsidR="00477B2D" w:rsidRDefault="00000000">
            <w:pPr>
              <w:pStyle w:val="TableParagraph"/>
              <w:ind w:left="122"/>
              <w:rPr>
                <w:sz w:val="24"/>
              </w:rPr>
            </w:pPr>
            <w:r>
              <w:rPr>
                <w:sz w:val="24"/>
              </w:rPr>
              <w:t>Sprint</w:t>
            </w:r>
            <w:r>
              <w:rPr>
                <w:spacing w:val="-7"/>
                <w:sz w:val="24"/>
              </w:rPr>
              <w:t xml:space="preserve"> </w:t>
            </w:r>
            <w:r>
              <w:rPr>
                <w:sz w:val="24"/>
              </w:rPr>
              <w:t>–</w:t>
            </w:r>
            <w:r>
              <w:rPr>
                <w:spacing w:val="-5"/>
                <w:sz w:val="24"/>
              </w:rPr>
              <w:t xml:space="preserve"> </w:t>
            </w:r>
            <w:r>
              <w:rPr>
                <w:sz w:val="24"/>
              </w:rPr>
              <w:t>1</w:t>
            </w:r>
          </w:p>
        </w:tc>
        <w:tc>
          <w:tcPr>
            <w:tcW w:w="2100" w:type="dxa"/>
          </w:tcPr>
          <w:p w14:paraId="4821F24B" w14:textId="77777777" w:rsidR="00477B2D" w:rsidRDefault="00477B2D">
            <w:pPr>
              <w:pStyle w:val="TableParagraph"/>
              <w:spacing w:before="8"/>
              <w:rPr>
                <w:rFonts w:ascii="Times New Roman"/>
                <w:b/>
                <w:sz w:val="29"/>
              </w:rPr>
            </w:pPr>
          </w:p>
          <w:p w14:paraId="5958F240" w14:textId="77777777" w:rsidR="00477B2D" w:rsidRDefault="00000000">
            <w:pPr>
              <w:pStyle w:val="TableParagraph"/>
              <w:spacing w:line="283" w:lineRule="auto"/>
              <w:ind w:left="123" w:right="614"/>
              <w:rPr>
                <w:sz w:val="24"/>
              </w:rPr>
            </w:pPr>
            <w:r>
              <w:rPr>
                <w:sz w:val="24"/>
              </w:rPr>
              <w:t>Image</w:t>
            </w:r>
            <w:r>
              <w:rPr>
                <w:spacing w:val="1"/>
                <w:sz w:val="24"/>
              </w:rPr>
              <w:t xml:space="preserve"> </w:t>
            </w:r>
            <w:r>
              <w:rPr>
                <w:spacing w:val="-3"/>
                <w:sz w:val="24"/>
              </w:rPr>
              <w:t>Preprocessing</w:t>
            </w:r>
          </w:p>
        </w:tc>
        <w:tc>
          <w:tcPr>
            <w:tcW w:w="1410" w:type="dxa"/>
          </w:tcPr>
          <w:p w14:paraId="44525445" w14:textId="77777777" w:rsidR="00477B2D" w:rsidRDefault="00477B2D">
            <w:pPr>
              <w:pStyle w:val="TableParagraph"/>
              <w:spacing w:before="8"/>
              <w:rPr>
                <w:rFonts w:ascii="Times New Roman"/>
                <w:b/>
                <w:sz w:val="29"/>
              </w:rPr>
            </w:pPr>
          </w:p>
          <w:p w14:paraId="2577BECC" w14:textId="77777777" w:rsidR="00477B2D" w:rsidRDefault="00000000">
            <w:pPr>
              <w:pStyle w:val="TableParagraph"/>
              <w:ind w:left="123"/>
              <w:rPr>
                <w:sz w:val="24"/>
              </w:rPr>
            </w:pPr>
            <w:r>
              <w:rPr>
                <w:sz w:val="24"/>
              </w:rPr>
              <w:t>USN</w:t>
            </w:r>
            <w:r>
              <w:rPr>
                <w:spacing w:val="-7"/>
                <w:sz w:val="24"/>
              </w:rPr>
              <w:t xml:space="preserve"> </w:t>
            </w:r>
            <w:r>
              <w:rPr>
                <w:sz w:val="24"/>
              </w:rPr>
              <w:t>–</w:t>
            </w:r>
            <w:r>
              <w:rPr>
                <w:spacing w:val="-4"/>
                <w:sz w:val="24"/>
              </w:rPr>
              <w:t xml:space="preserve"> </w:t>
            </w:r>
            <w:r>
              <w:rPr>
                <w:sz w:val="24"/>
              </w:rPr>
              <w:t>2</w:t>
            </w:r>
          </w:p>
        </w:tc>
        <w:tc>
          <w:tcPr>
            <w:tcW w:w="2025" w:type="dxa"/>
          </w:tcPr>
          <w:p w14:paraId="7DDF68E1" w14:textId="77777777" w:rsidR="00477B2D" w:rsidRDefault="00000000">
            <w:pPr>
              <w:pStyle w:val="TableParagraph"/>
              <w:spacing w:before="84" w:line="340" w:lineRule="atLeast"/>
              <w:ind w:left="122" w:right="498"/>
              <w:rPr>
                <w:sz w:val="24"/>
              </w:rPr>
            </w:pPr>
            <w:r>
              <w:rPr>
                <w:sz w:val="24"/>
              </w:rPr>
              <w:t>Perform pre-</w:t>
            </w:r>
            <w:r>
              <w:rPr>
                <w:spacing w:val="1"/>
                <w:sz w:val="24"/>
              </w:rPr>
              <w:t xml:space="preserve"> </w:t>
            </w:r>
            <w:r>
              <w:rPr>
                <w:sz w:val="24"/>
              </w:rPr>
              <w:t>processing</w:t>
            </w:r>
            <w:r>
              <w:rPr>
                <w:spacing w:val="1"/>
                <w:sz w:val="24"/>
              </w:rPr>
              <w:t xml:space="preserve"> </w:t>
            </w:r>
            <w:r>
              <w:rPr>
                <w:spacing w:val="-1"/>
                <w:sz w:val="24"/>
              </w:rPr>
              <w:t xml:space="preserve">techniques </w:t>
            </w:r>
            <w:r>
              <w:rPr>
                <w:sz w:val="24"/>
              </w:rPr>
              <w:t>on</w:t>
            </w:r>
            <w:r>
              <w:rPr>
                <w:spacing w:val="-52"/>
                <w:sz w:val="24"/>
              </w:rPr>
              <w:t xml:space="preserve"> </w:t>
            </w:r>
            <w:proofErr w:type="spellStart"/>
            <w:r>
              <w:rPr>
                <w:sz w:val="24"/>
              </w:rPr>
              <w:t>thedataset</w:t>
            </w:r>
            <w:proofErr w:type="spellEnd"/>
          </w:p>
        </w:tc>
        <w:tc>
          <w:tcPr>
            <w:tcW w:w="1185" w:type="dxa"/>
          </w:tcPr>
          <w:p w14:paraId="7EC77898" w14:textId="77777777" w:rsidR="00477B2D" w:rsidRDefault="00477B2D">
            <w:pPr>
              <w:pStyle w:val="TableParagraph"/>
              <w:spacing w:before="8"/>
              <w:rPr>
                <w:rFonts w:ascii="Times New Roman"/>
                <w:b/>
                <w:sz w:val="29"/>
              </w:rPr>
            </w:pPr>
          </w:p>
          <w:p w14:paraId="456A5EF9" w14:textId="77777777" w:rsidR="00477B2D" w:rsidRDefault="00000000">
            <w:pPr>
              <w:pStyle w:val="TableParagraph"/>
              <w:ind w:left="122"/>
              <w:rPr>
                <w:sz w:val="24"/>
              </w:rPr>
            </w:pPr>
            <w:r>
              <w:rPr>
                <w:sz w:val="24"/>
              </w:rPr>
              <w:t>8</w:t>
            </w:r>
          </w:p>
        </w:tc>
        <w:tc>
          <w:tcPr>
            <w:tcW w:w="1230" w:type="dxa"/>
          </w:tcPr>
          <w:p w14:paraId="1CCA44C2" w14:textId="77777777" w:rsidR="00477B2D" w:rsidRDefault="00477B2D">
            <w:pPr>
              <w:pStyle w:val="TableParagraph"/>
              <w:spacing w:before="8"/>
              <w:rPr>
                <w:rFonts w:ascii="Times New Roman"/>
                <w:b/>
                <w:sz w:val="29"/>
              </w:rPr>
            </w:pPr>
          </w:p>
          <w:p w14:paraId="16BC9933" w14:textId="77777777" w:rsidR="00477B2D" w:rsidRDefault="00000000">
            <w:pPr>
              <w:pStyle w:val="TableParagraph"/>
              <w:ind w:left="121"/>
              <w:rPr>
                <w:sz w:val="24"/>
              </w:rPr>
            </w:pPr>
            <w:r>
              <w:rPr>
                <w:sz w:val="24"/>
              </w:rPr>
              <w:t>Medium</w:t>
            </w:r>
          </w:p>
        </w:tc>
      </w:tr>
      <w:tr w:rsidR="00477B2D" w14:paraId="226601BC" w14:textId="77777777">
        <w:trPr>
          <w:trHeight w:val="2564"/>
        </w:trPr>
        <w:tc>
          <w:tcPr>
            <w:tcW w:w="1260" w:type="dxa"/>
          </w:tcPr>
          <w:p w14:paraId="3797EDDC" w14:textId="77777777" w:rsidR="00477B2D" w:rsidRDefault="00477B2D">
            <w:pPr>
              <w:pStyle w:val="TableParagraph"/>
              <w:spacing w:before="8"/>
              <w:rPr>
                <w:rFonts w:ascii="Times New Roman"/>
                <w:b/>
                <w:sz w:val="29"/>
              </w:rPr>
            </w:pPr>
          </w:p>
          <w:p w14:paraId="5A8CE1EB" w14:textId="77777777" w:rsidR="00477B2D" w:rsidRDefault="00000000">
            <w:pPr>
              <w:pStyle w:val="TableParagraph"/>
              <w:ind w:left="122"/>
              <w:rPr>
                <w:sz w:val="24"/>
              </w:rPr>
            </w:pPr>
            <w:r>
              <w:rPr>
                <w:sz w:val="24"/>
              </w:rPr>
              <w:t>Sprint</w:t>
            </w:r>
            <w:r>
              <w:rPr>
                <w:spacing w:val="-7"/>
                <w:sz w:val="24"/>
              </w:rPr>
              <w:t xml:space="preserve"> </w:t>
            </w:r>
            <w:r>
              <w:rPr>
                <w:sz w:val="24"/>
              </w:rPr>
              <w:t>–</w:t>
            </w:r>
            <w:r>
              <w:rPr>
                <w:spacing w:val="-5"/>
                <w:sz w:val="24"/>
              </w:rPr>
              <w:t xml:space="preserve"> </w:t>
            </w:r>
            <w:r>
              <w:rPr>
                <w:sz w:val="24"/>
              </w:rPr>
              <w:t>2</w:t>
            </w:r>
          </w:p>
        </w:tc>
        <w:tc>
          <w:tcPr>
            <w:tcW w:w="2100" w:type="dxa"/>
          </w:tcPr>
          <w:p w14:paraId="69C3DBC5" w14:textId="77777777" w:rsidR="00477B2D" w:rsidRDefault="00477B2D">
            <w:pPr>
              <w:pStyle w:val="TableParagraph"/>
              <w:spacing w:before="8"/>
              <w:rPr>
                <w:rFonts w:ascii="Times New Roman"/>
                <w:b/>
                <w:sz w:val="29"/>
              </w:rPr>
            </w:pPr>
          </w:p>
          <w:p w14:paraId="19D307E2" w14:textId="77777777" w:rsidR="00477B2D" w:rsidRDefault="00000000">
            <w:pPr>
              <w:pStyle w:val="TableParagraph"/>
              <w:ind w:left="123"/>
              <w:rPr>
                <w:sz w:val="24"/>
              </w:rPr>
            </w:pPr>
            <w:r>
              <w:rPr>
                <w:sz w:val="24"/>
              </w:rPr>
              <w:t>Model</w:t>
            </w:r>
            <w:r>
              <w:rPr>
                <w:spacing w:val="-16"/>
                <w:sz w:val="24"/>
              </w:rPr>
              <w:t xml:space="preserve"> </w:t>
            </w:r>
            <w:r>
              <w:rPr>
                <w:sz w:val="24"/>
              </w:rPr>
              <w:t>Building</w:t>
            </w:r>
          </w:p>
        </w:tc>
        <w:tc>
          <w:tcPr>
            <w:tcW w:w="1410" w:type="dxa"/>
          </w:tcPr>
          <w:p w14:paraId="4FE2317B" w14:textId="77777777" w:rsidR="00477B2D" w:rsidRDefault="00477B2D">
            <w:pPr>
              <w:pStyle w:val="TableParagraph"/>
              <w:spacing w:before="8"/>
              <w:rPr>
                <w:rFonts w:ascii="Times New Roman"/>
                <w:b/>
                <w:sz w:val="29"/>
              </w:rPr>
            </w:pPr>
          </w:p>
          <w:p w14:paraId="3391275B" w14:textId="77777777" w:rsidR="00477B2D" w:rsidRDefault="00000000">
            <w:pPr>
              <w:pStyle w:val="TableParagraph"/>
              <w:ind w:left="123"/>
              <w:rPr>
                <w:sz w:val="24"/>
              </w:rPr>
            </w:pPr>
            <w:r>
              <w:rPr>
                <w:sz w:val="24"/>
              </w:rPr>
              <w:t>USN</w:t>
            </w:r>
            <w:r>
              <w:rPr>
                <w:spacing w:val="-7"/>
                <w:sz w:val="24"/>
              </w:rPr>
              <w:t xml:space="preserve"> </w:t>
            </w:r>
            <w:r>
              <w:rPr>
                <w:sz w:val="24"/>
              </w:rPr>
              <w:t>–</w:t>
            </w:r>
            <w:r>
              <w:rPr>
                <w:spacing w:val="-4"/>
                <w:sz w:val="24"/>
              </w:rPr>
              <w:t xml:space="preserve"> </w:t>
            </w:r>
            <w:r>
              <w:rPr>
                <w:sz w:val="24"/>
              </w:rPr>
              <w:t>3</w:t>
            </w:r>
          </w:p>
        </w:tc>
        <w:tc>
          <w:tcPr>
            <w:tcW w:w="2025" w:type="dxa"/>
          </w:tcPr>
          <w:p w14:paraId="629FA892" w14:textId="77777777" w:rsidR="00477B2D" w:rsidRDefault="00000000">
            <w:pPr>
              <w:pStyle w:val="TableParagraph"/>
              <w:spacing w:before="131" w:line="283" w:lineRule="auto"/>
              <w:ind w:left="122" w:right="818"/>
              <w:rPr>
                <w:sz w:val="24"/>
              </w:rPr>
            </w:pPr>
            <w:r>
              <w:rPr>
                <w:sz w:val="24"/>
              </w:rPr>
              <w:t>Import the</w:t>
            </w:r>
            <w:r>
              <w:rPr>
                <w:spacing w:val="-53"/>
                <w:sz w:val="24"/>
              </w:rPr>
              <w:t xml:space="preserve"> </w:t>
            </w:r>
            <w:r>
              <w:rPr>
                <w:sz w:val="24"/>
              </w:rPr>
              <w:t>required</w:t>
            </w:r>
          </w:p>
          <w:p w14:paraId="2212D311" w14:textId="77777777" w:rsidR="00477B2D" w:rsidRDefault="00000000">
            <w:pPr>
              <w:pStyle w:val="TableParagraph"/>
              <w:spacing w:line="283" w:lineRule="auto"/>
              <w:ind w:left="122" w:right="526"/>
              <w:rPr>
                <w:sz w:val="24"/>
              </w:rPr>
            </w:pPr>
            <w:r>
              <w:rPr>
                <w:sz w:val="24"/>
              </w:rPr>
              <w:t>libraries, add</w:t>
            </w:r>
            <w:r>
              <w:rPr>
                <w:spacing w:val="1"/>
                <w:sz w:val="24"/>
              </w:rPr>
              <w:t xml:space="preserve"> </w:t>
            </w:r>
            <w:r>
              <w:rPr>
                <w:sz w:val="24"/>
              </w:rPr>
              <w:t>the necessary</w:t>
            </w:r>
            <w:r>
              <w:rPr>
                <w:spacing w:val="-52"/>
                <w:sz w:val="24"/>
              </w:rPr>
              <w:t xml:space="preserve"> </w:t>
            </w:r>
            <w:proofErr w:type="spellStart"/>
            <w:r>
              <w:rPr>
                <w:sz w:val="24"/>
              </w:rPr>
              <w:t>layersand</w:t>
            </w:r>
            <w:proofErr w:type="spellEnd"/>
            <w:r>
              <w:rPr>
                <w:spacing w:val="1"/>
                <w:sz w:val="24"/>
              </w:rPr>
              <w:t xml:space="preserve"> </w:t>
            </w:r>
            <w:r>
              <w:rPr>
                <w:sz w:val="24"/>
              </w:rPr>
              <w:t>compile</w:t>
            </w:r>
            <w:r>
              <w:rPr>
                <w:spacing w:val="-6"/>
                <w:sz w:val="24"/>
              </w:rPr>
              <w:t xml:space="preserve"> </w:t>
            </w:r>
            <w:r>
              <w:rPr>
                <w:sz w:val="24"/>
              </w:rPr>
              <w:t>the</w:t>
            </w:r>
          </w:p>
          <w:p w14:paraId="4737E77A" w14:textId="77777777" w:rsidR="00477B2D" w:rsidRDefault="00000000">
            <w:pPr>
              <w:pStyle w:val="TableParagraph"/>
              <w:spacing w:line="290" w:lineRule="exact"/>
              <w:ind w:left="122"/>
              <w:rPr>
                <w:sz w:val="24"/>
              </w:rPr>
            </w:pPr>
            <w:r>
              <w:rPr>
                <w:sz w:val="24"/>
              </w:rPr>
              <w:t>model</w:t>
            </w:r>
          </w:p>
        </w:tc>
        <w:tc>
          <w:tcPr>
            <w:tcW w:w="1185" w:type="dxa"/>
          </w:tcPr>
          <w:p w14:paraId="46B804EB" w14:textId="77777777" w:rsidR="00477B2D" w:rsidRDefault="00477B2D">
            <w:pPr>
              <w:pStyle w:val="TableParagraph"/>
              <w:spacing w:before="8"/>
              <w:rPr>
                <w:rFonts w:ascii="Times New Roman"/>
                <w:b/>
                <w:sz w:val="29"/>
              </w:rPr>
            </w:pPr>
          </w:p>
          <w:p w14:paraId="1CA17DCB" w14:textId="77777777" w:rsidR="00477B2D" w:rsidRDefault="00000000">
            <w:pPr>
              <w:pStyle w:val="TableParagraph"/>
              <w:ind w:left="122"/>
              <w:rPr>
                <w:sz w:val="24"/>
              </w:rPr>
            </w:pPr>
            <w:r>
              <w:rPr>
                <w:sz w:val="24"/>
              </w:rPr>
              <w:t>10</w:t>
            </w:r>
          </w:p>
        </w:tc>
        <w:tc>
          <w:tcPr>
            <w:tcW w:w="1230" w:type="dxa"/>
          </w:tcPr>
          <w:p w14:paraId="7A63A717" w14:textId="77777777" w:rsidR="00477B2D" w:rsidRDefault="00477B2D">
            <w:pPr>
              <w:pStyle w:val="TableParagraph"/>
              <w:spacing w:before="8"/>
              <w:rPr>
                <w:rFonts w:ascii="Times New Roman"/>
                <w:b/>
                <w:sz w:val="29"/>
              </w:rPr>
            </w:pPr>
          </w:p>
          <w:p w14:paraId="5C0E0F18" w14:textId="77777777" w:rsidR="00477B2D" w:rsidRDefault="00000000">
            <w:pPr>
              <w:pStyle w:val="TableParagraph"/>
              <w:ind w:left="121"/>
              <w:rPr>
                <w:sz w:val="24"/>
              </w:rPr>
            </w:pPr>
            <w:r>
              <w:rPr>
                <w:sz w:val="24"/>
              </w:rPr>
              <w:t>High</w:t>
            </w:r>
          </w:p>
        </w:tc>
      </w:tr>
      <w:tr w:rsidR="00477B2D" w14:paraId="26C6DD0E" w14:textId="77777777">
        <w:trPr>
          <w:trHeight w:val="1874"/>
        </w:trPr>
        <w:tc>
          <w:tcPr>
            <w:tcW w:w="1260" w:type="dxa"/>
          </w:tcPr>
          <w:p w14:paraId="3E5D3FFF" w14:textId="77777777" w:rsidR="00477B2D" w:rsidRDefault="00477B2D">
            <w:pPr>
              <w:pStyle w:val="TableParagraph"/>
              <w:spacing w:before="8"/>
              <w:rPr>
                <w:rFonts w:ascii="Times New Roman"/>
                <w:b/>
                <w:sz w:val="29"/>
              </w:rPr>
            </w:pPr>
          </w:p>
          <w:p w14:paraId="1A6CE40B" w14:textId="77777777" w:rsidR="00477B2D" w:rsidRDefault="00000000">
            <w:pPr>
              <w:pStyle w:val="TableParagraph"/>
              <w:ind w:left="122"/>
              <w:rPr>
                <w:sz w:val="24"/>
              </w:rPr>
            </w:pPr>
            <w:r>
              <w:rPr>
                <w:sz w:val="24"/>
              </w:rPr>
              <w:t>Sprint</w:t>
            </w:r>
            <w:r>
              <w:rPr>
                <w:spacing w:val="-7"/>
                <w:sz w:val="24"/>
              </w:rPr>
              <w:t xml:space="preserve"> </w:t>
            </w:r>
            <w:r>
              <w:rPr>
                <w:sz w:val="24"/>
              </w:rPr>
              <w:t>–</w:t>
            </w:r>
            <w:r>
              <w:rPr>
                <w:spacing w:val="-5"/>
                <w:sz w:val="24"/>
              </w:rPr>
              <w:t xml:space="preserve"> </w:t>
            </w:r>
            <w:r>
              <w:rPr>
                <w:sz w:val="24"/>
              </w:rPr>
              <w:t>2</w:t>
            </w:r>
          </w:p>
        </w:tc>
        <w:tc>
          <w:tcPr>
            <w:tcW w:w="2100" w:type="dxa"/>
          </w:tcPr>
          <w:p w14:paraId="5E753BA2" w14:textId="77777777" w:rsidR="00477B2D" w:rsidRDefault="00477B2D">
            <w:pPr>
              <w:pStyle w:val="TableParagraph"/>
              <w:rPr>
                <w:rFonts w:ascii="Times New Roman"/>
                <w:sz w:val="24"/>
              </w:rPr>
            </w:pPr>
          </w:p>
        </w:tc>
        <w:tc>
          <w:tcPr>
            <w:tcW w:w="1410" w:type="dxa"/>
          </w:tcPr>
          <w:p w14:paraId="527D942F" w14:textId="77777777" w:rsidR="00477B2D" w:rsidRDefault="00477B2D">
            <w:pPr>
              <w:pStyle w:val="TableParagraph"/>
              <w:spacing w:before="8"/>
              <w:rPr>
                <w:rFonts w:ascii="Times New Roman"/>
                <w:b/>
                <w:sz w:val="29"/>
              </w:rPr>
            </w:pPr>
          </w:p>
          <w:p w14:paraId="36AAC337" w14:textId="77777777" w:rsidR="00477B2D" w:rsidRDefault="00000000">
            <w:pPr>
              <w:pStyle w:val="TableParagraph"/>
              <w:ind w:left="123"/>
              <w:rPr>
                <w:sz w:val="24"/>
              </w:rPr>
            </w:pPr>
            <w:r>
              <w:rPr>
                <w:sz w:val="24"/>
              </w:rPr>
              <w:t>USN</w:t>
            </w:r>
            <w:r>
              <w:rPr>
                <w:spacing w:val="-7"/>
                <w:sz w:val="24"/>
              </w:rPr>
              <w:t xml:space="preserve"> </w:t>
            </w:r>
            <w:r>
              <w:rPr>
                <w:sz w:val="24"/>
              </w:rPr>
              <w:t>–</w:t>
            </w:r>
            <w:r>
              <w:rPr>
                <w:spacing w:val="-4"/>
                <w:sz w:val="24"/>
              </w:rPr>
              <w:t xml:space="preserve"> </w:t>
            </w:r>
            <w:r>
              <w:rPr>
                <w:sz w:val="24"/>
              </w:rPr>
              <w:t>4</w:t>
            </w:r>
          </w:p>
        </w:tc>
        <w:tc>
          <w:tcPr>
            <w:tcW w:w="2025" w:type="dxa"/>
          </w:tcPr>
          <w:p w14:paraId="500FDD49" w14:textId="77777777" w:rsidR="00477B2D" w:rsidRDefault="00000000">
            <w:pPr>
              <w:pStyle w:val="TableParagraph"/>
              <w:spacing w:before="84" w:line="340" w:lineRule="atLeast"/>
              <w:ind w:left="122" w:right="635"/>
              <w:rPr>
                <w:sz w:val="24"/>
              </w:rPr>
            </w:pPr>
            <w:r>
              <w:rPr>
                <w:sz w:val="24"/>
              </w:rPr>
              <w:t>Training the</w:t>
            </w:r>
            <w:r>
              <w:rPr>
                <w:spacing w:val="1"/>
                <w:sz w:val="24"/>
              </w:rPr>
              <w:t xml:space="preserve"> </w:t>
            </w:r>
            <w:r>
              <w:rPr>
                <w:sz w:val="24"/>
              </w:rPr>
              <w:t>image</w:t>
            </w:r>
            <w:r>
              <w:rPr>
                <w:spacing w:val="1"/>
                <w:sz w:val="24"/>
              </w:rPr>
              <w:t xml:space="preserve"> </w:t>
            </w:r>
            <w:r>
              <w:rPr>
                <w:spacing w:val="-1"/>
                <w:sz w:val="24"/>
              </w:rPr>
              <w:t>classiﬁcation</w:t>
            </w:r>
            <w:r>
              <w:rPr>
                <w:spacing w:val="-52"/>
                <w:sz w:val="24"/>
              </w:rPr>
              <w:t xml:space="preserve"> </w:t>
            </w:r>
            <w:proofErr w:type="spellStart"/>
            <w:r>
              <w:rPr>
                <w:sz w:val="24"/>
              </w:rPr>
              <w:t>modelusing</w:t>
            </w:r>
            <w:proofErr w:type="spellEnd"/>
            <w:r>
              <w:rPr>
                <w:spacing w:val="1"/>
                <w:sz w:val="24"/>
              </w:rPr>
              <w:t xml:space="preserve"> </w:t>
            </w:r>
            <w:r>
              <w:rPr>
                <w:sz w:val="24"/>
              </w:rPr>
              <w:t>CNN</w:t>
            </w:r>
          </w:p>
        </w:tc>
        <w:tc>
          <w:tcPr>
            <w:tcW w:w="1185" w:type="dxa"/>
          </w:tcPr>
          <w:p w14:paraId="0BA91E3A" w14:textId="77777777" w:rsidR="00477B2D" w:rsidRDefault="00477B2D">
            <w:pPr>
              <w:pStyle w:val="TableParagraph"/>
              <w:spacing w:before="8"/>
              <w:rPr>
                <w:rFonts w:ascii="Times New Roman"/>
                <w:b/>
                <w:sz w:val="29"/>
              </w:rPr>
            </w:pPr>
          </w:p>
          <w:p w14:paraId="71F94F57" w14:textId="77777777" w:rsidR="00477B2D" w:rsidRDefault="00000000">
            <w:pPr>
              <w:pStyle w:val="TableParagraph"/>
              <w:ind w:left="122"/>
              <w:rPr>
                <w:sz w:val="24"/>
              </w:rPr>
            </w:pPr>
            <w:r>
              <w:rPr>
                <w:sz w:val="24"/>
              </w:rPr>
              <w:t>7</w:t>
            </w:r>
          </w:p>
        </w:tc>
        <w:tc>
          <w:tcPr>
            <w:tcW w:w="1230" w:type="dxa"/>
          </w:tcPr>
          <w:p w14:paraId="0465A642" w14:textId="77777777" w:rsidR="00477B2D" w:rsidRDefault="00477B2D">
            <w:pPr>
              <w:pStyle w:val="TableParagraph"/>
              <w:spacing w:before="8"/>
              <w:rPr>
                <w:rFonts w:ascii="Times New Roman"/>
                <w:b/>
                <w:sz w:val="29"/>
              </w:rPr>
            </w:pPr>
          </w:p>
          <w:p w14:paraId="4AA7E9F3" w14:textId="77777777" w:rsidR="00477B2D" w:rsidRDefault="00000000">
            <w:pPr>
              <w:pStyle w:val="TableParagraph"/>
              <w:ind w:left="121"/>
              <w:rPr>
                <w:sz w:val="24"/>
              </w:rPr>
            </w:pPr>
            <w:r>
              <w:rPr>
                <w:sz w:val="24"/>
              </w:rPr>
              <w:t>Medium</w:t>
            </w:r>
          </w:p>
        </w:tc>
      </w:tr>
      <w:tr w:rsidR="00477B2D" w14:paraId="239E484A" w14:textId="77777777">
        <w:trPr>
          <w:trHeight w:val="1529"/>
        </w:trPr>
        <w:tc>
          <w:tcPr>
            <w:tcW w:w="1260" w:type="dxa"/>
          </w:tcPr>
          <w:p w14:paraId="361B2A65" w14:textId="77777777" w:rsidR="00477B2D" w:rsidRDefault="00477B2D">
            <w:pPr>
              <w:pStyle w:val="TableParagraph"/>
              <w:spacing w:before="8"/>
              <w:rPr>
                <w:rFonts w:ascii="Times New Roman"/>
                <w:b/>
                <w:sz w:val="29"/>
              </w:rPr>
            </w:pPr>
          </w:p>
          <w:p w14:paraId="4B362308" w14:textId="77777777" w:rsidR="00477B2D" w:rsidRDefault="00000000">
            <w:pPr>
              <w:pStyle w:val="TableParagraph"/>
              <w:ind w:left="122"/>
              <w:rPr>
                <w:sz w:val="24"/>
              </w:rPr>
            </w:pPr>
            <w:r>
              <w:rPr>
                <w:sz w:val="24"/>
              </w:rPr>
              <w:t>Sprint</w:t>
            </w:r>
            <w:r>
              <w:rPr>
                <w:spacing w:val="-7"/>
                <w:sz w:val="24"/>
              </w:rPr>
              <w:t xml:space="preserve"> </w:t>
            </w:r>
            <w:r>
              <w:rPr>
                <w:sz w:val="24"/>
              </w:rPr>
              <w:t>–</w:t>
            </w:r>
            <w:r>
              <w:rPr>
                <w:spacing w:val="-5"/>
                <w:sz w:val="24"/>
              </w:rPr>
              <w:t xml:space="preserve"> </w:t>
            </w:r>
            <w:r>
              <w:rPr>
                <w:sz w:val="24"/>
              </w:rPr>
              <w:t>3</w:t>
            </w:r>
          </w:p>
        </w:tc>
        <w:tc>
          <w:tcPr>
            <w:tcW w:w="2100" w:type="dxa"/>
          </w:tcPr>
          <w:p w14:paraId="76EAC88A" w14:textId="77777777" w:rsidR="00477B2D" w:rsidRDefault="00477B2D">
            <w:pPr>
              <w:pStyle w:val="TableParagraph"/>
              <w:spacing w:before="8"/>
              <w:rPr>
                <w:rFonts w:ascii="Times New Roman"/>
                <w:b/>
                <w:sz w:val="29"/>
              </w:rPr>
            </w:pPr>
          </w:p>
          <w:p w14:paraId="281C3FC9" w14:textId="77777777" w:rsidR="00477B2D" w:rsidRDefault="00000000">
            <w:pPr>
              <w:pStyle w:val="TableParagraph"/>
              <w:spacing w:line="283" w:lineRule="auto"/>
              <w:ind w:left="123" w:right="59"/>
              <w:rPr>
                <w:sz w:val="24"/>
              </w:rPr>
            </w:pPr>
            <w:r>
              <w:rPr>
                <w:spacing w:val="-5"/>
                <w:sz w:val="24"/>
              </w:rPr>
              <w:t xml:space="preserve">Training </w:t>
            </w:r>
            <w:r>
              <w:rPr>
                <w:spacing w:val="-4"/>
                <w:sz w:val="24"/>
              </w:rPr>
              <w:t>and Testing</w:t>
            </w:r>
            <w:r>
              <w:rPr>
                <w:spacing w:val="-52"/>
                <w:sz w:val="24"/>
              </w:rPr>
              <w:t xml:space="preserve"> </w:t>
            </w:r>
            <w:r>
              <w:rPr>
                <w:sz w:val="24"/>
              </w:rPr>
              <w:t>the</w:t>
            </w:r>
            <w:r>
              <w:rPr>
                <w:spacing w:val="-8"/>
                <w:sz w:val="24"/>
              </w:rPr>
              <w:t xml:space="preserve"> </w:t>
            </w:r>
            <w:r>
              <w:rPr>
                <w:sz w:val="24"/>
              </w:rPr>
              <w:t>Model</w:t>
            </w:r>
          </w:p>
        </w:tc>
        <w:tc>
          <w:tcPr>
            <w:tcW w:w="1410" w:type="dxa"/>
          </w:tcPr>
          <w:p w14:paraId="5EC7B9FD" w14:textId="77777777" w:rsidR="00477B2D" w:rsidRDefault="00477B2D">
            <w:pPr>
              <w:pStyle w:val="TableParagraph"/>
              <w:spacing w:before="8"/>
              <w:rPr>
                <w:rFonts w:ascii="Times New Roman"/>
                <w:b/>
                <w:sz w:val="29"/>
              </w:rPr>
            </w:pPr>
          </w:p>
          <w:p w14:paraId="2F37130D" w14:textId="77777777" w:rsidR="00477B2D" w:rsidRDefault="00000000">
            <w:pPr>
              <w:pStyle w:val="TableParagraph"/>
              <w:ind w:left="123"/>
              <w:rPr>
                <w:sz w:val="24"/>
              </w:rPr>
            </w:pPr>
            <w:r>
              <w:rPr>
                <w:sz w:val="24"/>
              </w:rPr>
              <w:t>USN</w:t>
            </w:r>
            <w:r>
              <w:rPr>
                <w:spacing w:val="-7"/>
                <w:sz w:val="24"/>
              </w:rPr>
              <w:t xml:space="preserve"> </w:t>
            </w:r>
            <w:r>
              <w:rPr>
                <w:sz w:val="24"/>
              </w:rPr>
              <w:t>–</w:t>
            </w:r>
            <w:r>
              <w:rPr>
                <w:spacing w:val="-4"/>
                <w:sz w:val="24"/>
              </w:rPr>
              <w:t xml:space="preserve"> </w:t>
            </w:r>
            <w:r>
              <w:rPr>
                <w:sz w:val="24"/>
              </w:rPr>
              <w:t>5</w:t>
            </w:r>
          </w:p>
        </w:tc>
        <w:tc>
          <w:tcPr>
            <w:tcW w:w="2025" w:type="dxa"/>
          </w:tcPr>
          <w:p w14:paraId="6EE2A207" w14:textId="77777777" w:rsidR="00477B2D" w:rsidRDefault="00000000">
            <w:pPr>
              <w:pStyle w:val="TableParagraph"/>
              <w:spacing w:before="131" w:line="283" w:lineRule="auto"/>
              <w:ind w:left="122" w:right="50"/>
              <w:rPr>
                <w:sz w:val="24"/>
              </w:rPr>
            </w:pPr>
            <w:r>
              <w:rPr>
                <w:spacing w:val="-2"/>
                <w:sz w:val="24"/>
              </w:rPr>
              <w:t xml:space="preserve">Training </w:t>
            </w:r>
            <w:r>
              <w:rPr>
                <w:spacing w:val="-1"/>
                <w:sz w:val="24"/>
              </w:rPr>
              <w:t>the model</w:t>
            </w:r>
            <w:r>
              <w:rPr>
                <w:spacing w:val="-52"/>
                <w:sz w:val="24"/>
              </w:rPr>
              <w:t xml:space="preserve"> </w:t>
            </w:r>
            <w:r>
              <w:rPr>
                <w:sz w:val="24"/>
              </w:rPr>
              <w:t>and</w:t>
            </w:r>
            <w:r>
              <w:rPr>
                <w:spacing w:val="-1"/>
                <w:sz w:val="24"/>
              </w:rPr>
              <w:t xml:space="preserve"> </w:t>
            </w:r>
            <w:r>
              <w:rPr>
                <w:sz w:val="24"/>
              </w:rPr>
              <w:t>testing</w:t>
            </w:r>
            <w:r>
              <w:rPr>
                <w:spacing w:val="-6"/>
                <w:sz w:val="24"/>
              </w:rPr>
              <w:t xml:space="preserve"> </w:t>
            </w:r>
            <w:r>
              <w:rPr>
                <w:sz w:val="24"/>
              </w:rPr>
              <w:t>the</w:t>
            </w:r>
          </w:p>
          <w:p w14:paraId="076ECB40" w14:textId="77777777" w:rsidR="00477B2D" w:rsidRDefault="00000000">
            <w:pPr>
              <w:pStyle w:val="TableParagraph"/>
              <w:spacing w:line="292" w:lineRule="exact"/>
              <w:ind w:left="122"/>
              <w:rPr>
                <w:sz w:val="24"/>
              </w:rPr>
            </w:pPr>
            <w:r>
              <w:rPr>
                <w:sz w:val="24"/>
              </w:rPr>
              <w:t>model’s</w:t>
            </w:r>
          </w:p>
          <w:p w14:paraId="40780E85" w14:textId="77777777" w:rsidR="00477B2D" w:rsidRDefault="00000000">
            <w:pPr>
              <w:pStyle w:val="TableParagraph"/>
              <w:spacing w:before="52"/>
              <w:ind w:left="122"/>
              <w:rPr>
                <w:sz w:val="24"/>
              </w:rPr>
            </w:pPr>
            <w:r>
              <w:rPr>
                <w:sz w:val="24"/>
              </w:rPr>
              <w:t>performance</w:t>
            </w:r>
          </w:p>
        </w:tc>
        <w:tc>
          <w:tcPr>
            <w:tcW w:w="1185" w:type="dxa"/>
          </w:tcPr>
          <w:p w14:paraId="58D1EDF7" w14:textId="77777777" w:rsidR="00477B2D" w:rsidRDefault="00477B2D">
            <w:pPr>
              <w:pStyle w:val="TableParagraph"/>
              <w:spacing w:before="8"/>
              <w:rPr>
                <w:rFonts w:ascii="Times New Roman"/>
                <w:b/>
                <w:sz w:val="29"/>
              </w:rPr>
            </w:pPr>
          </w:p>
          <w:p w14:paraId="08A2FAEB" w14:textId="77777777" w:rsidR="00477B2D" w:rsidRDefault="00000000">
            <w:pPr>
              <w:pStyle w:val="TableParagraph"/>
              <w:ind w:left="122"/>
              <w:rPr>
                <w:sz w:val="24"/>
              </w:rPr>
            </w:pPr>
            <w:r>
              <w:rPr>
                <w:sz w:val="24"/>
              </w:rPr>
              <w:t>9</w:t>
            </w:r>
          </w:p>
        </w:tc>
        <w:tc>
          <w:tcPr>
            <w:tcW w:w="1230" w:type="dxa"/>
          </w:tcPr>
          <w:p w14:paraId="6F80C935" w14:textId="77777777" w:rsidR="00477B2D" w:rsidRDefault="00477B2D">
            <w:pPr>
              <w:pStyle w:val="TableParagraph"/>
              <w:spacing w:before="8"/>
              <w:rPr>
                <w:rFonts w:ascii="Times New Roman"/>
                <w:b/>
                <w:sz w:val="29"/>
              </w:rPr>
            </w:pPr>
          </w:p>
          <w:p w14:paraId="3AB3ED2A" w14:textId="77777777" w:rsidR="00477B2D" w:rsidRDefault="00000000">
            <w:pPr>
              <w:pStyle w:val="TableParagraph"/>
              <w:ind w:left="121"/>
              <w:rPr>
                <w:sz w:val="24"/>
              </w:rPr>
            </w:pPr>
            <w:r>
              <w:rPr>
                <w:sz w:val="24"/>
              </w:rPr>
              <w:t>High</w:t>
            </w:r>
          </w:p>
        </w:tc>
      </w:tr>
      <w:tr w:rsidR="00477B2D" w14:paraId="0AECCF98" w14:textId="77777777">
        <w:trPr>
          <w:trHeight w:val="1724"/>
        </w:trPr>
        <w:tc>
          <w:tcPr>
            <w:tcW w:w="1260" w:type="dxa"/>
          </w:tcPr>
          <w:p w14:paraId="0A48052B" w14:textId="77777777" w:rsidR="00477B2D" w:rsidRDefault="00477B2D">
            <w:pPr>
              <w:pStyle w:val="TableParagraph"/>
              <w:spacing w:before="8"/>
              <w:rPr>
                <w:rFonts w:ascii="Times New Roman"/>
                <w:b/>
                <w:sz w:val="29"/>
              </w:rPr>
            </w:pPr>
          </w:p>
          <w:p w14:paraId="07FB04A3" w14:textId="77777777" w:rsidR="00477B2D" w:rsidRDefault="00000000">
            <w:pPr>
              <w:pStyle w:val="TableParagraph"/>
              <w:ind w:left="122"/>
              <w:rPr>
                <w:sz w:val="24"/>
              </w:rPr>
            </w:pPr>
            <w:r>
              <w:rPr>
                <w:sz w:val="24"/>
              </w:rPr>
              <w:t>Sprint</w:t>
            </w:r>
            <w:r>
              <w:rPr>
                <w:spacing w:val="-7"/>
                <w:sz w:val="24"/>
              </w:rPr>
              <w:t xml:space="preserve"> </w:t>
            </w:r>
            <w:r>
              <w:rPr>
                <w:sz w:val="24"/>
              </w:rPr>
              <w:t>–</w:t>
            </w:r>
            <w:r>
              <w:rPr>
                <w:spacing w:val="-5"/>
                <w:sz w:val="24"/>
              </w:rPr>
              <w:t xml:space="preserve"> </w:t>
            </w:r>
            <w:r>
              <w:rPr>
                <w:sz w:val="24"/>
              </w:rPr>
              <w:t>4</w:t>
            </w:r>
          </w:p>
        </w:tc>
        <w:tc>
          <w:tcPr>
            <w:tcW w:w="2100" w:type="dxa"/>
          </w:tcPr>
          <w:p w14:paraId="43ED95AA" w14:textId="77777777" w:rsidR="00477B2D" w:rsidRDefault="00477B2D">
            <w:pPr>
              <w:pStyle w:val="TableParagraph"/>
              <w:spacing w:before="8"/>
              <w:rPr>
                <w:rFonts w:ascii="Times New Roman"/>
                <w:b/>
                <w:sz w:val="29"/>
              </w:rPr>
            </w:pPr>
          </w:p>
          <w:p w14:paraId="0C937A4B" w14:textId="77777777" w:rsidR="00477B2D" w:rsidRDefault="00000000">
            <w:pPr>
              <w:pStyle w:val="TableParagraph"/>
              <w:spacing w:line="283" w:lineRule="auto"/>
              <w:ind w:left="123" w:right="859"/>
              <w:jc w:val="both"/>
              <w:rPr>
                <w:sz w:val="24"/>
              </w:rPr>
            </w:pPr>
            <w:r>
              <w:rPr>
                <w:spacing w:val="-1"/>
                <w:sz w:val="24"/>
              </w:rPr>
              <w:t>Application</w:t>
            </w:r>
            <w:r>
              <w:rPr>
                <w:spacing w:val="-52"/>
                <w:sz w:val="24"/>
              </w:rPr>
              <w:t xml:space="preserve"> </w:t>
            </w:r>
            <w:proofErr w:type="spellStart"/>
            <w:r>
              <w:rPr>
                <w:spacing w:val="-2"/>
                <w:sz w:val="24"/>
              </w:rPr>
              <w:t>Developme</w:t>
            </w:r>
            <w:proofErr w:type="spellEnd"/>
            <w:r>
              <w:rPr>
                <w:spacing w:val="-52"/>
                <w:sz w:val="24"/>
              </w:rPr>
              <w:t xml:space="preserve"> </w:t>
            </w:r>
            <w:proofErr w:type="spellStart"/>
            <w:r>
              <w:rPr>
                <w:sz w:val="24"/>
              </w:rPr>
              <w:t>nt</w:t>
            </w:r>
            <w:proofErr w:type="spellEnd"/>
          </w:p>
        </w:tc>
        <w:tc>
          <w:tcPr>
            <w:tcW w:w="1410" w:type="dxa"/>
          </w:tcPr>
          <w:p w14:paraId="10C7596E" w14:textId="77777777" w:rsidR="00477B2D" w:rsidRDefault="00477B2D">
            <w:pPr>
              <w:pStyle w:val="TableParagraph"/>
              <w:spacing w:before="8"/>
              <w:rPr>
                <w:rFonts w:ascii="Times New Roman"/>
                <w:b/>
                <w:sz w:val="29"/>
              </w:rPr>
            </w:pPr>
          </w:p>
          <w:p w14:paraId="4ABE7DB1" w14:textId="77777777" w:rsidR="00477B2D" w:rsidRDefault="00000000">
            <w:pPr>
              <w:pStyle w:val="TableParagraph"/>
              <w:ind w:left="123"/>
              <w:rPr>
                <w:sz w:val="24"/>
              </w:rPr>
            </w:pPr>
            <w:r>
              <w:rPr>
                <w:sz w:val="24"/>
              </w:rPr>
              <w:t>USN</w:t>
            </w:r>
            <w:r>
              <w:rPr>
                <w:spacing w:val="-7"/>
                <w:sz w:val="24"/>
              </w:rPr>
              <w:t xml:space="preserve"> </w:t>
            </w:r>
            <w:r>
              <w:rPr>
                <w:sz w:val="24"/>
              </w:rPr>
              <w:t>–</w:t>
            </w:r>
            <w:r>
              <w:rPr>
                <w:spacing w:val="-4"/>
                <w:sz w:val="24"/>
              </w:rPr>
              <w:t xml:space="preserve"> </w:t>
            </w:r>
            <w:r>
              <w:rPr>
                <w:sz w:val="24"/>
              </w:rPr>
              <w:t>6</w:t>
            </w:r>
          </w:p>
        </w:tc>
        <w:tc>
          <w:tcPr>
            <w:tcW w:w="2025" w:type="dxa"/>
          </w:tcPr>
          <w:p w14:paraId="08E8DA01" w14:textId="77777777" w:rsidR="00477B2D" w:rsidRDefault="00000000">
            <w:pPr>
              <w:pStyle w:val="TableParagraph"/>
              <w:spacing w:line="274" w:lineRule="exact"/>
              <w:ind w:left="122"/>
              <w:rPr>
                <w:sz w:val="24"/>
              </w:rPr>
            </w:pPr>
            <w:r>
              <w:rPr>
                <w:sz w:val="24"/>
              </w:rPr>
              <w:t>Converting</w:t>
            </w:r>
            <w:r>
              <w:rPr>
                <w:spacing w:val="-11"/>
                <w:sz w:val="24"/>
              </w:rPr>
              <w:t xml:space="preserve"> </w:t>
            </w:r>
            <w:r>
              <w:rPr>
                <w:sz w:val="24"/>
              </w:rPr>
              <w:t>the</w:t>
            </w:r>
          </w:p>
          <w:p w14:paraId="67FFFEA6" w14:textId="77777777" w:rsidR="00477B2D" w:rsidRDefault="00000000">
            <w:pPr>
              <w:pStyle w:val="TableParagraph"/>
              <w:spacing w:before="5" w:line="340" w:lineRule="atLeast"/>
              <w:ind w:left="122" w:right="577"/>
              <w:rPr>
                <w:sz w:val="24"/>
              </w:rPr>
            </w:pPr>
            <w:r>
              <w:rPr>
                <w:spacing w:val="-1"/>
                <w:sz w:val="24"/>
              </w:rPr>
              <w:t>input gesture</w:t>
            </w:r>
            <w:r>
              <w:rPr>
                <w:spacing w:val="-52"/>
                <w:sz w:val="24"/>
              </w:rPr>
              <w:t xml:space="preserve"> </w:t>
            </w:r>
            <w:r>
              <w:rPr>
                <w:sz w:val="24"/>
              </w:rPr>
              <w:t>image into</w:t>
            </w:r>
            <w:r>
              <w:rPr>
                <w:spacing w:val="1"/>
                <w:sz w:val="24"/>
              </w:rPr>
              <w:t xml:space="preserve"> </w:t>
            </w:r>
            <w:r>
              <w:rPr>
                <w:sz w:val="24"/>
              </w:rPr>
              <w:t>English</w:t>
            </w:r>
            <w:r>
              <w:rPr>
                <w:spacing w:val="1"/>
                <w:sz w:val="24"/>
              </w:rPr>
              <w:t xml:space="preserve"> </w:t>
            </w:r>
            <w:r>
              <w:rPr>
                <w:sz w:val="24"/>
              </w:rPr>
              <w:t>Alphabets</w:t>
            </w:r>
          </w:p>
        </w:tc>
        <w:tc>
          <w:tcPr>
            <w:tcW w:w="1185" w:type="dxa"/>
          </w:tcPr>
          <w:p w14:paraId="62D91F89" w14:textId="77777777" w:rsidR="00477B2D" w:rsidRDefault="00477B2D">
            <w:pPr>
              <w:pStyle w:val="TableParagraph"/>
              <w:spacing w:before="8"/>
              <w:rPr>
                <w:rFonts w:ascii="Times New Roman"/>
                <w:b/>
                <w:sz w:val="29"/>
              </w:rPr>
            </w:pPr>
          </w:p>
          <w:p w14:paraId="3E9BC6ED" w14:textId="77777777" w:rsidR="00477B2D" w:rsidRDefault="00000000">
            <w:pPr>
              <w:pStyle w:val="TableParagraph"/>
              <w:ind w:left="122"/>
              <w:rPr>
                <w:sz w:val="24"/>
              </w:rPr>
            </w:pPr>
            <w:r>
              <w:rPr>
                <w:sz w:val="24"/>
              </w:rPr>
              <w:t>8</w:t>
            </w:r>
          </w:p>
        </w:tc>
        <w:tc>
          <w:tcPr>
            <w:tcW w:w="1230" w:type="dxa"/>
          </w:tcPr>
          <w:p w14:paraId="792B4B1C" w14:textId="77777777" w:rsidR="00477B2D" w:rsidRDefault="00477B2D">
            <w:pPr>
              <w:pStyle w:val="TableParagraph"/>
              <w:spacing w:before="8"/>
              <w:rPr>
                <w:rFonts w:ascii="Times New Roman"/>
                <w:b/>
                <w:sz w:val="29"/>
              </w:rPr>
            </w:pPr>
          </w:p>
          <w:p w14:paraId="0CED6949" w14:textId="77777777" w:rsidR="00477B2D" w:rsidRDefault="00000000">
            <w:pPr>
              <w:pStyle w:val="TableParagraph"/>
              <w:ind w:left="121"/>
              <w:rPr>
                <w:sz w:val="24"/>
              </w:rPr>
            </w:pPr>
            <w:r>
              <w:rPr>
                <w:sz w:val="24"/>
              </w:rPr>
              <w:t>Medium</w:t>
            </w:r>
          </w:p>
        </w:tc>
      </w:tr>
    </w:tbl>
    <w:p w14:paraId="39E4A4EE" w14:textId="77777777" w:rsidR="00477B2D" w:rsidRDefault="00477B2D">
      <w:pPr>
        <w:rPr>
          <w:sz w:val="24"/>
        </w:rPr>
        <w:sectPr w:rsidR="00477B2D">
          <w:pgSz w:w="12240" w:h="15840"/>
          <w:pgMar w:top="1360" w:right="620" w:bottom="280" w:left="920" w:header="720" w:footer="720" w:gutter="0"/>
          <w:cols w:space="720"/>
        </w:sectPr>
      </w:pPr>
    </w:p>
    <w:p w14:paraId="13980678" w14:textId="77777777" w:rsidR="00477B2D" w:rsidRDefault="00000000">
      <w:pPr>
        <w:pStyle w:val="ListParagraph"/>
        <w:numPr>
          <w:ilvl w:val="1"/>
          <w:numId w:val="7"/>
        </w:numPr>
        <w:tabs>
          <w:tab w:val="left" w:pos="910"/>
        </w:tabs>
        <w:spacing w:before="77"/>
        <w:ind w:hanging="391"/>
        <w:rPr>
          <w:b/>
          <w:sz w:val="26"/>
        </w:rPr>
      </w:pPr>
      <w:r>
        <w:rPr>
          <w:b/>
          <w:sz w:val="26"/>
        </w:rPr>
        <w:lastRenderedPageBreak/>
        <w:t>Sprint</w:t>
      </w:r>
      <w:r>
        <w:rPr>
          <w:b/>
          <w:spacing w:val="-6"/>
          <w:sz w:val="26"/>
        </w:rPr>
        <w:t xml:space="preserve"> </w:t>
      </w:r>
      <w:r>
        <w:rPr>
          <w:b/>
          <w:sz w:val="26"/>
        </w:rPr>
        <w:t>Delivery</w:t>
      </w:r>
      <w:r>
        <w:rPr>
          <w:b/>
          <w:spacing w:val="-5"/>
          <w:sz w:val="26"/>
        </w:rPr>
        <w:t xml:space="preserve"> </w:t>
      </w:r>
      <w:r>
        <w:rPr>
          <w:b/>
          <w:sz w:val="26"/>
        </w:rPr>
        <w:t>Schedule</w:t>
      </w:r>
    </w:p>
    <w:p w14:paraId="4A3CF26C" w14:textId="77777777" w:rsidR="00477B2D" w:rsidRDefault="00477B2D">
      <w:pPr>
        <w:pStyle w:val="BodyText"/>
        <w:spacing w:before="2"/>
        <w:rPr>
          <w:b/>
          <w:sz w:val="21"/>
        </w:rPr>
      </w:pPr>
    </w:p>
    <w:tbl>
      <w:tblPr>
        <w:tblW w:w="0" w:type="auto"/>
        <w:tblInd w:w="5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870"/>
        <w:gridCol w:w="1290"/>
        <w:gridCol w:w="1275"/>
        <w:gridCol w:w="1380"/>
        <w:gridCol w:w="1425"/>
        <w:gridCol w:w="1410"/>
        <w:gridCol w:w="1635"/>
      </w:tblGrid>
      <w:tr w:rsidR="00477B2D" w14:paraId="729B4BAD" w14:textId="77777777">
        <w:trPr>
          <w:trHeight w:val="2249"/>
        </w:trPr>
        <w:tc>
          <w:tcPr>
            <w:tcW w:w="870" w:type="dxa"/>
          </w:tcPr>
          <w:p w14:paraId="1F2D085B" w14:textId="77777777" w:rsidR="00477B2D" w:rsidRDefault="00477B2D">
            <w:pPr>
              <w:pStyle w:val="TableParagraph"/>
              <w:spacing w:before="4"/>
              <w:rPr>
                <w:rFonts w:ascii="Times New Roman"/>
                <w:b/>
                <w:sz w:val="28"/>
              </w:rPr>
            </w:pPr>
          </w:p>
          <w:p w14:paraId="1DA64CD9" w14:textId="77777777" w:rsidR="00477B2D" w:rsidRDefault="00000000">
            <w:pPr>
              <w:pStyle w:val="TableParagraph"/>
              <w:ind w:left="123"/>
              <w:rPr>
                <w:b/>
                <w:sz w:val="24"/>
              </w:rPr>
            </w:pPr>
            <w:r>
              <w:rPr>
                <w:b/>
                <w:sz w:val="24"/>
              </w:rPr>
              <w:t>Sprint</w:t>
            </w:r>
          </w:p>
        </w:tc>
        <w:tc>
          <w:tcPr>
            <w:tcW w:w="1290" w:type="dxa"/>
          </w:tcPr>
          <w:p w14:paraId="0FDEE6BE" w14:textId="77777777" w:rsidR="00477B2D" w:rsidRDefault="00477B2D">
            <w:pPr>
              <w:pStyle w:val="TableParagraph"/>
              <w:spacing w:before="4"/>
              <w:rPr>
                <w:rFonts w:ascii="Times New Roman"/>
                <w:b/>
                <w:sz w:val="28"/>
              </w:rPr>
            </w:pPr>
          </w:p>
          <w:p w14:paraId="7546CC8E" w14:textId="77777777" w:rsidR="00477B2D" w:rsidRDefault="00000000">
            <w:pPr>
              <w:pStyle w:val="TableParagraph"/>
              <w:ind w:left="178"/>
              <w:rPr>
                <w:b/>
                <w:sz w:val="24"/>
              </w:rPr>
            </w:pPr>
            <w:r>
              <w:rPr>
                <w:b/>
                <w:sz w:val="24"/>
              </w:rPr>
              <w:t>Total</w:t>
            </w:r>
          </w:p>
          <w:p w14:paraId="38225301" w14:textId="77777777" w:rsidR="00477B2D" w:rsidRDefault="00000000">
            <w:pPr>
              <w:pStyle w:val="TableParagraph"/>
              <w:spacing w:before="52" w:line="283" w:lineRule="auto"/>
              <w:ind w:left="178" w:right="116"/>
              <w:rPr>
                <w:b/>
                <w:sz w:val="24"/>
              </w:rPr>
            </w:pPr>
            <w:proofErr w:type="spellStart"/>
            <w:r>
              <w:rPr>
                <w:b/>
                <w:spacing w:val="-1"/>
                <w:sz w:val="24"/>
              </w:rPr>
              <w:t>StoryPoin</w:t>
            </w:r>
            <w:proofErr w:type="spellEnd"/>
            <w:r>
              <w:rPr>
                <w:b/>
                <w:spacing w:val="-52"/>
                <w:sz w:val="24"/>
              </w:rPr>
              <w:t xml:space="preserve"> </w:t>
            </w:r>
            <w:proofErr w:type="spellStart"/>
            <w:r>
              <w:rPr>
                <w:b/>
                <w:sz w:val="24"/>
              </w:rPr>
              <w:t>ts</w:t>
            </w:r>
            <w:proofErr w:type="spellEnd"/>
          </w:p>
        </w:tc>
        <w:tc>
          <w:tcPr>
            <w:tcW w:w="1275" w:type="dxa"/>
          </w:tcPr>
          <w:p w14:paraId="17D72B1A" w14:textId="77777777" w:rsidR="00477B2D" w:rsidRDefault="00477B2D">
            <w:pPr>
              <w:pStyle w:val="TableParagraph"/>
              <w:spacing w:before="4"/>
              <w:rPr>
                <w:rFonts w:ascii="Times New Roman"/>
                <w:b/>
                <w:sz w:val="28"/>
              </w:rPr>
            </w:pPr>
          </w:p>
          <w:p w14:paraId="349D40D7" w14:textId="77777777" w:rsidR="00477B2D" w:rsidRDefault="00000000">
            <w:pPr>
              <w:pStyle w:val="TableParagraph"/>
              <w:spacing w:line="283" w:lineRule="auto"/>
              <w:ind w:left="424" w:right="201"/>
              <w:rPr>
                <w:b/>
                <w:sz w:val="24"/>
              </w:rPr>
            </w:pPr>
            <w:proofErr w:type="spellStart"/>
            <w:r>
              <w:rPr>
                <w:b/>
                <w:spacing w:val="-2"/>
                <w:sz w:val="24"/>
              </w:rPr>
              <w:t>Durati</w:t>
            </w:r>
            <w:proofErr w:type="spellEnd"/>
            <w:r>
              <w:rPr>
                <w:b/>
                <w:spacing w:val="-52"/>
                <w:sz w:val="24"/>
              </w:rPr>
              <w:t xml:space="preserve"> </w:t>
            </w:r>
            <w:r>
              <w:rPr>
                <w:b/>
                <w:sz w:val="24"/>
              </w:rPr>
              <w:t>on</w:t>
            </w:r>
          </w:p>
        </w:tc>
        <w:tc>
          <w:tcPr>
            <w:tcW w:w="1380" w:type="dxa"/>
          </w:tcPr>
          <w:p w14:paraId="0FCD3B05" w14:textId="77777777" w:rsidR="00477B2D" w:rsidRDefault="00477B2D">
            <w:pPr>
              <w:pStyle w:val="TableParagraph"/>
              <w:spacing w:before="4"/>
              <w:rPr>
                <w:rFonts w:ascii="Times New Roman"/>
                <w:b/>
                <w:sz w:val="28"/>
              </w:rPr>
            </w:pPr>
          </w:p>
          <w:p w14:paraId="4F5DEA29" w14:textId="77777777" w:rsidR="00477B2D" w:rsidRDefault="00000000">
            <w:pPr>
              <w:pStyle w:val="TableParagraph"/>
              <w:spacing w:line="283" w:lineRule="auto"/>
              <w:ind w:left="404" w:right="-8"/>
              <w:rPr>
                <w:b/>
                <w:sz w:val="24"/>
              </w:rPr>
            </w:pPr>
            <w:r>
              <w:rPr>
                <w:b/>
                <w:sz w:val="24"/>
              </w:rPr>
              <w:t>Sprint</w:t>
            </w:r>
            <w:r>
              <w:rPr>
                <w:b/>
                <w:spacing w:val="1"/>
                <w:sz w:val="24"/>
              </w:rPr>
              <w:t xml:space="preserve"> </w:t>
            </w:r>
            <w:r>
              <w:rPr>
                <w:b/>
                <w:spacing w:val="-1"/>
                <w:sz w:val="24"/>
              </w:rPr>
              <w:t>StartDate</w:t>
            </w:r>
          </w:p>
        </w:tc>
        <w:tc>
          <w:tcPr>
            <w:tcW w:w="1425" w:type="dxa"/>
          </w:tcPr>
          <w:p w14:paraId="60ECFB56" w14:textId="77777777" w:rsidR="00477B2D" w:rsidRDefault="00000000">
            <w:pPr>
              <w:pStyle w:val="TableParagraph"/>
              <w:spacing w:before="116" w:line="283" w:lineRule="auto"/>
              <w:ind w:left="449" w:right="-7"/>
              <w:rPr>
                <w:b/>
                <w:sz w:val="24"/>
              </w:rPr>
            </w:pPr>
            <w:r>
              <w:rPr>
                <w:b/>
                <w:sz w:val="24"/>
              </w:rPr>
              <w:t>Sprint</w:t>
            </w:r>
            <w:r>
              <w:rPr>
                <w:b/>
                <w:spacing w:val="1"/>
                <w:sz w:val="24"/>
              </w:rPr>
              <w:t xml:space="preserve"> </w:t>
            </w:r>
            <w:r>
              <w:rPr>
                <w:b/>
                <w:spacing w:val="-2"/>
                <w:sz w:val="24"/>
              </w:rPr>
              <w:t>End Date</w:t>
            </w:r>
            <w:r>
              <w:rPr>
                <w:b/>
                <w:spacing w:val="-1"/>
                <w:sz w:val="24"/>
              </w:rPr>
              <w:t xml:space="preserve"> </w:t>
            </w:r>
            <w:r>
              <w:rPr>
                <w:b/>
                <w:sz w:val="24"/>
              </w:rPr>
              <w:t>(Planned)</w:t>
            </w:r>
          </w:p>
        </w:tc>
        <w:tc>
          <w:tcPr>
            <w:tcW w:w="1410" w:type="dxa"/>
          </w:tcPr>
          <w:p w14:paraId="7E730747" w14:textId="77777777" w:rsidR="00477B2D" w:rsidRDefault="00000000">
            <w:pPr>
              <w:pStyle w:val="TableParagraph"/>
              <w:spacing w:line="274" w:lineRule="exact"/>
              <w:ind w:left="451"/>
              <w:rPr>
                <w:b/>
                <w:sz w:val="24"/>
              </w:rPr>
            </w:pPr>
            <w:r>
              <w:rPr>
                <w:b/>
                <w:sz w:val="24"/>
              </w:rPr>
              <w:t>Story</w:t>
            </w:r>
          </w:p>
          <w:p w14:paraId="1DEB245C" w14:textId="77777777" w:rsidR="00477B2D" w:rsidRDefault="00000000">
            <w:pPr>
              <w:pStyle w:val="TableParagraph"/>
              <w:spacing w:before="5" w:line="370" w:lineRule="atLeast"/>
              <w:ind w:left="223" w:right="186" w:firstLine="180"/>
              <w:rPr>
                <w:b/>
                <w:sz w:val="24"/>
              </w:rPr>
            </w:pPr>
            <w:r>
              <w:rPr>
                <w:b/>
                <w:sz w:val="24"/>
              </w:rPr>
              <w:t>Points</w:t>
            </w:r>
            <w:r>
              <w:rPr>
                <w:b/>
                <w:spacing w:val="1"/>
                <w:sz w:val="24"/>
              </w:rPr>
              <w:t xml:space="preserve"> </w:t>
            </w:r>
            <w:proofErr w:type="spellStart"/>
            <w:r>
              <w:rPr>
                <w:b/>
                <w:sz w:val="24"/>
              </w:rPr>
              <w:t>Complet</w:t>
            </w:r>
            <w:proofErr w:type="spellEnd"/>
            <w:r>
              <w:rPr>
                <w:b/>
                <w:spacing w:val="1"/>
                <w:sz w:val="24"/>
              </w:rPr>
              <w:t xml:space="preserve"> </w:t>
            </w:r>
            <w:r>
              <w:rPr>
                <w:b/>
                <w:sz w:val="24"/>
              </w:rPr>
              <w:t>ed (as on</w:t>
            </w:r>
            <w:r>
              <w:rPr>
                <w:b/>
                <w:spacing w:val="1"/>
                <w:sz w:val="24"/>
              </w:rPr>
              <w:t xml:space="preserve"> </w:t>
            </w:r>
            <w:r>
              <w:rPr>
                <w:b/>
                <w:sz w:val="24"/>
              </w:rPr>
              <w:t>Planned</w:t>
            </w:r>
            <w:r>
              <w:rPr>
                <w:b/>
                <w:spacing w:val="1"/>
                <w:sz w:val="24"/>
              </w:rPr>
              <w:t xml:space="preserve"> </w:t>
            </w:r>
            <w:r>
              <w:rPr>
                <w:b/>
                <w:sz w:val="24"/>
              </w:rPr>
              <w:t>End</w:t>
            </w:r>
            <w:r>
              <w:rPr>
                <w:b/>
                <w:spacing w:val="-12"/>
                <w:sz w:val="24"/>
              </w:rPr>
              <w:t xml:space="preserve"> </w:t>
            </w:r>
            <w:r>
              <w:rPr>
                <w:b/>
                <w:sz w:val="24"/>
              </w:rPr>
              <w:t>Date)</w:t>
            </w:r>
          </w:p>
        </w:tc>
        <w:tc>
          <w:tcPr>
            <w:tcW w:w="1635" w:type="dxa"/>
          </w:tcPr>
          <w:p w14:paraId="60DE90BF" w14:textId="77777777" w:rsidR="00477B2D" w:rsidRDefault="00000000">
            <w:pPr>
              <w:pStyle w:val="TableParagraph"/>
              <w:spacing w:before="116"/>
              <w:ind w:left="191"/>
              <w:rPr>
                <w:b/>
                <w:sz w:val="24"/>
              </w:rPr>
            </w:pPr>
            <w:r>
              <w:rPr>
                <w:b/>
                <w:spacing w:val="-2"/>
                <w:sz w:val="24"/>
              </w:rPr>
              <w:t>Sprint</w:t>
            </w:r>
            <w:r>
              <w:rPr>
                <w:b/>
                <w:spacing w:val="-17"/>
                <w:sz w:val="24"/>
              </w:rPr>
              <w:t xml:space="preserve"> </w:t>
            </w:r>
            <w:r>
              <w:rPr>
                <w:b/>
                <w:spacing w:val="-1"/>
                <w:sz w:val="24"/>
              </w:rPr>
              <w:t>Release</w:t>
            </w:r>
          </w:p>
          <w:p w14:paraId="5563D97C" w14:textId="77777777" w:rsidR="00477B2D" w:rsidRDefault="00000000">
            <w:pPr>
              <w:pStyle w:val="TableParagraph"/>
              <w:spacing w:before="52" w:line="393" w:lineRule="auto"/>
              <w:ind w:left="191" w:right="353" w:firstLine="590"/>
              <w:rPr>
                <w:b/>
                <w:sz w:val="24"/>
              </w:rPr>
            </w:pPr>
            <w:r>
              <w:rPr>
                <w:b/>
                <w:spacing w:val="-2"/>
                <w:sz w:val="24"/>
              </w:rPr>
              <w:t>Date</w:t>
            </w:r>
            <w:r>
              <w:rPr>
                <w:b/>
                <w:spacing w:val="-52"/>
                <w:sz w:val="24"/>
              </w:rPr>
              <w:t xml:space="preserve"> </w:t>
            </w:r>
            <w:r>
              <w:rPr>
                <w:b/>
                <w:sz w:val="24"/>
              </w:rPr>
              <w:t>(Actual)</w:t>
            </w:r>
          </w:p>
        </w:tc>
      </w:tr>
      <w:tr w:rsidR="00477B2D" w14:paraId="0947EE1C" w14:textId="77777777">
        <w:trPr>
          <w:trHeight w:val="644"/>
        </w:trPr>
        <w:tc>
          <w:tcPr>
            <w:tcW w:w="870" w:type="dxa"/>
          </w:tcPr>
          <w:p w14:paraId="4AB31FB0" w14:textId="77777777" w:rsidR="00477B2D" w:rsidRDefault="00000000">
            <w:pPr>
              <w:pStyle w:val="TableParagraph"/>
              <w:spacing w:line="274" w:lineRule="exact"/>
              <w:ind w:left="125"/>
              <w:rPr>
                <w:sz w:val="24"/>
              </w:rPr>
            </w:pPr>
            <w:r>
              <w:rPr>
                <w:sz w:val="24"/>
              </w:rPr>
              <w:t>Sprint</w:t>
            </w:r>
          </w:p>
          <w:p w14:paraId="54D375E2" w14:textId="77777777" w:rsidR="00477B2D" w:rsidRDefault="00000000">
            <w:pPr>
              <w:pStyle w:val="TableParagraph"/>
              <w:spacing w:before="22"/>
              <w:ind w:left="125"/>
              <w:rPr>
                <w:sz w:val="24"/>
              </w:rPr>
            </w:pPr>
            <w:r>
              <w:rPr>
                <w:sz w:val="24"/>
              </w:rPr>
              <w:t>–</w:t>
            </w:r>
            <w:r>
              <w:rPr>
                <w:spacing w:val="-4"/>
                <w:sz w:val="24"/>
              </w:rPr>
              <w:t xml:space="preserve"> </w:t>
            </w:r>
            <w:r>
              <w:rPr>
                <w:sz w:val="24"/>
              </w:rPr>
              <w:t>1</w:t>
            </w:r>
          </w:p>
        </w:tc>
        <w:tc>
          <w:tcPr>
            <w:tcW w:w="1290" w:type="dxa"/>
          </w:tcPr>
          <w:p w14:paraId="4F5E3BDD" w14:textId="77777777" w:rsidR="00477B2D" w:rsidRDefault="00000000">
            <w:pPr>
              <w:pStyle w:val="TableParagraph"/>
              <w:spacing w:line="274" w:lineRule="exact"/>
              <w:ind w:left="126"/>
              <w:rPr>
                <w:sz w:val="24"/>
              </w:rPr>
            </w:pPr>
            <w:r>
              <w:rPr>
                <w:sz w:val="24"/>
              </w:rPr>
              <w:t>17</w:t>
            </w:r>
          </w:p>
        </w:tc>
        <w:tc>
          <w:tcPr>
            <w:tcW w:w="1275" w:type="dxa"/>
          </w:tcPr>
          <w:p w14:paraId="6D2B622D" w14:textId="77777777" w:rsidR="00477B2D" w:rsidRDefault="00000000">
            <w:pPr>
              <w:pStyle w:val="TableParagraph"/>
              <w:spacing w:line="274" w:lineRule="exact"/>
              <w:ind w:left="123"/>
              <w:rPr>
                <w:sz w:val="24"/>
              </w:rPr>
            </w:pPr>
            <w:r>
              <w:rPr>
                <w:spacing w:val="-2"/>
                <w:sz w:val="24"/>
              </w:rPr>
              <w:t>6</w:t>
            </w:r>
            <w:r>
              <w:rPr>
                <w:spacing w:val="-12"/>
                <w:sz w:val="24"/>
              </w:rPr>
              <w:t xml:space="preserve"> </w:t>
            </w:r>
            <w:r>
              <w:rPr>
                <w:spacing w:val="-2"/>
                <w:sz w:val="24"/>
              </w:rPr>
              <w:t>Days</w:t>
            </w:r>
          </w:p>
        </w:tc>
        <w:tc>
          <w:tcPr>
            <w:tcW w:w="1380" w:type="dxa"/>
          </w:tcPr>
          <w:p w14:paraId="346250D5" w14:textId="77777777" w:rsidR="00477B2D" w:rsidRDefault="00000000">
            <w:pPr>
              <w:pStyle w:val="TableParagraph"/>
              <w:spacing w:line="274" w:lineRule="exact"/>
              <w:ind w:left="123"/>
              <w:rPr>
                <w:sz w:val="24"/>
              </w:rPr>
            </w:pPr>
            <w:r>
              <w:rPr>
                <w:spacing w:val="-2"/>
                <w:sz w:val="24"/>
              </w:rPr>
              <w:t>24</w:t>
            </w:r>
            <w:r>
              <w:rPr>
                <w:spacing w:val="-11"/>
                <w:sz w:val="24"/>
              </w:rPr>
              <w:t xml:space="preserve"> </w:t>
            </w:r>
            <w:r>
              <w:rPr>
                <w:spacing w:val="-2"/>
                <w:sz w:val="24"/>
              </w:rPr>
              <w:t>October,</w:t>
            </w:r>
          </w:p>
          <w:p w14:paraId="3AC3D837" w14:textId="77777777" w:rsidR="00477B2D" w:rsidRDefault="00000000">
            <w:pPr>
              <w:pStyle w:val="TableParagraph"/>
              <w:spacing w:before="22"/>
              <w:ind w:left="123"/>
              <w:rPr>
                <w:sz w:val="24"/>
              </w:rPr>
            </w:pPr>
            <w:r>
              <w:rPr>
                <w:sz w:val="24"/>
              </w:rPr>
              <w:t>2022</w:t>
            </w:r>
          </w:p>
        </w:tc>
        <w:tc>
          <w:tcPr>
            <w:tcW w:w="1425" w:type="dxa"/>
          </w:tcPr>
          <w:p w14:paraId="064A91D9" w14:textId="77777777" w:rsidR="00477B2D" w:rsidRDefault="00000000">
            <w:pPr>
              <w:pStyle w:val="TableParagraph"/>
              <w:spacing w:line="274" w:lineRule="exact"/>
              <w:ind w:left="126"/>
              <w:rPr>
                <w:sz w:val="24"/>
              </w:rPr>
            </w:pPr>
            <w:r>
              <w:rPr>
                <w:spacing w:val="-2"/>
                <w:sz w:val="24"/>
              </w:rPr>
              <w:t>29</w:t>
            </w:r>
            <w:r>
              <w:rPr>
                <w:spacing w:val="-11"/>
                <w:sz w:val="24"/>
              </w:rPr>
              <w:t xml:space="preserve"> </w:t>
            </w:r>
            <w:r>
              <w:rPr>
                <w:spacing w:val="-2"/>
                <w:sz w:val="24"/>
              </w:rPr>
              <w:t>October,</w:t>
            </w:r>
          </w:p>
          <w:p w14:paraId="75C9D977" w14:textId="77777777" w:rsidR="00477B2D" w:rsidRDefault="00000000">
            <w:pPr>
              <w:pStyle w:val="TableParagraph"/>
              <w:spacing w:before="22"/>
              <w:ind w:left="126"/>
              <w:rPr>
                <w:sz w:val="24"/>
              </w:rPr>
            </w:pPr>
            <w:r>
              <w:rPr>
                <w:sz w:val="24"/>
              </w:rPr>
              <w:t>2022</w:t>
            </w:r>
          </w:p>
        </w:tc>
        <w:tc>
          <w:tcPr>
            <w:tcW w:w="1410" w:type="dxa"/>
          </w:tcPr>
          <w:p w14:paraId="5BA8ADCE" w14:textId="77777777" w:rsidR="00477B2D" w:rsidRDefault="00000000">
            <w:pPr>
              <w:pStyle w:val="TableParagraph"/>
              <w:spacing w:line="274" w:lineRule="exact"/>
              <w:ind w:left="120"/>
              <w:rPr>
                <w:sz w:val="24"/>
              </w:rPr>
            </w:pPr>
            <w:r>
              <w:rPr>
                <w:sz w:val="24"/>
              </w:rPr>
              <w:t>17</w:t>
            </w:r>
          </w:p>
        </w:tc>
        <w:tc>
          <w:tcPr>
            <w:tcW w:w="1635" w:type="dxa"/>
          </w:tcPr>
          <w:p w14:paraId="7120902C" w14:textId="77777777" w:rsidR="00477B2D" w:rsidRDefault="00000000">
            <w:pPr>
              <w:pStyle w:val="TableParagraph"/>
              <w:spacing w:line="274" w:lineRule="exact"/>
              <w:ind w:left="75" w:right="174"/>
              <w:jc w:val="center"/>
              <w:rPr>
                <w:sz w:val="24"/>
              </w:rPr>
            </w:pPr>
            <w:r>
              <w:rPr>
                <w:sz w:val="24"/>
              </w:rPr>
              <w:t>29</w:t>
            </w:r>
            <w:r>
              <w:rPr>
                <w:spacing w:val="-13"/>
                <w:sz w:val="24"/>
              </w:rPr>
              <w:t xml:space="preserve"> </w:t>
            </w:r>
            <w:r>
              <w:rPr>
                <w:sz w:val="24"/>
              </w:rPr>
              <w:t>Oct</w:t>
            </w:r>
            <w:r>
              <w:rPr>
                <w:spacing w:val="-8"/>
                <w:sz w:val="24"/>
              </w:rPr>
              <w:t xml:space="preserve"> </w:t>
            </w:r>
            <w:r>
              <w:rPr>
                <w:sz w:val="24"/>
              </w:rPr>
              <w:t>2022</w:t>
            </w:r>
          </w:p>
        </w:tc>
      </w:tr>
      <w:tr w:rsidR="00477B2D" w14:paraId="13A68E90" w14:textId="77777777">
        <w:trPr>
          <w:trHeight w:val="322"/>
        </w:trPr>
        <w:tc>
          <w:tcPr>
            <w:tcW w:w="870" w:type="dxa"/>
            <w:tcBorders>
              <w:bottom w:val="nil"/>
            </w:tcBorders>
          </w:tcPr>
          <w:p w14:paraId="2786610B" w14:textId="77777777" w:rsidR="00477B2D" w:rsidRDefault="00000000">
            <w:pPr>
              <w:pStyle w:val="TableParagraph"/>
              <w:spacing w:line="274" w:lineRule="exact"/>
              <w:ind w:left="125"/>
              <w:rPr>
                <w:sz w:val="24"/>
              </w:rPr>
            </w:pPr>
            <w:r>
              <w:rPr>
                <w:sz w:val="24"/>
              </w:rPr>
              <w:t>Sprint</w:t>
            </w:r>
          </w:p>
        </w:tc>
        <w:tc>
          <w:tcPr>
            <w:tcW w:w="1290" w:type="dxa"/>
            <w:tcBorders>
              <w:bottom w:val="nil"/>
            </w:tcBorders>
          </w:tcPr>
          <w:p w14:paraId="6945B7AA" w14:textId="77777777" w:rsidR="00477B2D" w:rsidRDefault="00000000">
            <w:pPr>
              <w:pStyle w:val="TableParagraph"/>
              <w:spacing w:line="274" w:lineRule="exact"/>
              <w:ind w:left="126"/>
              <w:rPr>
                <w:sz w:val="24"/>
              </w:rPr>
            </w:pPr>
            <w:r>
              <w:rPr>
                <w:sz w:val="24"/>
              </w:rPr>
              <w:t>17</w:t>
            </w:r>
          </w:p>
        </w:tc>
        <w:tc>
          <w:tcPr>
            <w:tcW w:w="1275" w:type="dxa"/>
            <w:tcBorders>
              <w:bottom w:val="nil"/>
            </w:tcBorders>
          </w:tcPr>
          <w:p w14:paraId="32A3D857" w14:textId="77777777" w:rsidR="00477B2D" w:rsidRDefault="00000000">
            <w:pPr>
              <w:pStyle w:val="TableParagraph"/>
              <w:spacing w:line="274" w:lineRule="exact"/>
              <w:ind w:left="123"/>
              <w:rPr>
                <w:sz w:val="24"/>
              </w:rPr>
            </w:pPr>
            <w:r>
              <w:rPr>
                <w:spacing w:val="-2"/>
                <w:sz w:val="24"/>
              </w:rPr>
              <w:t>6</w:t>
            </w:r>
            <w:r>
              <w:rPr>
                <w:spacing w:val="-12"/>
                <w:sz w:val="24"/>
              </w:rPr>
              <w:t xml:space="preserve"> </w:t>
            </w:r>
            <w:r>
              <w:rPr>
                <w:spacing w:val="-2"/>
                <w:sz w:val="24"/>
              </w:rPr>
              <w:t>Days</w:t>
            </w:r>
          </w:p>
        </w:tc>
        <w:tc>
          <w:tcPr>
            <w:tcW w:w="1380" w:type="dxa"/>
            <w:tcBorders>
              <w:bottom w:val="nil"/>
            </w:tcBorders>
          </w:tcPr>
          <w:p w14:paraId="52AF4471" w14:textId="77777777" w:rsidR="00477B2D" w:rsidRDefault="00000000">
            <w:pPr>
              <w:pStyle w:val="TableParagraph"/>
              <w:spacing w:line="274" w:lineRule="exact"/>
              <w:ind w:left="123"/>
              <w:rPr>
                <w:sz w:val="24"/>
              </w:rPr>
            </w:pPr>
            <w:r>
              <w:rPr>
                <w:spacing w:val="-2"/>
                <w:sz w:val="24"/>
              </w:rPr>
              <w:t>31</w:t>
            </w:r>
            <w:r>
              <w:rPr>
                <w:spacing w:val="-11"/>
                <w:sz w:val="24"/>
              </w:rPr>
              <w:t xml:space="preserve"> </w:t>
            </w:r>
            <w:r>
              <w:rPr>
                <w:spacing w:val="-2"/>
                <w:sz w:val="24"/>
              </w:rPr>
              <w:t>October,</w:t>
            </w:r>
          </w:p>
        </w:tc>
        <w:tc>
          <w:tcPr>
            <w:tcW w:w="1425" w:type="dxa"/>
            <w:tcBorders>
              <w:bottom w:val="nil"/>
            </w:tcBorders>
          </w:tcPr>
          <w:p w14:paraId="28E17DCA" w14:textId="77777777" w:rsidR="00477B2D" w:rsidRDefault="00000000">
            <w:pPr>
              <w:pStyle w:val="TableParagraph"/>
              <w:spacing w:line="274" w:lineRule="exact"/>
              <w:ind w:left="126"/>
              <w:rPr>
                <w:sz w:val="24"/>
              </w:rPr>
            </w:pPr>
            <w:r>
              <w:rPr>
                <w:sz w:val="24"/>
              </w:rPr>
              <w:t>05</w:t>
            </w:r>
          </w:p>
        </w:tc>
        <w:tc>
          <w:tcPr>
            <w:tcW w:w="1410" w:type="dxa"/>
            <w:tcBorders>
              <w:bottom w:val="nil"/>
            </w:tcBorders>
          </w:tcPr>
          <w:p w14:paraId="6DA386F2" w14:textId="77777777" w:rsidR="00477B2D" w:rsidRDefault="00000000">
            <w:pPr>
              <w:pStyle w:val="TableParagraph"/>
              <w:spacing w:line="274" w:lineRule="exact"/>
              <w:ind w:left="135"/>
              <w:rPr>
                <w:sz w:val="24"/>
              </w:rPr>
            </w:pPr>
            <w:r>
              <w:rPr>
                <w:sz w:val="24"/>
              </w:rPr>
              <w:t>17</w:t>
            </w:r>
          </w:p>
        </w:tc>
        <w:tc>
          <w:tcPr>
            <w:tcW w:w="1635" w:type="dxa"/>
            <w:tcBorders>
              <w:bottom w:val="nil"/>
            </w:tcBorders>
          </w:tcPr>
          <w:p w14:paraId="357CE694" w14:textId="77777777" w:rsidR="00477B2D" w:rsidRDefault="00000000">
            <w:pPr>
              <w:pStyle w:val="TableParagraph"/>
              <w:spacing w:line="274" w:lineRule="exact"/>
              <w:ind w:left="161" w:right="157"/>
              <w:jc w:val="center"/>
              <w:rPr>
                <w:sz w:val="24"/>
              </w:rPr>
            </w:pPr>
            <w:r>
              <w:rPr>
                <w:sz w:val="24"/>
              </w:rPr>
              <w:t>05</w:t>
            </w:r>
            <w:r>
              <w:rPr>
                <w:spacing w:val="-1"/>
                <w:sz w:val="24"/>
              </w:rPr>
              <w:t xml:space="preserve"> </w:t>
            </w:r>
            <w:r>
              <w:rPr>
                <w:sz w:val="24"/>
              </w:rPr>
              <w:t>Nov</w:t>
            </w:r>
            <w:r>
              <w:rPr>
                <w:spacing w:val="-1"/>
                <w:sz w:val="24"/>
              </w:rPr>
              <w:t xml:space="preserve"> </w:t>
            </w:r>
            <w:r>
              <w:rPr>
                <w:sz w:val="24"/>
              </w:rPr>
              <w:t>2022</w:t>
            </w:r>
          </w:p>
        </w:tc>
      </w:tr>
      <w:tr w:rsidR="00477B2D" w14:paraId="763684E3" w14:textId="77777777">
        <w:trPr>
          <w:trHeight w:val="344"/>
        </w:trPr>
        <w:tc>
          <w:tcPr>
            <w:tcW w:w="870" w:type="dxa"/>
            <w:tcBorders>
              <w:top w:val="nil"/>
              <w:bottom w:val="nil"/>
            </w:tcBorders>
          </w:tcPr>
          <w:p w14:paraId="77B7F922" w14:textId="77777777" w:rsidR="00477B2D" w:rsidRDefault="00000000">
            <w:pPr>
              <w:pStyle w:val="TableParagraph"/>
              <w:spacing w:before="4"/>
              <w:ind w:left="125"/>
              <w:rPr>
                <w:sz w:val="24"/>
              </w:rPr>
            </w:pPr>
            <w:r>
              <w:rPr>
                <w:sz w:val="24"/>
              </w:rPr>
              <w:t>–</w:t>
            </w:r>
            <w:r>
              <w:rPr>
                <w:spacing w:val="-4"/>
                <w:sz w:val="24"/>
              </w:rPr>
              <w:t xml:space="preserve"> </w:t>
            </w:r>
            <w:r>
              <w:rPr>
                <w:sz w:val="24"/>
              </w:rPr>
              <w:t>2</w:t>
            </w:r>
          </w:p>
        </w:tc>
        <w:tc>
          <w:tcPr>
            <w:tcW w:w="1290" w:type="dxa"/>
            <w:tcBorders>
              <w:top w:val="nil"/>
              <w:bottom w:val="nil"/>
            </w:tcBorders>
          </w:tcPr>
          <w:p w14:paraId="67DD90D9" w14:textId="77777777" w:rsidR="00477B2D" w:rsidRDefault="00477B2D">
            <w:pPr>
              <w:pStyle w:val="TableParagraph"/>
              <w:rPr>
                <w:rFonts w:ascii="Times New Roman"/>
                <w:sz w:val="24"/>
              </w:rPr>
            </w:pPr>
          </w:p>
        </w:tc>
        <w:tc>
          <w:tcPr>
            <w:tcW w:w="1275" w:type="dxa"/>
            <w:tcBorders>
              <w:top w:val="nil"/>
              <w:bottom w:val="nil"/>
            </w:tcBorders>
          </w:tcPr>
          <w:p w14:paraId="3A0ACCA5" w14:textId="77777777" w:rsidR="00477B2D" w:rsidRDefault="00477B2D">
            <w:pPr>
              <w:pStyle w:val="TableParagraph"/>
              <w:rPr>
                <w:rFonts w:ascii="Times New Roman"/>
                <w:sz w:val="24"/>
              </w:rPr>
            </w:pPr>
          </w:p>
        </w:tc>
        <w:tc>
          <w:tcPr>
            <w:tcW w:w="1380" w:type="dxa"/>
            <w:tcBorders>
              <w:top w:val="nil"/>
              <w:bottom w:val="nil"/>
            </w:tcBorders>
          </w:tcPr>
          <w:p w14:paraId="4B599A6D" w14:textId="77777777" w:rsidR="00477B2D" w:rsidRDefault="00000000">
            <w:pPr>
              <w:pStyle w:val="TableParagraph"/>
              <w:spacing w:before="4"/>
              <w:ind w:left="123"/>
              <w:rPr>
                <w:sz w:val="24"/>
              </w:rPr>
            </w:pPr>
            <w:r>
              <w:rPr>
                <w:sz w:val="24"/>
              </w:rPr>
              <w:t>2022</w:t>
            </w:r>
          </w:p>
        </w:tc>
        <w:tc>
          <w:tcPr>
            <w:tcW w:w="1425" w:type="dxa"/>
            <w:tcBorders>
              <w:top w:val="nil"/>
              <w:bottom w:val="nil"/>
            </w:tcBorders>
          </w:tcPr>
          <w:p w14:paraId="47862230" w14:textId="77777777" w:rsidR="00477B2D" w:rsidRDefault="00000000">
            <w:pPr>
              <w:pStyle w:val="TableParagraph"/>
              <w:spacing w:before="4"/>
              <w:ind w:left="126"/>
              <w:rPr>
                <w:sz w:val="24"/>
              </w:rPr>
            </w:pPr>
            <w:r>
              <w:rPr>
                <w:sz w:val="24"/>
              </w:rPr>
              <w:t>November,</w:t>
            </w:r>
          </w:p>
        </w:tc>
        <w:tc>
          <w:tcPr>
            <w:tcW w:w="1410" w:type="dxa"/>
            <w:tcBorders>
              <w:top w:val="nil"/>
              <w:bottom w:val="nil"/>
            </w:tcBorders>
          </w:tcPr>
          <w:p w14:paraId="7FDA5610" w14:textId="77777777" w:rsidR="00477B2D" w:rsidRDefault="00477B2D">
            <w:pPr>
              <w:pStyle w:val="TableParagraph"/>
              <w:rPr>
                <w:rFonts w:ascii="Times New Roman"/>
                <w:sz w:val="24"/>
              </w:rPr>
            </w:pPr>
          </w:p>
        </w:tc>
        <w:tc>
          <w:tcPr>
            <w:tcW w:w="1635" w:type="dxa"/>
            <w:tcBorders>
              <w:top w:val="nil"/>
              <w:bottom w:val="nil"/>
            </w:tcBorders>
          </w:tcPr>
          <w:p w14:paraId="7624A0B7" w14:textId="77777777" w:rsidR="00477B2D" w:rsidRDefault="00477B2D">
            <w:pPr>
              <w:pStyle w:val="TableParagraph"/>
              <w:rPr>
                <w:rFonts w:ascii="Times New Roman"/>
                <w:sz w:val="24"/>
              </w:rPr>
            </w:pPr>
          </w:p>
        </w:tc>
      </w:tr>
      <w:tr w:rsidR="00477B2D" w14:paraId="431C1351" w14:textId="77777777">
        <w:trPr>
          <w:trHeight w:val="367"/>
        </w:trPr>
        <w:tc>
          <w:tcPr>
            <w:tcW w:w="870" w:type="dxa"/>
            <w:tcBorders>
              <w:top w:val="nil"/>
            </w:tcBorders>
          </w:tcPr>
          <w:p w14:paraId="2494F4C6" w14:textId="77777777" w:rsidR="00477B2D" w:rsidRDefault="00477B2D">
            <w:pPr>
              <w:pStyle w:val="TableParagraph"/>
              <w:rPr>
                <w:rFonts w:ascii="Times New Roman"/>
                <w:sz w:val="24"/>
              </w:rPr>
            </w:pPr>
          </w:p>
        </w:tc>
        <w:tc>
          <w:tcPr>
            <w:tcW w:w="1290" w:type="dxa"/>
            <w:tcBorders>
              <w:top w:val="nil"/>
            </w:tcBorders>
          </w:tcPr>
          <w:p w14:paraId="017F1099" w14:textId="77777777" w:rsidR="00477B2D" w:rsidRDefault="00477B2D">
            <w:pPr>
              <w:pStyle w:val="TableParagraph"/>
              <w:rPr>
                <w:rFonts w:ascii="Times New Roman"/>
                <w:sz w:val="24"/>
              </w:rPr>
            </w:pPr>
          </w:p>
        </w:tc>
        <w:tc>
          <w:tcPr>
            <w:tcW w:w="1275" w:type="dxa"/>
            <w:tcBorders>
              <w:top w:val="nil"/>
            </w:tcBorders>
          </w:tcPr>
          <w:p w14:paraId="02AC67B2" w14:textId="77777777" w:rsidR="00477B2D" w:rsidRDefault="00477B2D">
            <w:pPr>
              <w:pStyle w:val="TableParagraph"/>
              <w:rPr>
                <w:rFonts w:ascii="Times New Roman"/>
                <w:sz w:val="24"/>
              </w:rPr>
            </w:pPr>
          </w:p>
        </w:tc>
        <w:tc>
          <w:tcPr>
            <w:tcW w:w="1380" w:type="dxa"/>
            <w:tcBorders>
              <w:top w:val="nil"/>
            </w:tcBorders>
          </w:tcPr>
          <w:p w14:paraId="2B12CE4A" w14:textId="77777777" w:rsidR="00477B2D" w:rsidRDefault="00477B2D">
            <w:pPr>
              <w:pStyle w:val="TableParagraph"/>
              <w:rPr>
                <w:rFonts w:ascii="Times New Roman"/>
                <w:sz w:val="24"/>
              </w:rPr>
            </w:pPr>
          </w:p>
        </w:tc>
        <w:tc>
          <w:tcPr>
            <w:tcW w:w="1425" w:type="dxa"/>
            <w:tcBorders>
              <w:top w:val="nil"/>
            </w:tcBorders>
          </w:tcPr>
          <w:p w14:paraId="0B80BBD2" w14:textId="77777777" w:rsidR="00477B2D" w:rsidRDefault="00000000">
            <w:pPr>
              <w:pStyle w:val="TableParagraph"/>
              <w:spacing w:before="4"/>
              <w:ind w:left="126"/>
              <w:rPr>
                <w:sz w:val="24"/>
              </w:rPr>
            </w:pPr>
            <w:r>
              <w:rPr>
                <w:sz w:val="24"/>
              </w:rPr>
              <w:t>2022</w:t>
            </w:r>
          </w:p>
        </w:tc>
        <w:tc>
          <w:tcPr>
            <w:tcW w:w="1410" w:type="dxa"/>
            <w:tcBorders>
              <w:top w:val="nil"/>
            </w:tcBorders>
          </w:tcPr>
          <w:p w14:paraId="64B224B1" w14:textId="77777777" w:rsidR="00477B2D" w:rsidRDefault="00477B2D">
            <w:pPr>
              <w:pStyle w:val="TableParagraph"/>
              <w:rPr>
                <w:rFonts w:ascii="Times New Roman"/>
                <w:sz w:val="24"/>
              </w:rPr>
            </w:pPr>
          </w:p>
        </w:tc>
        <w:tc>
          <w:tcPr>
            <w:tcW w:w="1635" w:type="dxa"/>
            <w:tcBorders>
              <w:top w:val="nil"/>
            </w:tcBorders>
          </w:tcPr>
          <w:p w14:paraId="213681BE" w14:textId="77777777" w:rsidR="00477B2D" w:rsidRDefault="00477B2D">
            <w:pPr>
              <w:pStyle w:val="TableParagraph"/>
              <w:rPr>
                <w:rFonts w:ascii="Times New Roman"/>
                <w:sz w:val="24"/>
              </w:rPr>
            </w:pPr>
          </w:p>
        </w:tc>
      </w:tr>
      <w:tr w:rsidR="00477B2D" w14:paraId="0FBA5585" w14:textId="77777777">
        <w:trPr>
          <w:trHeight w:val="307"/>
        </w:trPr>
        <w:tc>
          <w:tcPr>
            <w:tcW w:w="870" w:type="dxa"/>
            <w:tcBorders>
              <w:bottom w:val="nil"/>
            </w:tcBorders>
          </w:tcPr>
          <w:p w14:paraId="271DD43B" w14:textId="77777777" w:rsidR="00477B2D" w:rsidRDefault="00000000">
            <w:pPr>
              <w:pStyle w:val="TableParagraph"/>
              <w:spacing w:line="274" w:lineRule="exact"/>
              <w:ind w:left="125"/>
              <w:rPr>
                <w:sz w:val="24"/>
              </w:rPr>
            </w:pPr>
            <w:r>
              <w:rPr>
                <w:sz w:val="24"/>
              </w:rPr>
              <w:t>Sprint</w:t>
            </w:r>
          </w:p>
        </w:tc>
        <w:tc>
          <w:tcPr>
            <w:tcW w:w="1290" w:type="dxa"/>
            <w:tcBorders>
              <w:bottom w:val="nil"/>
            </w:tcBorders>
          </w:tcPr>
          <w:p w14:paraId="3E63B20D" w14:textId="77777777" w:rsidR="00477B2D" w:rsidRDefault="00000000">
            <w:pPr>
              <w:pStyle w:val="TableParagraph"/>
              <w:spacing w:line="274" w:lineRule="exact"/>
              <w:ind w:left="126"/>
              <w:rPr>
                <w:sz w:val="24"/>
              </w:rPr>
            </w:pPr>
            <w:r>
              <w:rPr>
                <w:sz w:val="24"/>
              </w:rPr>
              <w:t>9</w:t>
            </w:r>
          </w:p>
        </w:tc>
        <w:tc>
          <w:tcPr>
            <w:tcW w:w="1275" w:type="dxa"/>
            <w:tcBorders>
              <w:bottom w:val="nil"/>
            </w:tcBorders>
          </w:tcPr>
          <w:p w14:paraId="11B275AA" w14:textId="77777777" w:rsidR="00477B2D" w:rsidRDefault="00000000">
            <w:pPr>
              <w:pStyle w:val="TableParagraph"/>
              <w:spacing w:line="274" w:lineRule="exact"/>
              <w:ind w:left="123"/>
              <w:rPr>
                <w:sz w:val="24"/>
              </w:rPr>
            </w:pPr>
            <w:r>
              <w:rPr>
                <w:spacing w:val="-2"/>
                <w:sz w:val="24"/>
              </w:rPr>
              <w:t>6</w:t>
            </w:r>
            <w:r>
              <w:rPr>
                <w:spacing w:val="-12"/>
                <w:sz w:val="24"/>
              </w:rPr>
              <w:t xml:space="preserve"> </w:t>
            </w:r>
            <w:r>
              <w:rPr>
                <w:spacing w:val="-2"/>
                <w:sz w:val="24"/>
              </w:rPr>
              <w:t>Days</w:t>
            </w:r>
          </w:p>
        </w:tc>
        <w:tc>
          <w:tcPr>
            <w:tcW w:w="1380" w:type="dxa"/>
            <w:tcBorders>
              <w:bottom w:val="nil"/>
            </w:tcBorders>
          </w:tcPr>
          <w:p w14:paraId="0658C58A" w14:textId="77777777" w:rsidR="00477B2D" w:rsidRDefault="00000000">
            <w:pPr>
              <w:pStyle w:val="TableParagraph"/>
              <w:spacing w:line="274" w:lineRule="exact"/>
              <w:ind w:left="123"/>
              <w:rPr>
                <w:sz w:val="24"/>
              </w:rPr>
            </w:pPr>
            <w:r>
              <w:rPr>
                <w:sz w:val="24"/>
              </w:rPr>
              <w:t>07</w:t>
            </w:r>
          </w:p>
        </w:tc>
        <w:tc>
          <w:tcPr>
            <w:tcW w:w="1425" w:type="dxa"/>
            <w:tcBorders>
              <w:bottom w:val="nil"/>
            </w:tcBorders>
          </w:tcPr>
          <w:p w14:paraId="169EFD40" w14:textId="77777777" w:rsidR="00477B2D" w:rsidRDefault="00000000">
            <w:pPr>
              <w:pStyle w:val="TableParagraph"/>
              <w:spacing w:line="274" w:lineRule="exact"/>
              <w:ind w:left="126"/>
              <w:rPr>
                <w:sz w:val="24"/>
              </w:rPr>
            </w:pPr>
            <w:r>
              <w:rPr>
                <w:sz w:val="24"/>
              </w:rPr>
              <w:t>12</w:t>
            </w:r>
          </w:p>
        </w:tc>
        <w:tc>
          <w:tcPr>
            <w:tcW w:w="1410" w:type="dxa"/>
            <w:tcBorders>
              <w:bottom w:val="nil"/>
            </w:tcBorders>
          </w:tcPr>
          <w:p w14:paraId="6C6649FA" w14:textId="77777777" w:rsidR="00477B2D" w:rsidRDefault="00000000">
            <w:pPr>
              <w:pStyle w:val="TableParagraph"/>
              <w:spacing w:line="274" w:lineRule="exact"/>
              <w:ind w:left="135"/>
              <w:rPr>
                <w:sz w:val="24"/>
              </w:rPr>
            </w:pPr>
            <w:r>
              <w:rPr>
                <w:sz w:val="24"/>
              </w:rPr>
              <w:t>9</w:t>
            </w:r>
          </w:p>
        </w:tc>
        <w:tc>
          <w:tcPr>
            <w:tcW w:w="1635" w:type="dxa"/>
            <w:tcBorders>
              <w:bottom w:val="nil"/>
            </w:tcBorders>
          </w:tcPr>
          <w:p w14:paraId="2B30F1D5" w14:textId="77777777" w:rsidR="00477B2D" w:rsidRDefault="00000000">
            <w:pPr>
              <w:pStyle w:val="TableParagraph"/>
              <w:spacing w:line="274" w:lineRule="exact"/>
              <w:ind w:left="161" w:right="157"/>
              <w:jc w:val="center"/>
              <w:rPr>
                <w:sz w:val="24"/>
              </w:rPr>
            </w:pPr>
            <w:r>
              <w:rPr>
                <w:sz w:val="24"/>
              </w:rPr>
              <w:t>12</w:t>
            </w:r>
            <w:r>
              <w:rPr>
                <w:spacing w:val="-1"/>
                <w:sz w:val="24"/>
              </w:rPr>
              <w:t xml:space="preserve"> </w:t>
            </w:r>
            <w:r>
              <w:rPr>
                <w:sz w:val="24"/>
              </w:rPr>
              <w:t>Nov</w:t>
            </w:r>
            <w:r>
              <w:rPr>
                <w:spacing w:val="-1"/>
                <w:sz w:val="24"/>
              </w:rPr>
              <w:t xml:space="preserve"> </w:t>
            </w:r>
            <w:r>
              <w:rPr>
                <w:sz w:val="24"/>
              </w:rPr>
              <w:t>2022</w:t>
            </w:r>
          </w:p>
        </w:tc>
      </w:tr>
      <w:tr w:rsidR="00477B2D" w14:paraId="5D6D7BA7" w14:textId="77777777">
        <w:trPr>
          <w:trHeight w:val="314"/>
        </w:trPr>
        <w:tc>
          <w:tcPr>
            <w:tcW w:w="870" w:type="dxa"/>
            <w:tcBorders>
              <w:top w:val="nil"/>
              <w:bottom w:val="nil"/>
            </w:tcBorders>
          </w:tcPr>
          <w:p w14:paraId="7A6F7A52" w14:textId="77777777" w:rsidR="00477B2D" w:rsidRDefault="00000000">
            <w:pPr>
              <w:pStyle w:val="TableParagraph"/>
              <w:spacing w:line="282" w:lineRule="exact"/>
              <w:ind w:left="125"/>
              <w:rPr>
                <w:sz w:val="24"/>
              </w:rPr>
            </w:pPr>
            <w:r>
              <w:rPr>
                <w:sz w:val="24"/>
              </w:rPr>
              <w:t>–</w:t>
            </w:r>
            <w:r>
              <w:rPr>
                <w:spacing w:val="-4"/>
                <w:sz w:val="24"/>
              </w:rPr>
              <w:t xml:space="preserve"> </w:t>
            </w:r>
            <w:r>
              <w:rPr>
                <w:sz w:val="24"/>
              </w:rPr>
              <w:t>3</w:t>
            </w:r>
          </w:p>
        </w:tc>
        <w:tc>
          <w:tcPr>
            <w:tcW w:w="1290" w:type="dxa"/>
            <w:tcBorders>
              <w:top w:val="nil"/>
              <w:bottom w:val="nil"/>
            </w:tcBorders>
          </w:tcPr>
          <w:p w14:paraId="21B4A609" w14:textId="77777777" w:rsidR="00477B2D" w:rsidRDefault="00477B2D">
            <w:pPr>
              <w:pStyle w:val="TableParagraph"/>
              <w:rPr>
                <w:rFonts w:ascii="Times New Roman"/>
              </w:rPr>
            </w:pPr>
          </w:p>
        </w:tc>
        <w:tc>
          <w:tcPr>
            <w:tcW w:w="1275" w:type="dxa"/>
            <w:tcBorders>
              <w:top w:val="nil"/>
              <w:bottom w:val="nil"/>
            </w:tcBorders>
          </w:tcPr>
          <w:p w14:paraId="2A525FB1" w14:textId="77777777" w:rsidR="00477B2D" w:rsidRDefault="00477B2D">
            <w:pPr>
              <w:pStyle w:val="TableParagraph"/>
              <w:rPr>
                <w:rFonts w:ascii="Times New Roman"/>
              </w:rPr>
            </w:pPr>
          </w:p>
        </w:tc>
        <w:tc>
          <w:tcPr>
            <w:tcW w:w="1380" w:type="dxa"/>
            <w:tcBorders>
              <w:top w:val="nil"/>
              <w:bottom w:val="nil"/>
            </w:tcBorders>
          </w:tcPr>
          <w:p w14:paraId="352DDA86" w14:textId="77777777" w:rsidR="00477B2D" w:rsidRDefault="00000000">
            <w:pPr>
              <w:pStyle w:val="TableParagraph"/>
              <w:spacing w:line="282" w:lineRule="exact"/>
              <w:ind w:left="123"/>
              <w:rPr>
                <w:sz w:val="24"/>
              </w:rPr>
            </w:pPr>
            <w:r>
              <w:rPr>
                <w:sz w:val="24"/>
              </w:rPr>
              <w:t>November,</w:t>
            </w:r>
          </w:p>
        </w:tc>
        <w:tc>
          <w:tcPr>
            <w:tcW w:w="1425" w:type="dxa"/>
            <w:tcBorders>
              <w:top w:val="nil"/>
              <w:bottom w:val="nil"/>
            </w:tcBorders>
          </w:tcPr>
          <w:p w14:paraId="3B251CA0" w14:textId="77777777" w:rsidR="00477B2D" w:rsidRDefault="00000000">
            <w:pPr>
              <w:pStyle w:val="TableParagraph"/>
              <w:spacing w:line="282" w:lineRule="exact"/>
              <w:ind w:left="126"/>
              <w:rPr>
                <w:sz w:val="24"/>
              </w:rPr>
            </w:pPr>
            <w:r>
              <w:rPr>
                <w:sz w:val="24"/>
              </w:rPr>
              <w:t>November,</w:t>
            </w:r>
          </w:p>
        </w:tc>
        <w:tc>
          <w:tcPr>
            <w:tcW w:w="1410" w:type="dxa"/>
            <w:tcBorders>
              <w:top w:val="nil"/>
              <w:bottom w:val="nil"/>
            </w:tcBorders>
          </w:tcPr>
          <w:p w14:paraId="19C7E6B7" w14:textId="77777777" w:rsidR="00477B2D" w:rsidRDefault="00477B2D">
            <w:pPr>
              <w:pStyle w:val="TableParagraph"/>
              <w:rPr>
                <w:rFonts w:ascii="Times New Roman"/>
              </w:rPr>
            </w:pPr>
          </w:p>
        </w:tc>
        <w:tc>
          <w:tcPr>
            <w:tcW w:w="1635" w:type="dxa"/>
            <w:tcBorders>
              <w:top w:val="nil"/>
              <w:bottom w:val="nil"/>
            </w:tcBorders>
          </w:tcPr>
          <w:p w14:paraId="24EAC3FD" w14:textId="77777777" w:rsidR="00477B2D" w:rsidRDefault="00477B2D">
            <w:pPr>
              <w:pStyle w:val="TableParagraph"/>
              <w:rPr>
                <w:rFonts w:ascii="Times New Roman"/>
              </w:rPr>
            </w:pPr>
          </w:p>
        </w:tc>
      </w:tr>
      <w:tr w:rsidR="00477B2D" w14:paraId="26F8FAF8" w14:textId="77777777">
        <w:trPr>
          <w:trHeight w:val="322"/>
        </w:trPr>
        <w:tc>
          <w:tcPr>
            <w:tcW w:w="870" w:type="dxa"/>
            <w:tcBorders>
              <w:top w:val="nil"/>
            </w:tcBorders>
          </w:tcPr>
          <w:p w14:paraId="4C2D9F17" w14:textId="77777777" w:rsidR="00477B2D" w:rsidRDefault="00477B2D">
            <w:pPr>
              <w:pStyle w:val="TableParagraph"/>
              <w:rPr>
                <w:rFonts w:ascii="Times New Roman"/>
                <w:sz w:val="24"/>
              </w:rPr>
            </w:pPr>
          </w:p>
        </w:tc>
        <w:tc>
          <w:tcPr>
            <w:tcW w:w="1290" w:type="dxa"/>
            <w:tcBorders>
              <w:top w:val="nil"/>
            </w:tcBorders>
          </w:tcPr>
          <w:p w14:paraId="0D3D2501" w14:textId="77777777" w:rsidR="00477B2D" w:rsidRDefault="00477B2D">
            <w:pPr>
              <w:pStyle w:val="TableParagraph"/>
              <w:rPr>
                <w:rFonts w:ascii="Times New Roman"/>
                <w:sz w:val="24"/>
              </w:rPr>
            </w:pPr>
          </w:p>
        </w:tc>
        <w:tc>
          <w:tcPr>
            <w:tcW w:w="1275" w:type="dxa"/>
            <w:tcBorders>
              <w:top w:val="nil"/>
            </w:tcBorders>
          </w:tcPr>
          <w:p w14:paraId="7DC13D33" w14:textId="77777777" w:rsidR="00477B2D" w:rsidRDefault="00477B2D">
            <w:pPr>
              <w:pStyle w:val="TableParagraph"/>
              <w:rPr>
                <w:rFonts w:ascii="Times New Roman"/>
                <w:sz w:val="24"/>
              </w:rPr>
            </w:pPr>
          </w:p>
        </w:tc>
        <w:tc>
          <w:tcPr>
            <w:tcW w:w="1380" w:type="dxa"/>
            <w:tcBorders>
              <w:top w:val="nil"/>
            </w:tcBorders>
          </w:tcPr>
          <w:p w14:paraId="7955C350" w14:textId="77777777" w:rsidR="00477B2D" w:rsidRDefault="00000000">
            <w:pPr>
              <w:pStyle w:val="TableParagraph"/>
              <w:spacing w:line="282" w:lineRule="exact"/>
              <w:ind w:left="123"/>
              <w:rPr>
                <w:sz w:val="24"/>
              </w:rPr>
            </w:pPr>
            <w:r>
              <w:rPr>
                <w:sz w:val="24"/>
              </w:rPr>
              <w:t>2022</w:t>
            </w:r>
          </w:p>
        </w:tc>
        <w:tc>
          <w:tcPr>
            <w:tcW w:w="1425" w:type="dxa"/>
            <w:tcBorders>
              <w:top w:val="nil"/>
            </w:tcBorders>
          </w:tcPr>
          <w:p w14:paraId="6A32C294" w14:textId="77777777" w:rsidR="00477B2D" w:rsidRDefault="00000000">
            <w:pPr>
              <w:pStyle w:val="TableParagraph"/>
              <w:spacing w:line="282" w:lineRule="exact"/>
              <w:ind w:left="126"/>
              <w:rPr>
                <w:sz w:val="24"/>
              </w:rPr>
            </w:pPr>
            <w:r>
              <w:rPr>
                <w:sz w:val="24"/>
              </w:rPr>
              <w:t>2022</w:t>
            </w:r>
          </w:p>
        </w:tc>
        <w:tc>
          <w:tcPr>
            <w:tcW w:w="1410" w:type="dxa"/>
            <w:tcBorders>
              <w:top w:val="nil"/>
            </w:tcBorders>
          </w:tcPr>
          <w:p w14:paraId="385FA4F9" w14:textId="77777777" w:rsidR="00477B2D" w:rsidRDefault="00477B2D">
            <w:pPr>
              <w:pStyle w:val="TableParagraph"/>
              <w:rPr>
                <w:rFonts w:ascii="Times New Roman"/>
                <w:sz w:val="24"/>
              </w:rPr>
            </w:pPr>
          </w:p>
        </w:tc>
        <w:tc>
          <w:tcPr>
            <w:tcW w:w="1635" w:type="dxa"/>
            <w:tcBorders>
              <w:top w:val="nil"/>
            </w:tcBorders>
          </w:tcPr>
          <w:p w14:paraId="4848ABF0" w14:textId="77777777" w:rsidR="00477B2D" w:rsidRDefault="00477B2D">
            <w:pPr>
              <w:pStyle w:val="TableParagraph"/>
              <w:rPr>
                <w:rFonts w:ascii="Times New Roman"/>
                <w:sz w:val="24"/>
              </w:rPr>
            </w:pPr>
          </w:p>
        </w:tc>
      </w:tr>
      <w:tr w:rsidR="00477B2D" w14:paraId="2B8C8F2F" w14:textId="77777777">
        <w:trPr>
          <w:trHeight w:val="322"/>
        </w:trPr>
        <w:tc>
          <w:tcPr>
            <w:tcW w:w="870" w:type="dxa"/>
            <w:tcBorders>
              <w:bottom w:val="nil"/>
            </w:tcBorders>
          </w:tcPr>
          <w:p w14:paraId="38C0BB56" w14:textId="77777777" w:rsidR="00477B2D" w:rsidRDefault="00000000">
            <w:pPr>
              <w:pStyle w:val="TableParagraph"/>
              <w:spacing w:line="274" w:lineRule="exact"/>
              <w:ind w:left="125"/>
              <w:rPr>
                <w:sz w:val="24"/>
              </w:rPr>
            </w:pPr>
            <w:r>
              <w:rPr>
                <w:sz w:val="24"/>
              </w:rPr>
              <w:t>Sprint</w:t>
            </w:r>
          </w:p>
        </w:tc>
        <w:tc>
          <w:tcPr>
            <w:tcW w:w="1290" w:type="dxa"/>
            <w:tcBorders>
              <w:bottom w:val="nil"/>
            </w:tcBorders>
          </w:tcPr>
          <w:p w14:paraId="54DF9168" w14:textId="77777777" w:rsidR="00477B2D" w:rsidRDefault="00000000">
            <w:pPr>
              <w:pStyle w:val="TableParagraph"/>
              <w:spacing w:line="274" w:lineRule="exact"/>
              <w:ind w:left="126"/>
              <w:rPr>
                <w:sz w:val="24"/>
              </w:rPr>
            </w:pPr>
            <w:r>
              <w:rPr>
                <w:sz w:val="24"/>
              </w:rPr>
              <w:t>5</w:t>
            </w:r>
          </w:p>
        </w:tc>
        <w:tc>
          <w:tcPr>
            <w:tcW w:w="1275" w:type="dxa"/>
            <w:tcBorders>
              <w:bottom w:val="nil"/>
            </w:tcBorders>
          </w:tcPr>
          <w:p w14:paraId="1FDA2158" w14:textId="77777777" w:rsidR="00477B2D" w:rsidRDefault="00000000">
            <w:pPr>
              <w:pStyle w:val="TableParagraph"/>
              <w:spacing w:line="274" w:lineRule="exact"/>
              <w:ind w:left="123"/>
              <w:rPr>
                <w:sz w:val="24"/>
              </w:rPr>
            </w:pPr>
            <w:r>
              <w:rPr>
                <w:spacing w:val="-2"/>
                <w:sz w:val="24"/>
              </w:rPr>
              <w:t>6</w:t>
            </w:r>
            <w:r>
              <w:rPr>
                <w:spacing w:val="-12"/>
                <w:sz w:val="24"/>
              </w:rPr>
              <w:t xml:space="preserve"> </w:t>
            </w:r>
            <w:r>
              <w:rPr>
                <w:spacing w:val="-2"/>
                <w:sz w:val="24"/>
              </w:rPr>
              <w:t>Days</w:t>
            </w:r>
          </w:p>
        </w:tc>
        <w:tc>
          <w:tcPr>
            <w:tcW w:w="1380" w:type="dxa"/>
            <w:tcBorders>
              <w:bottom w:val="nil"/>
            </w:tcBorders>
          </w:tcPr>
          <w:p w14:paraId="0E3DE94A" w14:textId="77777777" w:rsidR="00477B2D" w:rsidRDefault="00000000">
            <w:pPr>
              <w:pStyle w:val="TableParagraph"/>
              <w:spacing w:line="274" w:lineRule="exact"/>
              <w:ind w:left="123"/>
              <w:rPr>
                <w:sz w:val="24"/>
              </w:rPr>
            </w:pPr>
            <w:r>
              <w:rPr>
                <w:sz w:val="24"/>
              </w:rPr>
              <w:t>14</w:t>
            </w:r>
          </w:p>
        </w:tc>
        <w:tc>
          <w:tcPr>
            <w:tcW w:w="1425" w:type="dxa"/>
            <w:tcBorders>
              <w:bottom w:val="nil"/>
            </w:tcBorders>
          </w:tcPr>
          <w:p w14:paraId="782B77D3" w14:textId="77777777" w:rsidR="00477B2D" w:rsidRDefault="00000000">
            <w:pPr>
              <w:pStyle w:val="TableParagraph"/>
              <w:spacing w:line="274" w:lineRule="exact"/>
              <w:ind w:left="126"/>
              <w:rPr>
                <w:sz w:val="24"/>
              </w:rPr>
            </w:pPr>
            <w:r>
              <w:rPr>
                <w:sz w:val="24"/>
              </w:rPr>
              <w:t>19</w:t>
            </w:r>
          </w:p>
        </w:tc>
        <w:tc>
          <w:tcPr>
            <w:tcW w:w="1410" w:type="dxa"/>
            <w:tcBorders>
              <w:bottom w:val="nil"/>
            </w:tcBorders>
          </w:tcPr>
          <w:p w14:paraId="36A0BF7B" w14:textId="77777777" w:rsidR="00477B2D" w:rsidRDefault="00000000">
            <w:pPr>
              <w:pStyle w:val="TableParagraph"/>
              <w:spacing w:line="274" w:lineRule="exact"/>
              <w:ind w:left="135"/>
              <w:rPr>
                <w:sz w:val="24"/>
              </w:rPr>
            </w:pPr>
            <w:r>
              <w:rPr>
                <w:sz w:val="24"/>
              </w:rPr>
              <w:t>8</w:t>
            </w:r>
          </w:p>
        </w:tc>
        <w:tc>
          <w:tcPr>
            <w:tcW w:w="1635" w:type="dxa"/>
            <w:tcBorders>
              <w:bottom w:val="nil"/>
            </w:tcBorders>
          </w:tcPr>
          <w:p w14:paraId="4FDEA5D4" w14:textId="77777777" w:rsidR="00477B2D" w:rsidRDefault="00000000">
            <w:pPr>
              <w:pStyle w:val="TableParagraph"/>
              <w:spacing w:line="274" w:lineRule="exact"/>
              <w:ind w:left="161" w:right="156"/>
              <w:jc w:val="center"/>
              <w:rPr>
                <w:sz w:val="24"/>
              </w:rPr>
            </w:pPr>
            <w:r>
              <w:rPr>
                <w:sz w:val="24"/>
              </w:rPr>
              <w:t>19</w:t>
            </w:r>
            <w:r>
              <w:rPr>
                <w:spacing w:val="-1"/>
                <w:sz w:val="24"/>
              </w:rPr>
              <w:t xml:space="preserve"> </w:t>
            </w:r>
            <w:r>
              <w:rPr>
                <w:sz w:val="24"/>
              </w:rPr>
              <w:t>Nov</w:t>
            </w:r>
            <w:r>
              <w:rPr>
                <w:spacing w:val="-1"/>
                <w:sz w:val="24"/>
              </w:rPr>
              <w:t xml:space="preserve"> </w:t>
            </w:r>
            <w:r>
              <w:rPr>
                <w:sz w:val="24"/>
              </w:rPr>
              <w:t>2022</w:t>
            </w:r>
          </w:p>
        </w:tc>
      </w:tr>
      <w:tr w:rsidR="00477B2D" w14:paraId="05F75ADE" w14:textId="77777777">
        <w:trPr>
          <w:trHeight w:val="344"/>
        </w:trPr>
        <w:tc>
          <w:tcPr>
            <w:tcW w:w="870" w:type="dxa"/>
            <w:tcBorders>
              <w:top w:val="nil"/>
              <w:bottom w:val="nil"/>
            </w:tcBorders>
          </w:tcPr>
          <w:p w14:paraId="4A5DB765" w14:textId="77777777" w:rsidR="00477B2D" w:rsidRDefault="00000000">
            <w:pPr>
              <w:pStyle w:val="TableParagraph"/>
              <w:spacing w:before="4"/>
              <w:ind w:left="125"/>
              <w:rPr>
                <w:sz w:val="24"/>
              </w:rPr>
            </w:pPr>
            <w:r>
              <w:rPr>
                <w:sz w:val="24"/>
              </w:rPr>
              <w:t>–</w:t>
            </w:r>
            <w:r>
              <w:rPr>
                <w:spacing w:val="-4"/>
                <w:sz w:val="24"/>
              </w:rPr>
              <w:t xml:space="preserve"> </w:t>
            </w:r>
            <w:r>
              <w:rPr>
                <w:sz w:val="24"/>
              </w:rPr>
              <w:t>4</w:t>
            </w:r>
          </w:p>
        </w:tc>
        <w:tc>
          <w:tcPr>
            <w:tcW w:w="1290" w:type="dxa"/>
            <w:tcBorders>
              <w:top w:val="nil"/>
              <w:bottom w:val="nil"/>
            </w:tcBorders>
          </w:tcPr>
          <w:p w14:paraId="085175D0" w14:textId="77777777" w:rsidR="00477B2D" w:rsidRDefault="00477B2D">
            <w:pPr>
              <w:pStyle w:val="TableParagraph"/>
              <w:rPr>
                <w:rFonts w:ascii="Times New Roman"/>
                <w:sz w:val="24"/>
              </w:rPr>
            </w:pPr>
          </w:p>
        </w:tc>
        <w:tc>
          <w:tcPr>
            <w:tcW w:w="1275" w:type="dxa"/>
            <w:tcBorders>
              <w:top w:val="nil"/>
              <w:bottom w:val="nil"/>
            </w:tcBorders>
          </w:tcPr>
          <w:p w14:paraId="3821510E" w14:textId="77777777" w:rsidR="00477B2D" w:rsidRDefault="00477B2D">
            <w:pPr>
              <w:pStyle w:val="TableParagraph"/>
              <w:rPr>
                <w:rFonts w:ascii="Times New Roman"/>
                <w:sz w:val="24"/>
              </w:rPr>
            </w:pPr>
          </w:p>
        </w:tc>
        <w:tc>
          <w:tcPr>
            <w:tcW w:w="1380" w:type="dxa"/>
            <w:tcBorders>
              <w:top w:val="nil"/>
              <w:bottom w:val="nil"/>
            </w:tcBorders>
          </w:tcPr>
          <w:p w14:paraId="712F4B2B" w14:textId="77777777" w:rsidR="00477B2D" w:rsidRDefault="00000000">
            <w:pPr>
              <w:pStyle w:val="TableParagraph"/>
              <w:spacing w:before="4"/>
              <w:ind w:left="123"/>
              <w:rPr>
                <w:sz w:val="24"/>
              </w:rPr>
            </w:pPr>
            <w:r>
              <w:rPr>
                <w:sz w:val="24"/>
              </w:rPr>
              <w:t>November,</w:t>
            </w:r>
          </w:p>
        </w:tc>
        <w:tc>
          <w:tcPr>
            <w:tcW w:w="1425" w:type="dxa"/>
            <w:tcBorders>
              <w:top w:val="nil"/>
              <w:bottom w:val="nil"/>
            </w:tcBorders>
          </w:tcPr>
          <w:p w14:paraId="3E639C98" w14:textId="77777777" w:rsidR="00477B2D" w:rsidRDefault="00000000">
            <w:pPr>
              <w:pStyle w:val="TableParagraph"/>
              <w:spacing w:before="4"/>
              <w:ind w:left="126"/>
              <w:rPr>
                <w:sz w:val="24"/>
              </w:rPr>
            </w:pPr>
            <w:r>
              <w:rPr>
                <w:sz w:val="24"/>
              </w:rPr>
              <w:t>November,</w:t>
            </w:r>
          </w:p>
        </w:tc>
        <w:tc>
          <w:tcPr>
            <w:tcW w:w="1410" w:type="dxa"/>
            <w:tcBorders>
              <w:top w:val="nil"/>
              <w:bottom w:val="nil"/>
            </w:tcBorders>
          </w:tcPr>
          <w:p w14:paraId="0E7B4352" w14:textId="77777777" w:rsidR="00477B2D" w:rsidRDefault="00477B2D">
            <w:pPr>
              <w:pStyle w:val="TableParagraph"/>
              <w:rPr>
                <w:rFonts w:ascii="Times New Roman"/>
                <w:sz w:val="24"/>
              </w:rPr>
            </w:pPr>
          </w:p>
        </w:tc>
        <w:tc>
          <w:tcPr>
            <w:tcW w:w="1635" w:type="dxa"/>
            <w:tcBorders>
              <w:top w:val="nil"/>
              <w:bottom w:val="nil"/>
            </w:tcBorders>
          </w:tcPr>
          <w:p w14:paraId="29D25AEF" w14:textId="77777777" w:rsidR="00477B2D" w:rsidRDefault="00477B2D">
            <w:pPr>
              <w:pStyle w:val="TableParagraph"/>
              <w:rPr>
                <w:rFonts w:ascii="Times New Roman"/>
                <w:sz w:val="24"/>
              </w:rPr>
            </w:pPr>
          </w:p>
        </w:tc>
      </w:tr>
      <w:tr w:rsidR="00477B2D" w14:paraId="31963319" w14:textId="77777777">
        <w:trPr>
          <w:trHeight w:val="367"/>
        </w:trPr>
        <w:tc>
          <w:tcPr>
            <w:tcW w:w="870" w:type="dxa"/>
            <w:tcBorders>
              <w:top w:val="nil"/>
            </w:tcBorders>
          </w:tcPr>
          <w:p w14:paraId="7D65BA88" w14:textId="77777777" w:rsidR="00477B2D" w:rsidRDefault="00477B2D">
            <w:pPr>
              <w:pStyle w:val="TableParagraph"/>
              <w:rPr>
                <w:rFonts w:ascii="Times New Roman"/>
                <w:sz w:val="24"/>
              </w:rPr>
            </w:pPr>
          </w:p>
        </w:tc>
        <w:tc>
          <w:tcPr>
            <w:tcW w:w="1290" w:type="dxa"/>
            <w:tcBorders>
              <w:top w:val="nil"/>
            </w:tcBorders>
          </w:tcPr>
          <w:p w14:paraId="42B1E2FA" w14:textId="77777777" w:rsidR="00477B2D" w:rsidRDefault="00477B2D">
            <w:pPr>
              <w:pStyle w:val="TableParagraph"/>
              <w:rPr>
                <w:rFonts w:ascii="Times New Roman"/>
                <w:sz w:val="24"/>
              </w:rPr>
            </w:pPr>
          </w:p>
        </w:tc>
        <w:tc>
          <w:tcPr>
            <w:tcW w:w="1275" w:type="dxa"/>
            <w:tcBorders>
              <w:top w:val="nil"/>
            </w:tcBorders>
          </w:tcPr>
          <w:p w14:paraId="3D5D5621" w14:textId="77777777" w:rsidR="00477B2D" w:rsidRDefault="00477B2D">
            <w:pPr>
              <w:pStyle w:val="TableParagraph"/>
              <w:rPr>
                <w:rFonts w:ascii="Times New Roman"/>
                <w:sz w:val="24"/>
              </w:rPr>
            </w:pPr>
          </w:p>
        </w:tc>
        <w:tc>
          <w:tcPr>
            <w:tcW w:w="1380" w:type="dxa"/>
            <w:tcBorders>
              <w:top w:val="nil"/>
            </w:tcBorders>
          </w:tcPr>
          <w:p w14:paraId="40BE0A80" w14:textId="77777777" w:rsidR="00477B2D" w:rsidRDefault="00000000">
            <w:pPr>
              <w:pStyle w:val="TableParagraph"/>
              <w:spacing w:before="4"/>
              <w:ind w:left="123"/>
              <w:rPr>
                <w:sz w:val="24"/>
              </w:rPr>
            </w:pPr>
            <w:r>
              <w:rPr>
                <w:sz w:val="24"/>
              </w:rPr>
              <w:t>2022</w:t>
            </w:r>
          </w:p>
        </w:tc>
        <w:tc>
          <w:tcPr>
            <w:tcW w:w="1425" w:type="dxa"/>
            <w:tcBorders>
              <w:top w:val="nil"/>
            </w:tcBorders>
          </w:tcPr>
          <w:p w14:paraId="55A5BA86" w14:textId="77777777" w:rsidR="00477B2D" w:rsidRDefault="00000000">
            <w:pPr>
              <w:pStyle w:val="TableParagraph"/>
              <w:spacing w:before="4"/>
              <w:ind w:left="126"/>
              <w:rPr>
                <w:sz w:val="24"/>
              </w:rPr>
            </w:pPr>
            <w:r>
              <w:rPr>
                <w:sz w:val="24"/>
              </w:rPr>
              <w:t>2022</w:t>
            </w:r>
          </w:p>
        </w:tc>
        <w:tc>
          <w:tcPr>
            <w:tcW w:w="1410" w:type="dxa"/>
            <w:tcBorders>
              <w:top w:val="nil"/>
            </w:tcBorders>
          </w:tcPr>
          <w:p w14:paraId="51F18158" w14:textId="77777777" w:rsidR="00477B2D" w:rsidRDefault="00477B2D">
            <w:pPr>
              <w:pStyle w:val="TableParagraph"/>
              <w:rPr>
                <w:rFonts w:ascii="Times New Roman"/>
                <w:sz w:val="24"/>
              </w:rPr>
            </w:pPr>
          </w:p>
        </w:tc>
        <w:tc>
          <w:tcPr>
            <w:tcW w:w="1635" w:type="dxa"/>
            <w:tcBorders>
              <w:top w:val="nil"/>
            </w:tcBorders>
          </w:tcPr>
          <w:p w14:paraId="38FBDE91" w14:textId="77777777" w:rsidR="00477B2D" w:rsidRDefault="00477B2D">
            <w:pPr>
              <w:pStyle w:val="TableParagraph"/>
              <w:rPr>
                <w:rFonts w:ascii="Times New Roman"/>
                <w:sz w:val="24"/>
              </w:rPr>
            </w:pPr>
          </w:p>
        </w:tc>
      </w:tr>
    </w:tbl>
    <w:p w14:paraId="6A33186D" w14:textId="77777777" w:rsidR="00477B2D" w:rsidRDefault="00000000">
      <w:pPr>
        <w:pStyle w:val="Heading2"/>
        <w:spacing w:before="0"/>
        <w:ind w:left="584"/>
      </w:pPr>
      <w:r>
        <w:t>Velocity</w:t>
      </w:r>
    </w:p>
    <w:p w14:paraId="453CFF57" w14:textId="77777777" w:rsidR="00477B2D" w:rsidRDefault="00477B2D">
      <w:pPr>
        <w:pStyle w:val="BodyText"/>
        <w:rPr>
          <w:b/>
          <w:sz w:val="22"/>
        </w:rPr>
      </w:pPr>
    </w:p>
    <w:p w14:paraId="501C7C1B" w14:textId="77777777" w:rsidR="00477B2D" w:rsidRDefault="00000000">
      <w:pPr>
        <w:tabs>
          <w:tab w:val="left" w:pos="2782"/>
        </w:tabs>
        <w:ind w:left="519"/>
        <w:rPr>
          <w:b/>
          <w:sz w:val="26"/>
        </w:rPr>
      </w:pPr>
      <w:r>
        <w:rPr>
          <w:b/>
          <w:spacing w:val="-1"/>
          <w:sz w:val="26"/>
        </w:rPr>
        <w:t>Average</w:t>
      </w:r>
      <w:r>
        <w:rPr>
          <w:b/>
          <w:spacing w:val="-15"/>
          <w:sz w:val="26"/>
        </w:rPr>
        <w:t xml:space="preserve"> </w:t>
      </w:r>
      <w:r>
        <w:rPr>
          <w:b/>
          <w:sz w:val="26"/>
        </w:rPr>
        <w:t>Velocity=</w:t>
      </w:r>
      <w:r>
        <w:rPr>
          <w:b/>
          <w:sz w:val="26"/>
        </w:rPr>
        <w:tab/>
        <w:t>Velocity</w:t>
      </w:r>
    </w:p>
    <w:p w14:paraId="6FD1E6EE" w14:textId="77777777" w:rsidR="00477B2D" w:rsidRDefault="00000000">
      <w:pPr>
        <w:pStyle w:val="BodyText"/>
        <w:spacing w:before="6"/>
        <w:rPr>
          <w:b/>
          <w:sz w:val="29"/>
        </w:rPr>
      </w:pPr>
      <w:r>
        <w:pict w14:anchorId="0558C486">
          <v:shape id="_x0000_s1026" style="position:absolute;margin-left:180pt;margin-top:19.35pt;width:69.75pt;height:.1pt;z-index:-251656704;mso-wrap-distance-top:0;mso-wrap-distance-bottom:0;mso-position-horizontal-relative:page;mso-width-relative:page;mso-height-relative:page" coordorigin="3600,388" coordsize="1395,0" path="m3600,388r1395,e" filled="f" strokeweight=".28703mm">
            <v:path arrowok="t"/>
            <w10:wrap type="topAndBottom" anchorx="page"/>
          </v:shape>
        </w:pict>
      </w:r>
    </w:p>
    <w:p w14:paraId="62953178" w14:textId="77777777" w:rsidR="00477B2D" w:rsidRDefault="00477B2D">
      <w:pPr>
        <w:pStyle w:val="BodyText"/>
        <w:spacing w:before="11"/>
        <w:rPr>
          <w:b/>
          <w:sz w:val="17"/>
        </w:rPr>
      </w:pPr>
    </w:p>
    <w:p w14:paraId="1097AFEC" w14:textId="77777777" w:rsidR="00477B2D" w:rsidRDefault="00000000">
      <w:pPr>
        <w:pStyle w:val="Heading2"/>
        <w:spacing w:before="89"/>
        <w:ind w:left="2729"/>
      </w:pPr>
      <w:r>
        <w:t>Sprint</w:t>
      </w:r>
      <w:r>
        <w:rPr>
          <w:spacing w:val="-5"/>
        </w:rPr>
        <w:t xml:space="preserve"> </w:t>
      </w:r>
      <w:r>
        <w:t>Duration</w:t>
      </w:r>
    </w:p>
    <w:p w14:paraId="2644B6B8" w14:textId="77777777" w:rsidR="00477B2D" w:rsidRDefault="00477B2D">
      <w:pPr>
        <w:pStyle w:val="BodyText"/>
        <w:spacing w:before="6"/>
        <w:rPr>
          <w:b/>
          <w:sz w:val="23"/>
        </w:rPr>
      </w:pPr>
    </w:p>
    <w:p w14:paraId="35227D59" w14:textId="77777777" w:rsidR="00477B2D" w:rsidRDefault="00000000">
      <w:pPr>
        <w:pStyle w:val="ListParagraph"/>
        <w:numPr>
          <w:ilvl w:val="2"/>
          <w:numId w:val="7"/>
        </w:numPr>
        <w:tabs>
          <w:tab w:val="left" w:pos="1237"/>
          <w:tab w:val="left" w:pos="1238"/>
        </w:tabs>
        <w:ind w:left="1237" w:hanging="359"/>
        <w:rPr>
          <w:sz w:val="26"/>
        </w:rPr>
      </w:pPr>
      <w:r>
        <w:rPr>
          <w:spacing w:val="-2"/>
          <w:sz w:val="26"/>
        </w:rPr>
        <w:t>Average</w:t>
      </w:r>
      <w:r>
        <w:rPr>
          <w:spacing w:val="-15"/>
          <w:sz w:val="26"/>
        </w:rPr>
        <w:t xml:space="preserve"> </w:t>
      </w:r>
      <w:r>
        <w:rPr>
          <w:spacing w:val="-2"/>
          <w:sz w:val="26"/>
        </w:rPr>
        <w:t>Velocity</w:t>
      </w:r>
      <w:r>
        <w:rPr>
          <w:spacing w:val="-14"/>
          <w:sz w:val="26"/>
        </w:rPr>
        <w:t xml:space="preserve"> </w:t>
      </w:r>
      <w:r>
        <w:rPr>
          <w:spacing w:val="-1"/>
          <w:sz w:val="26"/>
        </w:rPr>
        <w:t>→</w:t>
      </w:r>
      <w:r>
        <w:rPr>
          <w:spacing w:val="-14"/>
          <w:sz w:val="26"/>
        </w:rPr>
        <w:t xml:space="preserve"> </w:t>
      </w:r>
      <w:r>
        <w:rPr>
          <w:spacing w:val="-1"/>
          <w:sz w:val="26"/>
        </w:rPr>
        <w:t>AV</w:t>
      </w:r>
    </w:p>
    <w:p w14:paraId="072F8445" w14:textId="77777777" w:rsidR="00477B2D" w:rsidRDefault="00477B2D">
      <w:pPr>
        <w:pStyle w:val="BodyText"/>
        <w:spacing w:before="2"/>
      </w:pPr>
    </w:p>
    <w:p w14:paraId="44F202BD" w14:textId="77777777" w:rsidR="00477B2D" w:rsidRDefault="00000000">
      <w:pPr>
        <w:pStyle w:val="ListParagraph"/>
        <w:numPr>
          <w:ilvl w:val="2"/>
          <w:numId w:val="7"/>
        </w:numPr>
        <w:tabs>
          <w:tab w:val="left" w:pos="1237"/>
          <w:tab w:val="left" w:pos="1238"/>
        </w:tabs>
        <w:ind w:left="1237" w:hanging="359"/>
        <w:rPr>
          <w:sz w:val="26"/>
        </w:rPr>
      </w:pPr>
      <w:r>
        <w:rPr>
          <w:sz w:val="26"/>
        </w:rPr>
        <w:t>Velocity</w:t>
      </w:r>
      <w:r>
        <w:rPr>
          <w:spacing w:val="-9"/>
          <w:sz w:val="26"/>
        </w:rPr>
        <w:t xml:space="preserve"> </w:t>
      </w:r>
      <w:r>
        <w:rPr>
          <w:sz w:val="26"/>
        </w:rPr>
        <w:t>→</w:t>
      </w:r>
      <w:r>
        <w:rPr>
          <w:spacing w:val="-8"/>
          <w:sz w:val="26"/>
        </w:rPr>
        <w:t xml:space="preserve"> </w:t>
      </w:r>
      <w:r>
        <w:rPr>
          <w:sz w:val="26"/>
        </w:rPr>
        <w:t>Points</w:t>
      </w:r>
      <w:r>
        <w:rPr>
          <w:spacing w:val="-9"/>
          <w:sz w:val="26"/>
        </w:rPr>
        <w:t xml:space="preserve"> </w:t>
      </w:r>
      <w:r>
        <w:rPr>
          <w:sz w:val="26"/>
        </w:rPr>
        <w:t>per</w:t>
      </w:r>
      <w:r>
        <w:rPr>
          <w:spacing w:val="-8"/>
          <w:sz w:val="26"/>
        </w:rPr>
        <w:t xml:space="preserve"> </w:t>
      </w:r>
      <w:r>
        <w:rPr>
          <w:sz w:val="26"/>
        </w:rPr>
        <w:t>sprint</w:t>
      </w:r>
    </w:p>
    <w:p w14:paraId="135FE4EE" w14:textId="77777777" w:rsidR="00477B2D" w:rsidRDefault="00000000">
      <w:pPr>
        <w:pStyle w:val="ListParagraph"/>
        <w:numPr>
          <w:ilvl w:val="2"/>
          <w:numId w:val="7"/>
        </w:numPr>
        <w:tabs>
          <w:tab w:val="left" w:pos="1237"/>
          <w:tab w:val="left" w:pos="1238"/>
        </w:tabs>
        <w:spacing w:before="49" w:line="600" w:lineRule="exact"/>
        <w:ind w:right="4717" w:firstLine="295"/>
        <w:rPr>
          <w:sz w:val="26"/>
        </w:rPr>
      </w:pPr>
      <w:r>
        <w:rPr>
          <w:sz w:val="26"/>
        </w:rPr>
        <w:t>Sprint</w:t>
      </w:r>
      <w:r>
        <w:rPr>
          <w:spacing w:val="-4"/>
          <w:sz w:val="26"/>
        </w:rPr>
        <w:t xml:space="preserve"> </w:t>
      </w:r>
      <w:r>
        <w:rPr>
          <w:sz w:val="26"/>
        </w:rPr>
        <w:t>Duration</w:t>
      </w:r>
      <w:r>
        <w:rPr>
          <w:spacing w:val="-4"/>
          <w:sz w:val="26"/>
        </w:rPr>
        <w:t xml:space="preserve"> </w:t>
      </w:r>
      <w:r>
        <w:rPr>
          <w:sz w:val="26"/>
        </w:rPr>
        <w:t>→</w:t>
      </w:r>
      <w:r>
        <w:rPr>
          <w:spacing w:val="-4"/>
          <w:sz w:val="26"/>
        </w:rPr>
        <w:t xml:space="preserve"> </w:t>
      </w:r>
      <w:r>
        <w:rPr>
          <w:sz w:val="26"/>
        </w:rPr>
        <w:t>Number</w:t>
      </w:r>
      <w:r>
        <w:rPr>
          <w:spacing w:val="-4"/>
          <w:sz w:val="26"/>
        </w:rPr>
        <w:t xml:space="preserve"> </w:t>
      </w:r>
      <w:r>
        <w:rPr>
          <w:sz w:val="26"/>
        </w:rPr>
        <w:t>of</w:t>
      </w:r>
      <w:r>
        <w:rPr>
          <w:spacing w:val="-4"/>
          <w:sz w:val="26"/>
        </w:rPr>
        <w:t xml:space="preserve"> </w:t>
      </w:r>
      <w:r>
        <w:rPr>
          <w:sz w:val="26"/>
        </w:rPr>
        <w:t>days</w:t>
      </w:r>
      <w:r>
        <w:rPr>
          <w:spacing w:val="-3"/>
          <w:sz w:val="26"/>
        </w:rPr>
        <w:t xml:space="preserve"> </w:t>
      </w:r>
      <w:r>
        <w:rPr>
          <w:sz w:val="26"/>
        </w:rPr>
        <w:t>per</w:t>
      </w:r>
      <w:r>
        <w:rPr>
          <w:spacing w:val="-4"/>
          <w:sz w:val="26"/>
        </w:rPr>
        <w:t xml:space="preserve"> </w:t>
      </w:r>
      <w:r>
        <w:rPr>
          <w:sz w:val="26"/>
        </w:rPr>
        <w:t>sprint</w:t>
      </w:r>
      <w:r>
        <w:rPr>
          <w:spacing w:val="-62"/>
          <w:sz w:val="26"/>
        </w:rPr>
        <w:t xml:space="preserve"> </w:t>
      </w:r>
      <w:r>
        <w:rPr>
          <w:sz w:val="26"/>
        </w:rPr>
        <w:t>1.</w:t>
      </w:r>
      <w:r>
        <w:rPr>
          <w:spacing w:val="-3"/>
          <w:sz w:val="26"/>
        </w:rPr>
        <w:t xml:space="preserve"> </w:t>
      </w:r>
      <w:r>
        <w:rPr>
          <w:sz w:val="26"/>
        </w:rPr>
        <w:t>Sprint</w:t>
      </w:r>
      <w:r>
        <w:rPr>
          <w:spacing w:val="-2"/>
          <w:sz w:val="26"/>
        </w:rPr>
        <w:t xml:space="preserve"> </w:t>
      </w:r>
      <w:r>
        <w:rPr>
          <w:sz w:val="26"/>
        </w:rPr>
        <w:t>–</w:t>
      </w:r>
      <w:r>
        <w:rPr>
          <w:spacing w:val="-2"/>
          <w:sz w:val="26"/>
        </w:rPr>
        <w:t xml:space="preserve"> </w:t>
      </w:r>
      <w:r>
        <w:rPr>
          <w:sz w:val="26"/>
        </w:rPr>
        <w:t>1:</w:t>
      </w:r>
      <w:r>
        <w:rPr>
          <w:spacing w:val="-2"/>
          <w:sz w:val="26"/>
        </w:rPr>
        <w:t xml:space="preserve"> </w:t>
      </w:r>
      <w:r>
        <w:rPr>
          <w:sz w:val="26"/>
        </w:rPr>
        <w:t>AV</w:t>
      </w:r>
      <w:r>
        <w:rPr>
          <w:spacing w:val="-2"/>
          <w:sz w:val="26"/>
        </w:rPr>
        <w:t xml:space="preserve"> </w:t>
      </w:r>
      <w:r>
        <w:rPr>
          <w:sz w:val="26"/>
        </w:rPr>
        <w:t>=</w:t>
      </w:r>
      <w:r>
        <w:rPr>
          <w:spacing w:val="-2"/>
          <w:sz w:val="26"/>
        </w:rPr>
        <w:t xml:space="preserve"> </w:t>
      </w:r>
      <w:r>
        <w:rPr>
          <w:sz w:val="26"/>
        </w:rPr>
        <w:t>17÷6</w:t>
      </w:r>
      <w:r>
        <w:rPr>
          <w:spacing w:val="-2"/>
          <w:sz w:val="26"/>
        </w:rPr>
        <w:t xml:space="preserve"> </w:t>
      </w:r>
      <w:r>
        <w:rPr>
          <w:sz w:val="26"/>
        </w:rPr>
        <w:t>=</w:t>
      </w:r>
      <w:r>
        <w:rPr>
          <w:spacing w:val="-2"/>
          <w:sz w:val="26"/>
        </w:rPr>
        <w:t xml:space="preserve"> </w:t>
      </w:r>
      <w:r>
        <w:rPr>
          <w:sz w:val="26"/>
        </w:rPr>
        <w:t>2.83</w:t>
      </w:r>
    </w:p>
    <w:p w14:paraId="60DE30E3" w14:textId="77777777" w:rsidR="00477B2D" w:rsidRDefault="00000000">
      <w:pPr>
        <w:pStyle w:val="BodyText"/>
        <w:spacing w:before="13"/>
        <w:ind w:left="584"/>
      </w:pPr>
      <w:r>
        <w:t>2.</w:t>
      </w:r>
      <w:r>
        <w:rPr>
          <w:spacing w:val="-6"/>
        </w:rPr>
        <w:t xml:space="preserve"> </w:t>
      </w:r>
      <w:r>
        <w:t>Sprint</w:t>
      </w:r>
      <w:r>
        <w:rPr>
          <w:spacing w:val="-5"/>
        </w:rPr>
        <w:t xml:space="preserve"> </w:t>
      </w:r>
      <w:r>
        <w:t>–</w:t>
      </w:r>
      <w:r>
        <w:rPr>
          <w:spacing w:val="-5"/>
        </w:rPr>
        <w:t xml:space="preserve"> </w:t>
      </w:r>
      <w:r>
        <w:t>2:</w:t>
      </w:r>
      <w:r>
        <w:rPr>
          <w:spacing w:val="-5"/>
        </w:rPr>
        <w:t xml:space="preserve"> </w:t>
      </w:r>
      <w:r>
        <w:t>AV</w:t>
      </w:r>
      <w:r>
        <w:rPr>
          <w:spacing w:val="-6"/>
        </w:rPr>
        <w:t xml:space="preserve"> </w:t>
      </w:r>
      <w:r>
        <w:t>=</w:t>
      </w:r>
      <w:r>
        <w:rPr>
          <w:spacing w:val="-5"/>
        </w:rPr>
        <w:t xml:space="preserve"> </w:t>
      </w:r>
      <w:r>
        <w:t>17÷6</w:t>
      </w:r>
      <w:r>
        <w:rPr>
          <w:spacing w:val="-5"/>
        </w:rPr>
        <w:t xml:space="preserve"> </w:t>
      </w:r>
      <w:r>
        <w:t>=</w:t>
      </w:r>
      <w:r>
        <w:rPr>
          <w:spacing w:val="-5"/>
        </w:rPr>
        <w:t xml:space="preserve"> </w:t>
      </w:r>
      <w:r>
        <w:t>2.83</w:t>
      </w:r>
      <w:r>
        <w:rPr>
          <w:spacing w:val="-6"/>
        </w:rPr>
        <w:t xml:space="preserve"> </w:t>
      </w:r>
      <w:r>
        <w:t>'</w:t>
      </w:r>
    </w:p>
    <w:p w14:paraId="470657AB" w14:textId="77777777" w:rsidR="00477B2D" w:rsidRDefault="00000000">
      <w:pPr>
        <w:pStyle w:val="BodyText"/>
        <w:spacing w:before="241"/>
        <w:ind w:left="584"/>
      </w:pPr>
      <w:r>
        <w:t>3.</w:t>
      </w:r>
      <w:r>
        <w:rPr>
          <w:spacing w:val="-6"/>
        </w:rPr>
        <w:t xml:space="preserve"> </w:t>
      </w:r>
      <w:r>
        <w:t>Sprint</w:t>
      </w:r>
      <w:r>
        <w:rPr>
          <w:spacing w:val="-5"/>
        </w:rPr>
        <w:t xml:space="preserve"> </w:t>
      </w:r>
      <w:r>
        <w:t>–</w:t>
      </w:r>
      <w:r>
        <w:rPr>
          <w:spacing w:val="-6"/>
        </w:rPr>
        <w:t xml:space="preserve"> </w:t>
      </w:r>
      <w:r>
        <w:t>3:</w:t>
      </w:r>
      <w:r>
        <w:rPr>
          <w:spacing w:val="-5"/>
        </w:rPr>
        <w:t xml:space="preserve"> </w:t>
      </w:r>
      <w:r>
        <w:t>AV</w:t>
      </w:r>
      <w:r>
        <w:rPr>
          <w:spacing w:val="-6"/>
        </w:rPr>
        <w:t xml:space="preserve"> </w:t>
      </w:r>
      <w:r>
        <w:t>=</w:t>
      </w:r>
      <w:r>
        <w:rPr>
          <w:spacing w:val="-5"/>
        </w:rPr>
        <w:t xml:space="preserve"> </w:t>
      </w:r>
      <w:r>
        <w:t>9÷6</w:t>
      </w:r>
      <w:r>
        <w:rPr>
          <w:spacing w:val="-6"/>
        </w:rPr>
        <w:t xml:space="preserve"> </w:t>
      </w:r>
      <w:r>
        <w:t>=</w:t>
      </w:r>
      <w:r>
        <w:rPr>
          <w:spacing w:val="-5"/>
        </w:rPr>
        <w:t xml:space="preserve"> </w:t>
      </w:r>
      <w:r>
        <w:t>1.5</w:t>
      </w:r>
    </w:p>
    <w:p w14:paraId="595E27D7" w14:textId="77777777" w:rsidR="00477B2D" w:rsidRDefault="00477B2D">
      <w:pPr>
        <w:pStyle w:val="BodyText"/>
        <w:spacing w:before="2"/>
        <w:rPr>
          <w:sz w:val="22"/>
        </w:rPr>
      </w:pPr>
    </w:p>
    <w:p w14:paraId="0C2B5274" w14:textId="77777777" w:rsidR="00477B2D" w:rsidRDefault="00000000">
      <w:pPr>
        <w:pStyle w:val="BodyText"/>
        <w:spacing w:before="1"/>
        <w:ind w:left="584"/>
      </w:pPr>
      <w:r>
        <w:t>4.</w:t>
      </w:r>
      <w:r>
        <w:rPr>
          <w:spacing w:val="-6"/>
        </w:rPr>
        <w:t xml:space="preserve"> </w:t>
      </w:r>
      <w:r>
        <w:t>Sprint</w:t>
      </w:r>
      <w:r>
        <w:rPr>
          <w:spacing w:val="-6"/>
        </w:rPr>
        <w:t xml:space="preserve"> </w:t>
      </w:r>
      <w:r>
        <w:t>–</w:t>
      </w:r>
      <w:r>
        <w:rPr>
          <w:spacing w:val="-5"/>
        </w:rPr>
        <w:t xml:space="preserve"> </w:t>
      </w:r>
      <w:r>
        <w:t>4:</w:t>
      </w:r>
      <w:r>
        <w:rPr>
          <w:spacing w:val="-6"/>
        </w:rPr>
        <w:t xml:space="preserve"> </w:t>
      </w:r>
      <w:r>
        <w:t>AV</w:t>
      </w:r>
      <w:r>
        <w:rPr>
          <w:spacing w:val="-5"/>
        </w:rPr>
        <w:t xml:space="preserve"> </w:t>
      </w:r>
      <w:r>
        <w:t>=</w:t>
      </w:r>
      <w:r>
        <w:rPr>
          <w:spacing w:val="-6"/>
        </w:rPr>
        <w:t xml:space="preserve"> </w:t>
      </w:r>
      <w:r>
        <w:t>5÷6</w:t>
      </w:r>
      <w:r>
        <w:rPr>
          <w:spacing w:val="-6"/>
        </w:rPr>
        <w:t xml:space="preserve"> </w:t>
      </w:r>
      <w:r>
        <w:t>=</w:t>
      </w:r>
      <w:r>
        <w:rPr>
          <w:spacing w:val="-5"/>
        </w:rPr>
        <w:t xml:space="preserve"> </w:t>
      </w:r>
      <w:r>
        <w:t>0.83</w:t>
      </w:r>
    </w:p>
    <w:p w14:paraId="7506DC77" w14:textId="77777777" w:rsidR="00477B2D" w:rsidRDefault="00477B2D">
      <w:pPr>
        <w:sectPr w:rsidR="00477B2D">
          <w:pgSz w:w="12240" w:h="15840"/>
          <w:pgMar w:top="1360" w:right="620" w:bottom="280" w:left="920" w:header="720" w:footer="720" w:gutter="0"/>
          <w:cols w:space="720"/>
        </w:sectPr>
      </w:pPr>
    </w:p>
    <w:p w14:paraId="2344C781" w14:textId="77777777" w:rsidR="00477B2D" w:rsidRDefault="00000000">
      <w:pPr>
        <w:pStyle w:val="Heading2"/>
        <w:numPr>
          <w:ilvl w:val="1"/>
          <w:numId w:val="7"/>
        </w:numPr>
        <w:tabs>
          <w:tab w:val="left" w:pos="910"/>
        </w:tabs>
        <w:ind w:hanging="391"/>
      </w:pPr>
      <w:r>
        <w:lastRenderedPageBreak/>
        <w:t>Report</w:t>
      </w:r>
      <w:r>
        <w:rPr>
          <w:spacing w:val="-6"/>
        </w:rPr>
        <w:t xml:space="preserve"> </w:t>
      </w:r>
      <w:r>
        <w:t>From</w:t>
      </w:r>
      <w:r>
        <w:rPr>
          <w:spacing w:val="-5"/>
        </w:rPr>
        <w:t xml:space="preserve"> </w:t>
      </w:r>
      <w:r>
        <w:t>Jira</w:t>
      </w:r>
    </w:p>
    <w:p w14:paraId="20A66686" w14:textId="77777777" w:rsidR="00477B2D" w:rsidRDefault="00477B2D">
      <w:pPr>
        <w:pStyle w:val="BodyText"/>
        <w:rPr>
          <w:b/>
          <w:sz w:val="20"/>
        </w:rPr>
      </w:pPr>
    </w:p>
    <w:p w14:paraId="2AB7E12C" w14:textId="77777777" w:rsidR="00477B2D" w:rsidRDefault="00477B2D">
      <w:pPr>
        <w:pStyle w:val="BodyText"/>
        <w:rPr>
          <w:b/>
          <w:sz w:val="20"/>
        </w:rPr>
      </w:pPr>
    </w:p>
    <w:p w14:paraId="6B461B31" w14:textId="77777777" w:rsidR="00477B2D" w:rsidRDefault="00000000">
      <w:pPr>
        <w:pStyle w:val="BodyText"/>
        <w:spacing w:before="1"/>
        <w:rPr>
          <w:b/>
        </w:rPr>
      </w:pPr>
      <w:r>
        <w:rPr>
          <w:noProof/>
        </w:rPr>
        <w:drawing>
          <wp:anchor distT="0" distB="0" distL="0" distR="0" simplePos="0" relativeHeight="251655680" behindDoc="0" locked="0" layoutInCell="1" allowOverlap="1" wp14:anchorId="3977ED65" wp14:editId="48DB15AE">
            <wp:simplePos x="0" y="0"/>
            <wp:positionH relativeFrom="page">
              <wp:posOffset>914400</wp:posOffset>
            </wp:positionH>
            <wp:positionV relativeFrom="paragraph">
              <wp:posOffset>215265</wp:posOffset>
            </wp:positionV>
            <wp:extent cx="5941695" cy="338010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9" cstate="print"/>
                    <a:stretch>
                      <a:fillRect/>
                    </a:stretch>
                  </pic:blipFill>
                  <pic:spPr>
                    <a:xfrm>
                      <a:off x="0" y="0"/>
                      <a:ext cx="5941926" cy="3380422"/>
                    </a:xfrm>
                    <a:prstGeom prst="rect">
                      <a:avLst/>
                    </a:prstGeom>
                  </pic:spPr>
                </pic:pic>
              </a:graphicData>
            </a:graphic>
          </wp:anchor>
        </w:drawing>
      </w:r>
    </w:p>
    <w:p w14:paraId="7B8E0834" w14:textId="77777777" w:rsidR="00477B2D" w:rsidRDefault="00477B2D">
      <w:pPr>
        <w:pStyle w:val="BodyText"/>
        <w:rPr>
          <w:b/>
          <w:sz w:val="20"/>
        </w:rPr>
      </w:pPr>
    </w:p>
    <w:p w14:paraId="12DDB831" w14:textId="77777777" w:rsidR="00477B2D" w:rsidRDefault="00477B2D">
      <w:pPr>
        <w:pStyle w:val="BodyText"/>
        <w:spacing w:before="9"/>
        <w:rPr>
          <w:b/>
          <w:sz w:val="21"/>
        </w:rPr>
      </w:pPr>
    </w:p>
    <w:p w14:paraId="5EEFE8AB" w14:textId="77777777" w:rsidR="00477B2D" w:rsidRDefault="00000000">
      <w:pPr>
        <w:spacing w:before="89"/>
        <w:ind w:left="727" w:right="906"/>
        <w:jc w:val="center"/>
        <w:rPr>
          <w:b/>
          <w:sz w:val="26"/>
        </w:rPr>
      </w:pPr>
      <w:r>
        <w:rPr>
          <w:b/>
          <w:sz w:val="26"/>
        </w:rPr>
        <w:t>BURNDOWN</w:t>
      </w:r>
      <w:r>
        <w:rPr>
          <w:b/>
          <w:spacing w:val="-12"/>
          <w:sz w:val="26"/>
        </w:rPr>
        <w:t xml:space="preserve"> </w:t>
      </w:r>
      <w:r>
        <w:rPr>
          <w:b/>
          <w:sz w:val="26"/>
        </w:rPr>
        <w:t>CHART</w:t>
      </w:r>
    </w:p>
    <w:p w14:paraId="34BDE328" w14:textId="77777777" w:rsidR="00477B2D" w:rsidRDefault="00477B2D">
      <w:pPr>
        <w:jc w:val="center"/>
        <w:rPr>
          <w:sz w:val="26"/>
        </w:rPr>
        <w:sectPr w:rsidR="00477B2D">
          <w:pgSz w:w="12240" w:h="15840"/>
          <w:pgMar w:top="1360" w:right="620" w:bottom="280" w:left="920" w:header="720" w:footer="720" w:gutter="0"/>
          <w:cols w:space="720"/>
        </w:sectPr>
      </w:pPr>
    </w:p>
    <w:p w14:paraId="73C032BF" w14:textId="77777777" w:rsidR="00477B2D" w:rsidRDefault="00000000">
      <w:pPr>
        <w:pStyle w:val="Heading1"/>
      </w:pPr>
      <w:r>
        <w:lastRenderedPageBreak/>
        <w:t>CHAPTER</w:t>
      </w:r>
      <w:r>
        <w:rPr>
          <w:spacing w:val="-4"/>
        </w:rPr>
        <w:t xml:space="preserve"> </w:t>
      </w:r>
      <w:r>
        <w:t>7</w:t>
      </w:r>
    </w:p>
    <w:p w14:paraId="2F67B296" w14:textId="77777777" w:rsidR="00477B2D" w:rsidRDefault="00477B2D">
      <w:pPr>
        <w:pStyle w:val="BodyText"/>
        <w:rPr>
          <w:b/>
          <w:sz w:val="27"/>
        </w:rPr>
      </w:pPr>
    </w:p>
    <w:p w14:paraId="383AFF3B" w14:textId="77777777" w:rsidR="00477B2D" w:rsidRDefault="00000000">
      <w:pPr>
        <w:spacing w:before="87"/>
        <w:ind w:left="727" w:right="1025"/>
        <w:jc w:val="center"/>
        <w:rPr>
          <w:b/>
          <w:sz w:val="32"/>
        </w:rPr>
      </w:pPr>
      <w:r>
        <w:rPr>
          <w:b/>
          <w:sz w:val="32"/>
        </w:rPr>
        <w:t>CODING</w:t>
      </w:r>
      <w:r>
        <w:rPr>
          <w:b/>
          <w:spacing w:val="-6"/>
          <w:sz w:val="32"/>
        </w:rPr>
        <w:t xml:space="preserve"> </w:t>
      </w:r>
      <w:r>
        <w:rPr>
          <w:b/>
          <w:sz w:val="32"/>
        </w:rPr>
        <w:t>AND</w:t>
      </w:r>
      <w:r>
        <w:rPr>
          <w:b/>
          <w:spacing w:val="-5"/>
          <w:sz w:val="32"/>
        </w:rPr>
        <w:t xml:space="preserve"> </w:t>
      </w:r>
      <w:r>
        <w:rPr>
          <w:b/>
          <w:sz w:val="32"/>
        </w:rPr>
        <w:t>EXECUTION</w:t>
      </w:r>
    </w:p>
    <w:p w14:paraId="4A5E5300" w14:textId="77777777" w:rsidR="00477B2D" w:rsidRDefault="00000000">
      <w:pPr>
        <w:pStyle w:val="Heading1"/>
        <w:numPr>
          <w:ilvl w:val="1"/>
          <w:numId w:val="8"/>
        </w:numPr>
        <w:tabs>
          <w:tab w:val="left" w:pos="1000"/>
        </w:tabs>
        <w:spacing w:before="262"/>
        <w:ind w:right="0" w:hanging="481"/>
      </w:pPr>
      <w:r>
        <w:t>Feature</w:t>
      </w:r>
      <w:r>
        <w:rPr>
          <w:spacing w:val="-6"/>
        </w:rPr>
        <w:t xml:space="preserve"> </w:t>
      </w:r>
      <w:r>
        <w:t>1</w:t>
      </w:r>
    </w:p>
    <w:p w14:paraId="1FA2F54D" w14:textId="77777777" w:rsidR="00477B2D" w:rsidRDefault="00477B2D">
      <w:pPr>
        <w:pStyle w:val="BodyText"/>
        <w:spacing w:before="4"/>
        <w:rPr>
          <w:b/>
          <w:sz w:val="13"/>
        </w:rPr>
      </w:pPr>
    </w:p>
    <w:p w14:paraId="49A95DB1" w14:textId="77777777" w:rsidR="00477B2D" w:rsidRDefault="00000000">
      <w:pPr>
        <w:pStyle w:val="BodyText"/>
        <w:spacing w:before="89" w:line="304" w:lineRule="auto"/>
        <w:ind w:left="519" w:right="816" w:firstLine="720"/>
        <w:jc w:val="both"/>
      </w:pPr>
      <w:r>
        <w:t>The proposed system consists of two features front end and backend. The frontend</w:t>
      </w:r>
      <w:r>
        <w:rPr>
          <w:spacing w:val="-62"/>
        </w:rPr>
        <w:t xml:space="preserve"> </w:t>
      </w:r>
      <w:r>
        <w:t>is designed using HTML and CSS. The first feature is a webpage whenever a user wants</w:t>
      </w:r>
      <w:r>
        <w:rPr>
          <w:spacing w:val="1"/>
        </w:rPr>
        <w:t xml:space="preserve"> </w:t>
      </w:r>
      <w:r>
        <w:t>to translate the sign language to English, they can go to the webpage it has start button.</w:t>
      </w:r>
      <w:r>
        <w:rPr>
          <w:spacing w:val="1"/>
        </w:rPr>
        <w:t xml:space="preserve"> </w:t>
      </w:r>
      <w:r>
        <w:t>On pressing the start button, it will turn on the camera for live translation. Once the</w:t>
      </w:r>
      <w:r>
        <w:rPr>
          <w:spacing w:val="1"/>
        </w:rPr>
        <w:t xml:space="preserve"> </w:t>
      </w:r>
      <w:r>
        <w:t>camera</w:t>
      </w:r>
      <w:r>
        <w:rPr>
          <w:spacing w:val="-2"/>
        </w:rPr>
        <w:t xml:space="preserve"> </w:t>
      </w:r>
      <w:r>
        <w:t>is</w:t>
      </w:r>
      <w:r>
        <w:rPr>
          <w:spacing w:val="-1"/>
        </w:rPr>
        <w:t xml:space="preserve"> </w:t>
      </w:r>
      <w:r>
        <w:t>turned on, we</w:t>
      </w:r>
      <w:r>
        <w:rPr>
          <w:spacing w:val="-1"/>
        </w:rPr>
        <w:t xml:space="preserve"> </w:t>
      </w:r>
      <w:r>
        <w:t>can</w:t>
      </w:r>
      <w:r>
        <w:rPr>
          <w:spacing w:val="-1"/>
        </w:rPr>
        <w:t xml:space="preserve"> </w:t>
      </w:r>
      <w:r>
        <w:t>start translating.</w:t>
      </w:r>
    </w:p>
    <w:p w14:paraId="017C3D86" w14:textId="77777777" w:rsidR="00477B2D" w:rsidRDefault="00000000">
      <w:pPr>
        <w:pStyle w:val="Heading1"/>
        <w:spacing w:before="176"/>
        <w:ind w:left="519" w:right="0"/>
        <w:jc w:val="left"/>
      </w:pPr>
      <w:r>
        <w:t>Coding:</w:t>
      </w:r>
    </w:p>
    <w:p w14:paraId="1650F894" w14:textId="77777777" w:rsidR="00477B2D" w:rsidRDefault="00000000">
      <w:pPr>
        <w:rPr>
          <w:sz w:val="24"/>
          <w:szCs w:val="24"/>
        </w:rPr>
      </w:pPr>
      <w:r>
        <w:rPr>
          <w:sz w:val="24"/>
          <w:szCs w:val="24"/>
        </w:rPr>
        <w:t>&lt;!DOCTYPE html&gt;</w:t>
      </w:r>
    </w:p>
    <w:p w14:paraId="3B5CF067" w14:textId="77777777" w:rsidR="00477B2D" w:rsidRDefault="00000000">
      <w:pPr>
        <w:rPr>
          <w:sz w:val="24"/>
          <w:szCs w:val="24"/>
        </w:rPr>
      </w:pPr>
      <w:r>
        <w:rPr>
          <w:sz w:val="24"/>
          <w:szCs w:val="24"/>
        </w:rPr>
        <w:t>&lt;html lang="</w:t>
      </w:r>
      <w:proofErr w:type="spellStart"/>
      <w:r>
        <w:rPr>
          <w:sz w:val="24"/>
          <w:szCs w:val="24"/>
        </w:rPr>
        <w:t>en</w:t>
      </w:r>
      <w:proofErr w:type="spellEnd"/>
      <w:r>
        <w:rPr>
          <w:sz w:val="24"/>
          <w:szCs w:val="24"/>
        </w:rPr>
        <w:t>"&gt;</w:t>
      </w:r>
    </w:p>
    <w:p w14:paraId="777F6BF4" w14:textId="77777777" w:rsidR="00477B2D" w:rsidRDefault="00477B2D">
      <w:pPr>
        <w:rPr>
          <w:sz w:val="24"/>
          <w:szCs w:val="24"/>
        </w:rPr>
      </w:pPr>
    </w:p>
    <w:p w14:paraId="6E5D7190" w14:textId="77777777" w:rsidR="00477B2D" w:rsidRDefault="00000000">
      <w:pPr>
        <w:rPr>
          <w:sz w:val="24"/>
          <w:szCs w:val="24"/>
        </w:rPr>
      </w:pPr>
      <w:r>
        <w:rPr>
          <w:sz w:val="24"/>
          <w:szCs w:val="24"/>
        </w:rPr>
        <w:t>&lt;head&gt;</w:t>
      </w:r>
    </w:p>
    <w:p w14:paraId="11DAA052" w14:textId="77777777" w:rsidR="00477B2D" w:rsidRDefault="00000000">
      <w:pPr>
        <w:rPr>
          <w:sz w:val="24"/>
          <w:szCs w:val="24"/>
        </w:rPr>
      </w:pPr>
      <w:r>
        <w:rPr>
          <w:sz w:val="24"/>
          <w:szCs w:val="24"/>
        </w:rPr>
        <w:t xml:space="preserve">    &lt;meta charset="utf-8"&gt;</w:t>
      </w:r>
    </w:p>
    <w:p w14:paraId="0B4518C6" w14:textId="77777777" w:rsidR="00477B2D" w:rsidRDefault="00000000">
      <w:pPr>
        <w:rPr>
          <w:sz w:val="24"/>
          <w:szCs w:val="24"/>
        </w:rPr>
      </w:pPr>
      <w:r>
        <w:rPr>
          <w:sz w:val="24"/>
          <w:szCs w:val="24"/>
        </w:rPr>
        <w:t xml:space="preserve">    &lt;meta name="viewport" content="width=device-width, initial-scale=1.0, shrink-to-fit=no"&gt;</w:t>
      </w:r>
    </w:p>
    <w:p w14:paraId="74D41322" w14:textId="77777777" w:rsidR="00477B2D" w:rsidRDefault="00000000">
      <w:pPr>
        <w:rPr>
          <w:sz w:val="24"/>
          <w:szCs w:val="24"/>
        </w:rPr>
      </w:pPr>
      <w:r>
        <w:rPr>
          <w:sz w:val="24"/>
          <w:szCs w:val="24"/>
        </w:rPr>
        <w:t xml:space="preserve">    &lt;title&gt;REAL TIME COMM&lt;/title&gt;</w:t>
      </w:r>
    </w:p>
    <w:p w14:paraId="06EEE9D4" w14:textId="77777777" w:rsidR="00477B2D" w:rsidRDefault="00000000">
      <w:pPr>
        <w:rPr>
          <w:sz w:val="24"/>
          <w:szCs w:val="24"/>
        </w:rPr>
      </w:pPr>
      <w:r>
        <w:rPr>
          <w:sz w:val="24"/>
          <w:szCs w:val="24"/>
        </w:rPr>
        <w:t xml:space="preserve">    &lt;link </w:t>
      </w:r>
      <w:proofErr w:type="spellStart"/>
      <w:r>
        <w:rPr>
          <w:sz w:val="24"/>
          <w:szCs w:val="24"/>
        </w:rPr>
        <w:t>rel</w:t>
      </w:r>
      <w:proofErr w:type="spellEnd"/>
      <w:r>
        <w:rPr>
          <w:sz w:val="24"/>
          <w:szCs w:val="24"/>
        </w:rPr>
        <w:t>="stylesheet" href="https://cdn.jsdelivr.net/npm/bootstrap@5.1.3/dist/css/bootstrap.min.css"&gt;</w:t>
      </w:r>
    </w:p>
    <w:p w14:paraId="168D21D7" w14:textId="77777777" w:rsidR="00477B2D" w:rsidRDefault="00000000">
      <w:pPr>
        <w:rPr>
          <w:sz w:val="24"/>
          <w:szCs w:val="24"/>
        </w:rPr>
      </w:pPr>
      <w:r>
        <w:rPr>
          <w:sz w:val="24"/>
          <w:szCs w:val="24"/>
        </w:rPr>
        <w:t xml:space="preserve">    &lt;link </w:t>
      </w:r>
      <w:proofErr w:type="spellStart"/>
      <w:r>
        <w:rPr>
          <w:sz w:val="24"/>
          <w:szCs w:val="24"/>
        </w:rPr>
        <w:t>rel</w:t>
      </w:r>
      <w:proofErr w:type="spellEnd"/>
      <w:r>
        <w:rPr>
          <w:sz w:val="24"/>
          <w:szCs w:val="24"/>
        </w:rPr>
        <w:t xml:space="preserve">="stylesheet" </w:t>
      </w:r>
      <w:proofErr w:type="spellStart"/>
      <w:r>
        <w:rPr>
          <w:sz w:val="24"/>
          <w:szCs w:val="24"/>
        </w:rPr>
        <w:t>href</w:t>
      </w:r>
      <w:proofErr w:type="spellEnd"/>
      <w:r>
        <w:rPr>
          <w:sz w:val="24"/>
          <w:szCs w:val="24"/>
        </w:rPr>
        <w:t>="https://use.fontawesome.com/releases/v5.12.0/</w:t>
      </w:r>
      <w:proofErr w:type="spellStart"/>
      <w:r>
        <w:rPr>
          <w:sz w:val="24"/>
          <w:szCs w:val="24"/>
        </w:rPr>
        <w:t>css</w:t>
      </w:r>
      <w:proofErr w:type="spellEnd"/>
      <w:r>
        <w:rPr>
          <w:sz w:val="24"/>
          <w:szCs w:val="24"/>
        </w:rPr>
        <w:t>/all.css"&gt;</w:t>
      </w:r>
    </w:p>
    <w:p w14:paraId="3F57F4F2" w14:textId="77777777" w:rsidR="00477B2D" w:rsidRDefault="00000000">
      <w:pPr>
        <w:rPr>
          <w:sz w:val="24"/>
          <w:szCs w:val="24"/>
        </w:rPr>
      </w:pPr>
      <w:r>
        <w:rPr>
          <w:sz w:val="24"/>
          <w:szCs w:val="24"/>
        </w:rPr>
        <w:t xml:space="preserve">    &lt;link </w:t>
      </w:r>
      <w:proofErr w:type="spellStart"/>
      <w:r>
        <w:rPr>
          <w:sz w:val="24"/>
          <w:szCs w:val="24"/>
        </w:rPr>
        <w:t>rel</w:t>
      </w:r>
      <w:proofErr w:type="spellEnd"/>
      <w:r>
        <w:rPr>
          <w:sz w:val="24"/>
          <w:szCs w:val="24"/>
        </w:rPr>
        <w:t xml:space="preserve">="stylesheet" </w:t>
      </w:r>
      <w:proofErr w:type="spellStart"/>
      <w:r>
        <w:rPr>
          <w:sz w:val="24"/>
          <w:szCs w:val="24"/>
        </w:rPr>
        <w:t>href</w:t>
      </w:r>
      <w:proofErr w:type="spellEnd"/>
      <w:r>
        <w:rPr>
          <w:sz w:val="24"/>
          <w:szCs w:val="24"/>
        </w:rPr>
        <w:t>="static/Navbar-Centered-Brand.css"&gt;</w:t>
      </w:r>
    </w:p>
    <w:p w14:paraId="2C5CB877" w14:textId="77777777" w:rsidR="00477B2D" w:rsidRDefault="00000000">
      <w:pPr>
        <w:rPr>
          <w:sz w:val="24"/>
          <w:szCs w:val="24"/>
        </w:rPr>
      </w:pPr>
      <w:r>
        <w:rPr>
          <w:sz w:val="24"/>
          <w:szCs w:val="24"/>
        </w:rPr>
        <w:t>&lt;/head&gt;</w:t>
      </w:r>
    </w:p>
    <w:p w14:paraId="7C1D6AD1" w14:textId="77777777" w:rsidR="00477B2D" w:rsidRDefault="00477B2D">
      <w:pPr>
        <w:rPr>
          <w:sz w:val="24"/>
          <w:szCs w:val="24"/>
        </w:rPr>
      </w:pPr>
    </w:p>
    <w:p w14:paraId="0F97DFF8" w14:textId="77777777" w:rsidR="00477B2D" w:rsidRDefault="00000000">
      <w:pPr>
        <w:rPr>
          <w:sz w:val="24"/>
          <w:szCs w:val="24"/>
        </w:rPr>
      </w:pPr>
      <w:r>
        <w:rPr>
          <w:sz w:val="24"/>
          <w:szCs w:val="24"/>
        </w:rPr>
        <w:t>&lt;body style="background: #6a6767;"&gt;</w:t>
      </w:r>
    </w:p>
    <w:p w14:paraId="5077F34D" w14:textId="77777777" w:rsidR="00477B2D" w:rsidRDefault="00000000">
      <w:pPr>
        <w:rPr>
          <w:sz w:val="24"/>
          <w:szCs w:val="24"/>
        </w:rPr>
      </w:pPr>
      <w:r>
        <w:rPr>
          <w:sz w:val="24"/>
          <w:szCs w:val="24"/>
        </w:rPr>
        <w:t xml:space="preserve">    &lt;nav class="navbar navbar-light navbar-expand-md py-3" style="background: #FC3D3D;"&gt;</w:t>
      </w:r>
    </w:p>
    <w:p w14:paraId="24BDB262" w14:textId="77777777" w:rsidR="00477B2D" w:rsidRDefault="00000000">
      <w:pPr>
        <w:rPr>
          <w:sz w:val="24"/>
          <w:szCs w:val="24"/>
        </w:rPr>
      </w:pPr>
      <w:r>
        <w:rPr>
          <w:sz w:val="24"/>
          <w:szCs w:val="24"/>
        </w:rPr>
        <w:t xml:space="preserve">        &lt;div class="container"&gt;</w:t>
      </w:r>
    </w:p>
    <w:p w14:paraId="1C71122D" w14:textId="77777777" w:rsidR="00477B2D" w:rsidRDefault="00000000">
      <w:pPr>
        <w:rPr>
          <w:sz w:val="24"/>
          <w:szCs w:val="24"/>
        </w:rPr>
      </w:pPr>
      <w:r>
        <w:rPr>
          <w:sz w:val="24"/>
          <w:szCs w:val="24"/>
        </w:rPr>
        <w:t xml:space="preserve">            &lt;div&gt;&lt;/div&gt;&lt;a class="navbar-brand d-flex align-items-left" </w:t>
      </w:r>
      <w:proofErr w:type="spellStart"/>
      <w:r>
        <w:rPr>
          <w:sz w:val="24"/>
          <w:szCs w:val="24"/>
        </w:rPr>
        <w:t>href</w:t>
      </w:r>
      <w:proofErr w:type="spellEnd"/>
      <w:r>
        <w:rPr>
          <w:sz w:val="24"/>
          <w:szCs w:val="24"/>
        </w:rPr>
        <w:t>="#"&gt;&lt;span</w:t>
      </w:r>
    </w:p>
    <w:p w14:paraId="38D30125" w14:textId="77777777" w:rsidR="00477B2D" w:rsidRDefault="00000000">
      <w:pPr>
        <w:rPr>
          <w:sz w:val="24"/>
          <w:szCs w:val="24"/>
        </w:rPr>
      </w:pPr>
      <w:r>
        <w:rPr>
          <w:sz w:val="24"/>
          <w:szCs w:val="24"/>
        </w:rPr>
        <w:t xml:space="preserve">                    class="bs-icon-</w:t>
      </w:r>
      <w:proofErr w:type="spellStart"/>
      <w:r>
        <w:rPr>
          <w:sz w:val="24"/>
          <w:szCs w:val="24"/>
        </w:rPr>
        <w:t>sm</w:t>
      </w:r>
      <w:proofErr w:type="spellEnd"/>
      <w:r>
        <w:rPr>
          <w:sz w:val="24"/>
          <w:szCs w:val="24"/>
        </w:rPr>
        <w:t xml:space="preserve"> bs-icon-rounded bs-icon-primary d-flex justify-content-left align-items-left me-2 bs-icon"&gt;&lt;</w:t>
      </w:r>
      <w:proofErr w:type="spellStart"/>
      <w:r>
        <w:rPr>
          <w:sz w:val="24"/>
          <w:szCs w:val="24"/>
        </w:rPr>
        <w:t>i</w:t>
      </w:r>
      <w:proofErr w:type="spellEnd"/>
    </w:p>
    <w:p w14:paraId="11DFB625" w14:textId="77777777" w:rsidR="00477B2D" w:rsidRDefault="00000000">
      <w:pPr>
        <w:rPr>
          <w:sz w:val="24"/>
          <w:szCs w:val="24"/>
        </w:rPr>
      </w:pPr>
      <w:r>
        <w:rPr>
          <w:sz w:val="24"/>
          <w:szCs w:val="24"/>
        </w:rPr>
        <w:t xml:space="preserve">                        class="</w:t>
      </w:r>
      <w:proofErr w:type="spellStart"/>
      <w:r>
        <w:rPr>
          <w:sz w:val="24"/>
          <w:szCs w:val="24"/>
        </w:rPr>
        <w:t>fas</w:t>
      </w:r>
      <w:proofErr w:type="spellEnd"/>
      <w:r>
        <w:rPr>
          <w:sz w:val="24"/>
          <w:szCs w:val="24"/>
        </w:rPr>
        <w:t xml:space="preserve"> fa-flask"&gt;&lt;/</w:t>
      </w:r>
      <w:proofErr w:type="spellStart"/>
      <w:r>
        <w:rPr>
          <w:sz w:val="24"/>
          <w:szCs w:val="24"/>
        </w:rPr>
        <w:t>i</w:t>
      </w:r>
      <w:proofErr w:type="spellEnd"/>
      <w:r>
        <w:rPr>
          <w:sz w:val="24"/>
          <w:szCs w:val="24"/>
        </w:rPr>
        <w:t>&gt;&lt;/span&gt;&lt;h4 style="color: #030000; font-style: oblique; text-align: left;"&gt;&lt;strong&gt; Real-Time Communication</w:t>
      </w:r>
    </w:p>
    <w:p w14:paraId="4E5B6AC7" w14:textId="77777777" w:rsidR="00477B2D" w:rsidRDefault="00000000">
      <w:pPr>
        <w:rPr>
          <w:sz w:val="24"/>
          <w:szCs w:val="24"/>
        </w:rPr>
      </w:pPr>
      <w:r>
        <w:rPr>
          <w:sz w:val="24"/>
          <w:szCs w:val="24"/>
        </w:rPr>
        <w:t xml:space="preserve">                    System Powered By </w:t>
      </w:r>
      <w:proofErr w:type="spellStart"/>
      <w:r>
        <w:rPr>
          <w:sz w:val="24"/>
          <w:szCs w:val="24"/>
        </w:rPr>
        <w:t>AI&amp;</w:t>
      </w:r>
      <w:proofErr w:type="gramStart"/>
      <w:r>
        <w:rPr>
          <w:sz w:val="24"/>
          <w:szCs w:val="24"/>
        </w:rPr>
        <w:t>nbsp;For</w:t>
      </w:r>
      <w:proofErr w:type="spellEnd"/>
      <w:proofErr w:type="gramEnd"/>
      <w:r>
        <w:rPr>
          <w:sz w:val="24"/>
          <w:szCs w:val="24"/>
        </w:rPr>
        <w:t xml:space="preserve"> Specially Abled&lt;/strong&gt;&lt;/h4&gt;&lt;/a&gt;</w:t>
      </w:r>
    </w:p>
    <w:p w14:paraId="241C3D1F" w14:textId="77777777" w:rsidR="00477B2D" w:rsidRDefault="00000000">
      <w:pPr>
        <w:rPr>
          <w:sz w:val="24"/>
          <w:szCs w:val="24"/>
        </w:rPr>
      </w:pPr>
      <w:r>
        <w:rPr>
          <w:sz w:val="24"/>
          <w:szCs w:val="24"/>
        </w:rPr>
        <w:t xml:space="preserve">            &lt;div&gt;&lt;/div&gt;</w:t>
      </w:r>
    </w:p>
    <w:p w14:paraId="6A618628" w14:textId="77777777" w:rsidR="00477B2D" w:rsidRDefault="00000000">
      <w:pPr>
        <w:rPr>
          <w:sz w:val="24"/>
          <w:szCs w:val="24"/>
        </w:rPr>
      </w:pPr>
      <w:r>
        <w:rPr>
          <w:sz w:val="24"/>
          <w:szCs w:val="24"/>
        </w:rPr>
        <w:t xml:space="preserve">        &lt;/div&gt;</w:t>
      </w:r>
    </w:p>
    <w:p w14:paraId="3A6499B4" w14:textId="77777777" w:rsidR="00477B2D" w:rsidRDefault="00000000">
      <w:pPr>
        <w:rPr>
          <w:sz w:val="24"/>
          <w:szCs w:val="24"/>
        </w:rPr>
      </w:pPr>
      <w:r>
        <w:rPr>
          <w:sz w:val="24"/>
          <w:szCs w:val="24"/>
        </w:rPr>
        <w:t xml:space="preserve">    &lt;/nav&gt;</w:t>
      </w:r>
    </w:p>
    <w:p w14:paraId="40695AD1" w14:textId="77777777" w:rsidR="00477B2D" w:rsidRDefault="00477B2D">
      <w:pPr>
        <w:rPr>
          <w:sz w:val="24"/>
          <w:szCs w:val="24"/>
        </w:rPr>
      </w:pPr>
    </w:p>
    <w:p w14:paraId="24CDE842" w14:textId="77777777" w:rsidR="00477B2D" w:rsidRDefault="00000000">
      <w:pPr>
        <w:rPr>
          <w:sz w:val="24"/>
          <w:szCs w:val="24"/>
        </w:rPr>
      </w:pPr>
      <w:r>
        <w:rPr>
          <w:sz w:val="24"/>
          <w:szCs w:val="24"/>
        </w:rPr>
        <w:t xml:space="preserve">    &lt;section&gt;</w:t>
      </w:r>
    </w:p>
    <w:p w14:paraId="0A53E7C6" w14:textId="77777777" w:rsidR="00477B2D" w:rsidRDefault="00000000">
      <w:pPr>
        <w:rPr>
          <w:sz w:val="24"/>
          <w:szCs w:val="24"/>
        </w:rPr>
      </w:pPr>
      <w:r>
        <w:rPr>
          <w:sz w:val="24"/>
          <w:szCs w:val="24"/>
        </w:rPr>
        <w:t xml:space="preserve">        &lt;div class="d-flex flex-column justify-content-center align-items-center"&gt;</w:t>
      </w:r>
    </w:p>
    <w:p w14:paraId="4FEF4875" w14:textId="77777777" w:rsidR="00477B2D" w:rsidRDefault="00000000">
      <w:pPr>
        <w:rPr>
          <w:sz w:val="24"/>
          <w:szCs w:val="24"/>
        </w:rPr>
      </w:pPr>
      <w:r>
        <w:rPr>
          <w:sz w:val="24"/>
          <w:szCs w:val="24"/>
        </w:rPr>
        <w:t xml:space="preserve">            &lt;div class="d-flex flex-column justify-content-center align-items-center" id="div-video-feed"</w:t>
      </w:r>
    </w:p>
    <w:p w14:paraId="29BB8CD1" w14:textId="77777777" w:rsidR="00477B2D" w:rsidRDefault="00000000">
      <w:pPr>
        <w:rPr>
          <w:sz w:val="24"/>
          <w:szCs w:val="24"/>
        </w:rPr>
      </w:pPr>
      <w:r>
        <w:rPr>
          <w:sz w:val="24"/>
          <w:szCs w:val="24"/>
        </w:rPr>
        <w:t xml:space="preserve">                style="width: 800</w:t>
      </w:r>
      <w:proofErr w:type="gramStart"/>
      <w:r>
        <w:rPr>
          <w:sz w:val="24"/>
          <w:szCs w:val="24"/>
        </w:rPr>
        <w:t>px;height</w:t>
      </w:r>
      <w:proofErr w:type="gramEnd"/>
      <w:r>
        <w:rPr>
          <w:sz w:val="24"/>
          <w:szCs w:val="24"/>
        </w:rPr>
        <w:t>: 600px;margin: 10px;min-height: 480px;min-width: 640px;border-radius: 50px;border: 10px groove #045816 ;"&gt;</w:t>
      </w:r>
    </w:p>
    <w:p w14:paraId="1B15FF60" w14:textId="77777777" w:rsidR="00477B2D" w:rsidRDefault="00000000">
      <w:pPr>
        <w:rPr>
          <w:sz w:val="24"/>
          <w:szCs w:val="24"/>
        </w:rPr>
      </w:pPr>
      <w:r>
        <w:rPr>
          <w:sz w:val="24"/>
          <w:szCs w:val="24"/>
        </w:rPr>
        <w:t xml:space="preserve">                &lt;</w:t>
      </w:r>
      <w:proofErr w:type="spellStart"/>
      <w:r>
        <w:rPr>
          <w:sz w:val="24"/>
          <w:szCs w:val="24"/>
        </w:rPr>
        <w:t>img</w:t>
      </w:r>
      <w:proofErr w:type="spellEnd"/>
      <w:r>
        <w:rPr>
          <w:sz w:val="24"/>
          <w:szCs w:val="24"/>
        </w:rPr>
        <w:t xml:space="preserve"> </w:t>
      </w:r>
      <w:proofErr w:type="spellStart"/>
      <w:r>
        <w:rPr>
          <w:sz w:val="24"/>
          <w:szCs w:val="24"/>
        </w:rPr>
        <w:t>src</w:t>
      </w:r>
      <w:proofErr w:type="spellEnd"/>
      <w:r>
        <w:rPr>
          <w:sz w:val="24"/>
          <w:szCs w:val="24"/>
        </w:rPr>
        <w:t>="</w:t>
      </w:r>
      <w:proofErr w:type="gramStart"/>
      <w:r>
        <w:rPr>
          <w:sz w:val="24"/>
          <w:szCs w:val="24"/>
        </w:rPr>
        <w:t xml:space="preserve">{{ </w:t>
      </w:r>
      <w:proofErr w:type="spellStart"/>
      <w:r>
        <w:rPr>
          <w:sz w:val="24"/>
          <w:szCs w:val="24"/>
        </w:rPr>
        <w:t>url</w:t>
      </w:r>
      <w:proofErr w:type="gramEnd"/>
      <w:r>
        <w:rPr>
          <w:sz w:val="24"/>
          <w:szCs w:val="24"/>
        </w:rPr>
        <w:t>_for</w:t>
      </w:r>
      <w:proofErr w:type="spellEnd"/>
      <w:r>
        <w:rPr>
          <w:sz w:val="24"/>
          <w:szCs w:val="24"/>
        </w:rPr>
        <w:t xml:space="preserve">('video') }}" style="width: 100%;height: 100%;color: </w:t>
      </w:r>
      <w:proofErr w:type="spellStart"/>
      <w:r>
        <w:rPr>
          <w:sz w:val="24"/>
          <w:szCs w:val="24"/>
        </w:rPr>
        <w:t>rgb</w:t>
      </w:r>
      <w:proofErr w:type="spellEnd"/>
      <w:r>
        <w:rPr>
          <w:sz w:val="24"/>
          <w:szCs w:val="24"/>
        </w:rPr>
        <w:t xml:space="preserve">(255,255,255);text-align: </w:t>
      </w:r>
      <w:proofErr w:type="spellStart"/>
      <w:r>
        <w:rPr>
          <w:sz w:val="24"/>
          <w:szCs w:val="24"/>
        </w:rPr>
        <w:t>center;font-size</w:t>
      </w:r>
      <w:proofErr w:type="spellEnd"/>
      <w:r>
        <w:rPr>
          <w:sz w:val="24"/>
          <w:szCs w:val="24"/>
        </w:rPr>
        <w:t>: 20px;"</w:t>
      </w:r>
    </w:p>
    <w:p w14:paraId="35F2CA5C" w14:textId="77777777" w:rsidR="00477B2D" w:rsidRDefault="00000000">
      <w:pPr>
        <w:rPr>
          <w:sz w:val="24"/>
          <w:szCs w:val="24"/>
        </w:rPr>
      </w:pPr>
      <w:r>
        <w:rPr>
          <w:sz w:val="24"/>
          <w:szCs w:val="24"/>
        </w:rPr>
        <w:t xml:space="preserve">                    alt="Camera Access Not Provided!"&gt;</w:t>
      </w:r>
    </w:p>
    <w:p w14:paraId="3E4A0603" w14:textId="77777777" w:rsidR="00477B2D" w:rsidRDefault="00000000">
      <w:pPr>
        <w:rPr>
          <w:sz w:val="24"/>
          <w:szCs w:val="24"/>
        </w:rPr>
      </w:pPr>
      <w:r>
        <w:rPr>
          <w:sz w:val="24"/>
          <w:szCs w:val="24"/>
        </w:rPr>
        <w:t xml:space="preserve">            &lt;/div&gt;</w:t>
      </w:r>
    </w:p>
    <w:p w14:paraId="38D56BB8" w14:textId="77777777" w:rsidR="00477B2D" w:rsidRDefault="00000000">
      <w:pPr>
        <w:rPr>
          <w:sz w:val="24"/>
          <w:szCs w:val="24"/>
        </w:rPr>
      </w:pPr>
      <w:r>
        <w:rPr>
          <w:sz w:val="24"/>
          <w:szCs w:val="24"/>
        </w:rPr>
        <w:t xml:space="preserve">        &lt;/div&gt;</w:t>
      </w:r>
    </w:p>
    <w:p w14:paraId="6E924862" w14:textId="77777777" w:rsidR="00477B2D" w:rsidRDefault="00000000">
      <w:pPr>
        <w:rPr>
          <w:sz w:val="24"/>
          <w:szCs w:val="24"/>
        </w:rPr>
      </w:pPr>
      <w:r>
        <w:rPr>
          <w:sz w:val="24"/>
          <w:szCs w:val="24"/>
        </w:rPr>
        <w:lastRenderedPageBreak/>
        <w:t xml:space="preserve">        &lt;div class="d-flex flex-column justify-content-center align-items-center" style="margin-bottom: 20px;"&gt;&lt;button</w:t>
      </w:r>
    </w:p>
    <w:p w14:paraId="7CEFCFEF" w14:textId="77777777" w:rsidR="00477B2D" w:rsidRDefault="00000000">
      <w:pPr>
        <w:rPr>
          <w:sz w:val="24"/>
          <w:szCs w:val="24"/>
        </w:rPr>
      </w:pPr>
      <w:r>
        <w:rPr>
          <w:sz w:val="24"/>
          <w:szCs w:val="24"/>
        </w:rPr>
        <w:t xml:space="preserve">                class="</w:t>
      </w:r>
      <w:proofErr w:type="spellStart"/>
      <w:r>
        <w:rPr>
          <w:sz w:val="24"/>
          <w:szCs w:val="24"/>
        </w:rPr>
        <w:t>btn</w:t>
      </w:r>
      <w:proofErr w:type="spellEnd"/>
      <w:r>
        <w:rPr>
          <w:sz w:val="24"/>
          <w:szCs w:val="24"/>
        </w:rPr>
        <w:t xml:space="preserve"> </w:t>
      </w:r>
      <w:proofErr w:type="spellStart"/>
      <w:r>
        <w:rPr>
          <w:sz w:val="24"/>
          <w:szCs w:val="24"/>
        </w:rPr>
        <w:t>btn</w:t>
      </w:r>
      <w:proofErr w:type="spellEnd"/>
      <w:r>
        <w:rPr>
          <w:sz w:val="24"/>
          <w:szCs w:val="24"/>
        </w:rPr>
        <w:t>-info" type="button" data-bs-target="#modal-1" data-bs-toggle="modal"</w:t>
      </w:r>
    </w:p>
    <w:p w14:paraId="1708F93D" w14:textId="77777777" w:rsidR="00477B2D" w:rsidRDefault="00000000">
      <w:pPr>
        <w:rPr>
          <w:sz w:val="24"/>
          <w:szCs w:val="24"/>
        </w:rPr>
      </w:pPr>
      <w:r>
        <w:rPr>
          <w:sz w:val="24"/>
          <w:szCs w:val="24"/>
        </w:rPr>
        <w:t xml:space="preserve">                style=" background: #FC3D3D";&gt;Quick Reference</w:t>
      </w:r>
    </w:p>
    <w:p w14:paraId="4E4E64EA" w14:textId="77777777" w:rsidR="00477B2D" w:rsidRDefault="00000000">
      <w:pPr>
        <w:rPr>
          <w:sz w:val="24"/>
          <w:szCs w:val="24"/>
        </w:rPr>
      </w:pPr>
      <w:r>
        <w:rPr>
          <w:sz w:val="24"/>
          <w:szCs w:val="24"/>
        </w:rPr>
        <w:t xml:space="preserve">                -&lt;strong&gt; ASL Alphabets&lt;/strong&gt;&lt;/button&gt;&lt;/div&gt;</w:t>
      </w:r>
    </w:p>
    <w:p w14:paraId="308230FD" w14:textId="77777777" w:rsidR="00477B2D" w:rsidRDefault="00000000">
      <w:pPr>
        <w:rPr>
          <w:sz w:val="24"/>
          <w:szCs w:val="24"/>
        </w:rPr>
      </w:pPr>
      <w:r>
        <w:rPr>
          <w:sz w:val="24"/>
          <w:szCs w:val="24"/>
        </w:rPr>
        <w:t xml:space="preserve">    &lt;/section&gt;</w:t>
      </w:r>
    </w:p>
    <w:p w14:paraId="0D9E146F" w14:textId="77777777" w:rsidR="00477B2D" w:rsidRDefault="00000000">
      <w:pPr>
        <w:rPr>
          <w:sz w:val="24"/>
          <w:szCs w:val="24"/>
        </w:rPr>
      </w:pPr>
      <w:r>
        <w:rPr>
          <w:sz w:val="24"/>
          <w:szCs w:val="24"/>
        </w:rPr>
        <w:t>&lt;section&gt;</w:t>
      </w:r>
    </w:p>
    <w:p w14:paraId="0482947C" w14:textId="77777777" w:rsidR="00477B2D" w:rsidRDefault="00000000">
      <w:pPr>
        <w:rPr>
          <w:sz w:val="24"/>
          <w:szCs w:val="24"/>
        </w:rPr>
      </w:pPr>
      <w:r>
        <w:rPr>
          <w:sz w:val="24"/>
          <w:szCs w:val="24"/>
        </w:rPr>
        <w:t xml:space="preserve">    &lt;div class="modal fade" role="dialog" </w:t>
      </w:r>
      <w:proofErr w:type="spellStart"/>
      <w:r>
        <w:rPr>
          <w:sz w:val="24"/>
          <w:szCs w:val="24"/>
        </w:rPr>
        <w:t>tabindex</w:t>
      </w:r>
      <w:proofErr w:type="spellEnd"/>
      <w:r>
        <w:rPr>
          <w:sz w:val="24"/>
          <w:szCs w:val="24"/>
        </w:rPr>
        <w:t>="-1" id="modal-1"&gt;</w:t>
      </w:r>
    </w:p>
    <w:p w14:paraId="20870854" w14:textId="77777777" w:rsidR="00477B2D" w:rsidRDefault="00000000">
      <w:pPr>
        <w:rPr>
          <w:sz w:val="24"/>
          <w:szCs w:val="24"/>
        </w:rPr>
      </w:pPr>
      <w:r>
        <w:rPr>
          <w:sz w:val="24"/>
          <w:szCs w:val="24"/>
        </w:rPr>
        <w:t xml:space="preserve">        &lt;div class="modal-dialog" role="document"&gt;</w:t>
      </w:r>
    </w:p>
    <w:p w14:paraId="77574997" w14:textId="77777777" w:rsidR="00477B2D" w:rsidRDefault="00000000">
      <w:pPr>
        <w:rPr>
          <w:sz w:val="24"/>
          <w:szCs w:val="24"/>
        </w:rPr>
      </w:pPr>
      <w:r>
        <w:rPr>
          <w:sz w:val="24"/>
          <w:szCs w:val="24"/>
        </w:rPr>
        <w:t xml:space="preserve">            &lt;div class="modal-content"&gt;</w:t>
      </w:r>
    </w:p>
    <w:p w14:paraId="6AAF2635" w14:textId="77777777" w:rsidR="00477B2D" w:rsidRDefault="00000000">
      <w:pPr>
        <w:rPr>
          <w:sz w:val="24"/>
          <w:szCs w:val="24"/>
        </w:rPr>
      </w:pPr>
      <w:r>
        <w:rPr>
          <w:sz w:val="24"/>
          <w:szCs w:val="24"/>
        </w:rPr>
        <w:t xml:space="preserve">                &lt;div class="modal-header"&gt;</w:t>
      </w:r>
    </w:p>
    <w:p w14:paraId="5C599EF0" w14:textId="77777777" w:rsidR="00477B2D" w:rsidRDefault="00000000">
      <w:pPr>
        <w:rPr>
          <w:sz w:val="24"/>
          <w:szCs w:val="24"/>
        </w:rPr>
      </w:pPr>
      <w:r>
        <w:rPr>
          <w:sz w:val="24"/>
          <w:szCs w:val="24"/>
        </w:rPr>
        <w:t xml:space="preserve">                    &lt;h4 class="modal-title"&gt;American Sign Language - Alphabets&lt;/h4&gt;&lt;button type="button"</w:t>
      </w:r>
    </w:p>
    <w:p w14:paraId="7533354D" w14:textId="77777777" w:rsidR="00477B2D" w:rsidRDefault="00000000">
      <w:pPr>
        <w:rPr>
          <w:sz w:val="24"/>
          <w:szCs w:val="24"/>
        </w:rPr>
      </w:pPr>
      <w:r>
        <w:rPr>
          <w:sz w:val="24"/>
          <w:szCs w:val="24"/>
        </w:rPr>
        <w:t xml:space="preserve">                        class="</w:t>
      </w:r>
      <w:proofErr w:type="spellStart"/>
      <w:r>
        <w:rPr>
          <w:sz w:val="24"/>
          <w:szCs w:val="24"/>
        </w:rPr>
        <w:t>btn</w:t>
      </w:r>
      <w:proofErr w:type="spellEnd"/>
      <w:r>
        <w:rPr>
          <w:sz w:val="24"/>
          <w:szCs w:val="24"/>
        </w:rPr>
        <w:t>-close" data-bs-dismiss="modal" aria-label="Close"&gt;&lt;/button&gt;</w:t>
      </w:r>
    </w:p>
    <w:p w14:paraId="4890BC30" w14:textId="77777777" w:rsidR="00477B2D" w:rsidRDefault="00000000">
      <w:pPr>
        <w:rPr>
          <w:sz w:val="24"/>
          <w:szCs w:val="24"/>
        </w:rPr>
      </w:pPr>
      <w:r>
        <w:rPr>
          <w:sz w:val="24"/>
          <w:szCs w:val="24"/>
        </w:rPr>
        <w:t xml:space="preserve">                &lt;/div&gt;</w:t>
      </w:r>
    </w:p>
    <w:p w14:paraId="739068F5" w14:textId="77777777" w:rsidR="00477B2D" w:rsidRDefault="00000000">
      <w:pPr>
        <w:rPr>
          <w:sz w:val="24"/>
          <w:szCs w:val="24"/>
        </w:rPr>
      </w:pPr>
      <w:r>
        <w:rPr>
          <w:sz w:val="24"/>
          <w:szCs w:val="24"/>
        </w:rPr>
        <w:t xml:space="preserve">                &lt;div class="modal-body"&gt;&lt;</w:t>
      </w:r>
      <w:proofErr w:type="spellStart"/>
      <w:r>
        <w:rPr>
          <w:sz w:val="24"/>
          <w:szCs w:val="24"/>
        </w:rPr>
        <w:t>img</w:t>
      </w:r>
      <w:proofErr w:type="spellEnd"/>
      <w:r>
        <w:rPr>
          <w:sz w:val="24"/>
          <w:szCs w:val="24"/>
        </w:rPr>
        <w:t xml:space="preserve"> </w:t>
      </w:r>
      <w:proofErr w:type="spellStart"/>
      <w:r>
        <w:rPr>
          <w:sz w:val="24"/>
          <w:szCs w:val="24"/>
        </w:rPr>
        <w:t>src</w:t>
      </w:r>
      <w:proofErr w:type="spellEnd"/>
      <w:r>
        <w:rPr>
          <w:sz w:val="24"/>
          <w:szCs w:val="24"/>
        </w:rPr>
        <w:t>='ASL_Alphabet.jpg' height=100% width="450px"&gt;&lt;/div&gt;</w:t>
      </w:r>
    </w:p>
    <w:p w14:paraId="061771F3" w14:textId="77777777" w:rsidR="00477B2D" w:rsidRDefault="00000000">
      <w:pPr>
        <w:rPr>
          <w:sz w:val="24"/>
          <w:szCs w:val="24"/>
        </w:rPr>
      </w:pPr>
      <w:r>
        <w:rPr>
          <w:sz w:val="24"/>
          <w:szCs w:val="24"/>
        </w:rPr>
        <w:t xml:space="preserve">                &lt;div class="modal-footer"&gt;&lt;button class="</w:t>
      </w:r>
      <w:proofErr w:type="spellStart"/>
      <w:r>
        <w:rPr>
          <w:sz w:val="24"/>
          <w:szCs w:val="24"/>
        </w:rPr>
        <w:t>btn</w:t>
      </w:r>
      <w:proofErr w:type="spellEnd"/>
      <w:r>
        <w:rPr>
          <w:sz w:val="24"/>
          <w:szCs w:val="24"/>
        </w:rPr>
        <w:t xml:space="preserve"> </w:t>
      </w:r>
      <w:proofErr w:type="spellStart"/>
      <w:r>
        <w:rPr>
          <w:sz w:val="24"/>
          <w:szCs w:val="24"/>
        </w:rPr>
        <w:t>btn</w:t>
      </w:r>
      <w:proofErr w:type="spellEnd"/>
      <w:r>
        <w:rPr>
          <w:sz w:val="24"/>
          <w:szCs w:val="24"/>
        </w:rPr>
        <w:t>-secondary" type="button"</w:t>
      </w:r>
    </w:p>
    <w:p w14:paraId="4C7B1CF7" w14:textId="77777777" w:rsidR="00477B2D" w:rsidRDefault="00000000">
      <w:pPr>
        <w:rPr>
          <w:sz w:val="24"/>
          <w:szCs w:val="24"/>
        </w:rPr>
      </w:pPr>
      <w:r>
        <w:rPr>
          <w:sz w:val="24"/>
          <w:szCs w:val="24"/>
        </w:rPr>
        <w:t xml:space="preserve">                        data-bs-dismiss="modal"&gt;Close&lt;/button&gt;&lt;/div&gt;</w:t>
      </w:r>
    </w:p>
    <w:p w14:paraId="2A131795" w14:textId="77777777" w:rsidR="00477B2D" w:rsidRDefault="00000000">
      <w:pPr>
        <w:rPr>
          <w:sz w:val="24"/>
          <w:szCs w:val="24"/>
        </w:rPr>
      </w:pPr>
      <w:r>
        <w:rPr>
          <w:sz w:val="24"/>
          <w:szCs w:val="24"/>
        </w:rPr>
        <w:t xml:space="preserve">            &lt;/div&gt;</w:t>
      </w:r>
    </w:p>
    <w:p w14:paraId="397C7F87" w14:textId="77777777" w:rsidR="00477B2D" w:rsidRDefault="00000000">
      <w:pPr>
        <w:rPr>
          <w:sz w:val="24"/>
          <w:szCs w:val="24"/>
        </w:rPr>
      </w:pPr>
      <w:r>
        <w:rPr>
          <w:sz w:val="24"/>
          <w:szCs w:val="24"/>
        </w:rPr>
        <w:t xml:space="preserve">        &lt;/div&gt;</w:t>
      </w:r>
    </w:p>
    <w:p w14:paraId="7835340F" w14:textId="77777777" w:rsidR="00477B2D" w:rsidRDefault="00000000">
      <w:pPr>
        <w:rPr>
          <w:sz w:val="24"/>
          <w:szCs w:val="24"/>
        </w:rPr>
      </w:pPr>
      <w:r>
        <w:rPr>
          <w:sz w:val="24"/>
          <w:szCs w:val="24"/>
        </w:rPr>
        <w:t xml:space="preserve">    &lt;/div&gt;</w:t>
      </w:r>
    </w:p>
    <w:p w14:paraId="2C1B115F" w14:textId="77777777" w:rsidR="00477B2D" w:rsidRDefault="00000000">
      <w:pPr>
        <w:rPr>
          <w:sz w:val="24"/>
          <w:szCs w:val="24"/>
        </w:rPr>
      </w:pPr>
      <w:r>
        <w:rPr>
          <w:sz w:val="24"/>
          <w:szCs w:val="24"/>
        </w:rPr>
        <w:t>&lt;/section&gt;</w:t>
      </w:r>
    </w:p>
    <w:p w14:paraId="25762EF9" w14:textId="77777777" w:rsidR="00477B2D" w:rsidRDefault="00000000">
      <w:pPr>
        <w:rPr>
          <w:sz w:val="24"/>
          <w:szCs w:val="24"/>
        </w:rPr>
      </w:pPr>
      <w:r>
        <w:rPr>
          <w:sz w:val="24"/>
          <w:szCs w:val="24"/>
        </w:rPr>
        <w:t xml:space="preserve">    &lt;section&gt;</w:t>
      </w:r>
    </w:p>
    <w:p w14:paraId="41F4C88B" w14:textId="77777777" w:rsidR="00477B2D" w:rsidRDefault="00000000">
      <w:pPr>
        <w:rPr>
          <w:sz w:val="24"/>
          <w:szCs w:val="24"/>
        </w:rPr>
      </w:pPr>
      <w:r>
        <w:rPr>
          <w:sz w:val="24"/>
          <w:szCs w:val="24"/>
        </w:rPr>
        <w:t xml:space="preserve">        &lt;div class="container"&gt;</w:t>
      </w:r>
    </w:p>
    <w:p w14:paraId="66BE5E47" w14:textId="77777777" w:rsidR="00477B2D" w:rsidRDefault="00000000">
      <w:pPr>
        <w:rPr>
          <w:sz w:val="24"/>
          <w:szCs w:val="24"/>
        </w:rPr>
      </w:pPr>
      <w:r>
        <w:rPr>
          <w:sz w:val="24"/>
          <w:szCs w:val="24"/>
        </w:rPr>
        <w:t xml:space="preserve">            &lt;div class="accordion text-white" role="</w:t>
      </w:r>
      <w:proofErr w:type="spellStart"/>
      <w:r>
        <w:rPr>
          <w:sz w:val="24"/>
          <w:szCs w:val="24"/>
        </w:rPr>
        <w:t>tablist</w:t>
      </w:r>
      <w:proofErr w:type="spellEnd"/>
      <w:r>
        <w:rPr>
          <w:sz w:val="24"/>
          <w:szCs w:val="24"/>
        </w:rPr>
        <w:t>" id="accordion-1"&gt;</w:t>
      </w:r>
    </w:p>
    <w:p w14:paraId="3033A535" w14:textId="77777777" w:rsidR="00477B2D" w:rsidRDefault="00000000">
      <w:pPr>
        <w:rPr>
          <w:sz w:val="24"/>
          <w:szCs w:val="24"/>
        </w:rPr>
      </w:pPr>
      <w:r>
        <w:rPr>
          <w:sz w:val="24"/>
          <w:szCs w:val="24"/>
        </w:rPr>
        <w:t xml:space="preserve">                &lt;div class="accordion-item" style="font-style: oblique; background: </w:t>
      </w:r>
      <w:proofErr w:type="spellStart"/>
      <w:proofErr w:type="gramStart"/>
      <w:r>
        <w:rPr>
          <w:sz w:val="24"/>
          <w:szCs w:val="24"/>
        </w:rPr>
        <w:t>rgb</w:t>
      </w:r>
      <w:proofErr w:type="spellEnd"/>
      <w:r>
        <w:rPr>
          <w:sz w:val="24"/>
          <w:szCs w:val="24"/>
        </w:rPr>
        <w:t>(</w:t>
      </w:r>
      <w:proofErr w:type="gramEnd"/>
      <w:r>
        <w:rPr>
          <w:sz w:val="24"/>
          <w:szCs w:val="24"/>
        </w:rPr>
        <w:t>33,37,41);"&gt;</w:t>
      </w:r>
    </w:p>
    <w:p w14:paraId="4855ACCF" w14:textId="77777777" w:rsidR="00477B2D" w:rsidRDefault="00000000">
      <w:pPr>
        <w:rPr>
          <w:sz w:val="24"/>
          <w:szCs w:val="24"/>
        </w:rPr>
      </w:pPr>
      <w:r>
        <w:rPr>
          <w:sz w:val="24"/>
          <w:szCs w:val="24"/>
        </w:rPr>
        <w:t xml:space="preserve">                    &lt;h2 class="accordion-header" role="tab"&gt;&lt;button class="accordion-button" data-bs-toggle="collapse"</w:t>
      </w:r>
    </w:p>
    <w:p w14:paraId="19D350C7" w14:textId="77777777" w:rsidR="00477B2D" w:rsidRDefault="00000000">
      <w:pPr>
        <w:rPr>
          <w:sz w:val="24"/>
          <w:szCs w:val="24"/>
        </w:rPr>
      </w:pPr>
      <w:r>
        <w:rPr>
          <w:sz w:val="24"/>
          <w:szCs w:val="24"/>
        </w:rPr>
        <w:t xml:space="preserve">                            data-bs-target="#accordion-</w:t>
      </w:r>
      <w:proofErr w:type="gramStart"/>
      <w:r>
        <w:rPr>
          <w:sz w:val="24"/>
          <w:szCs w:val="24"/>
        </w:rPr>
        <w:t>1 .item</w:t>
      </w:r>
      <w:proofErr w:type="gramEnd"/>
      <w:r>
        <w:rPr>
          <w:sz w:val="24"/>
          <w:szCs w:val="24"/>
        </w:rPr>
        <w:t>-1" aria-expanded="true"</w:t>
      </w:r>
    </w:p>
    <w:p w14:paraId="5ACE9205" w14:textId="77777777" w:rsidR="00477B2D" w:rsidRDefault="00000000">
      <w:pPr>
        <w:rPr>
          <w:sz w:val="24"/>
          <w:szCs w:val="24"/>
        </w:rPr>
      </w:pPr>
      <w:r>
        <w:rPr>
          <w:sz w:val="24"/>
          <w:szCs w:val="24"/>
        </w:rPr>
        <w:t xml:space="preserve">                            aria-controls="accordion-</w:t>
      </w:r>
      <w:proofErr w:type="gramStart"/>
      <w:r>
        <w:rPr>
          <w:sz w:val="24"/>
          <w:szCs w:val="24"/>
        </w:rPr>
        <w:t>1 .item</w:t>
      </w:r>
      <w:proofErr w:type="gramEnd"/>
      <w:r>
        <w:rPr>
          <w:sz w:val="24"/>
          <w:szCs w:val="24"/>
        </w:rPr>
        <w:t>-1"</w:t>
      </w:r>
    </w:p>
    <w:p w14:paraId="41C4BEB4" w14:textId="77777777" w:rsidR="00477B2D" w:rsidRDefault="00000000">
      <w:pPr>
        <w:rPr>
          <w:sz w:val="24"/>
          <w:szCs w:val="24"/>
        </w:rPr>
      </w:pPr>
      <w:r>
        <w:rPr>
          <w:sz w:val="24"/>
          <w:szCs w:val="24"/>
        </w:rPr>
        <w:t xml:space="preserve">                            style="</w:t>
      </w:r>
      <w:proofErr w:type="spellStart"/>
      <w:r>
        <w:rPr>
          <w:sz w:val="24"/>
          <w:szCs w:val="24"/>
        </w:rPr>
        <w:t>font-</w:t>
      </w:r>
      <w:proofErr w:type="gramStart"/>
      <w:r>
        <w:rPr>
          <w:sz w:val="24"/>
          <w:szCs w:val="24"/>
        </w:rPr>
        <w:t>style:inherit</w:t>
      </w:r>
      <w:proofErr w:type="spellEnd"/>
      <w:proofErr w:type="gramEnd"/>
      <w:r>
        <w:rPr>
          <w:sz w:val="24"/>
          <w:szCs w:val="24"/>
        </w:rPr>
        <w:t xml:space="preserve">; background: #FC3D3D;color: </w:t>
      </w:r>
      <w:proofErr w:type="spellStart"/>
      <w:r>
        <w:rPr>
          <w:sz w:val="24"/>
          <w:szCs w:val="24"/>
        </w:rPr>
        <w:t>rgb</w:t>
      </w:r>
      <w:proofErr w:type="spellEnd"/>
      <w:r>
        <w:rPr>
          <w:sz w:val="24"/>
          <w:szCs w:val="24"/>
        </w:rPr>
        <w:t>(255,255,255);"&gt;About The Project&lt;/button&gt;&lt;/h2&gt;</w:t>
      </w:r>
    </w:p>
    <w:p w14:paraId="33D4E704" w14:textId="77777777" w:rsidR="00477B2D" w:rsidRDefault="00000000">
      <w:pPr>
        <w:rPr>
          <w:sz w:val="24"/>
          <w:szCs w:val="24"/>
        </w:rPr>
      </w:pPr>
      <w:r>
        <w:rPr>
          <w:sz w:val="24"/>
          <w:szCs w:val="24"/>
        </w:rPr>
        <w:t xml:space="preserve">                    &lt;div class="accordion-collapse collapse show item-1" role="</w:t>
      </w:r>
      <w:proofErr w:type="spellStart"/>
      <w:r>
        <w:rPr>
          <w:sz w:val="24"/>
          <w:szCs w:val="24"/>
        </w:rPr>
        <w:t>tabpanel</w:t>
      </w:r>
      <w:proofErr w:type="spellEnd"/>
      <w:r>
        <w:rPr>
          <w:sz w:val="24"/>
          <w:szCs w:val="24"/>
        </w:rPr>
        <w:t>" data-bs-parent="#accordion-1"&gt;</w:t>
      </w:r>
    </w:p>
    <w:p w14:paraId="09AF6650" w14:textId="77777777" w:rsidR="00477B2D" w:rsidRDefault="00000000">
      <w:pPr>
        <w:rPr>
          <w:sz w:val="24"/>
          <w:szCs w:val="24"/>
        </w:rPr>
      </w:pPr>
      <w:r>
        <w:rPr>
          <w:sz w:val="24"/>
          <w:szCs w:val="24"/>
        </w:rPr>
        <w:t xml:space="preserve">                        &lt;div class="accordion-body"&gt;</w:t>
      </w:r>
    </w:p>
    <w:p w14:paraId="28F4C715" w14:textId="77777777" w:rsidR="00477B2D" w:rsidRDefault="00000000">
      <w:pPr>
        <w:rPr>
          <w:sz w:val="24"/>
          <w:szCs w:val="24"/>
        </w:rPr>
      </w:pPr>
      <w:r>
        <w:rPr>
          <w:sz w:val="24"/>
          <w:szCs w:val="24"/>
        </w:rPr>
        <w:t xml:space="preserve">                            &lt;p class="mb-0"&gt;In our society, we have people with disabilities. The technology is developing day by day but no significant developments are undertaken for the betterment of these people. Communications between deaf-mute and a normal person has always been a challenging task. It is very difficult for mute people to convey their message to normal people. Since normal people are not trained on hand sign language. In emergency times conveying their message is very difficult. The human hand has remained a popular choice to convey information in situations where other forms like speech cannot be used. Voice Conversion System with Hand Gesture Recognition and translation will be very useful to have a proper conversation between a normal person and an impaired person in any </w:t>
      </w:r>
      <w:proofErr w:type="gramStart"/>
      <w:r>
        <w:rPr>
          <w:sz w:val="24"/>
          <w:szCs w:val="24"/>
        </w:rPr>
        <w:t>language..</w:t>
      </w:r>
      <w:proofErr w:type="gramEnd"/>
      <w:r>
        <w:rPr>
          <w:sz w:val="24"/>
          <w:szCs w:val="24"/>
        </w:rPr>
        <w:t>&lt;/p&gt;</w:t>
      </w:r>
    </w:p>
    <w:p w14:paraId="51863710" w14:textId="77777777" w:rsidR="00477B2D" w:rsidRDefault="00000000">
      <w:pPr>
        <w:rPr>
          <w:sz w:val="24"/>
          <w:szCs w:val="24"/>
        </w:rPr>
      </w:pPr>
      <w:r>
        <w:rPr>
          <w:sz w:val="24"/>
          <w:szCs w:val="24"/>
        </w:rPr>
        <w:t xml:space="preserve">                        &lt;/div&gt;</w:t>
      </w:r>
    </w:p>
    <w:p w14:paraId="24FB30C3" w14:textId="77777777" w:rsidR="00477B2D" w:rsidRDefault="00477B2D">
      <w:pPr>
        <w:rPr>
          <w:sz w:val="24"/>
          <w:szCs w:val="24"/>
        </w:rPr>
      </w:pPr>
    </w:p>
    <w:p w14:paraId="538A7B69" w14:textId="77777777" w:rsidR="00477B2D" w:rsidRDefault="00000000">
      <w:pPr>
        <w:rPr>
          <w:sz w:val="24"/>
          <w:szCs w:val="24"/>
        </w:rPr>
      </w:pPr>
      <w:r>
        <w:rPr>
          <w:sz w:val="24"/>
          <w:szCs w:val="24"/>
        </w:rPr>
        <w:t xml:space="preserve">                    &lt;/div&gt;</w:t>
      </w:r>
    </w:p>
    <w:p w14:paraId="02AD4B6E" w14:textId="77777777" w:rsidR="00477B2D" w:rsidRDefault="00000000">
      <w:pPr>
        <w:rPr>
          <w:sz w:val="24"/>
          <w:szCs w:val="24"/>
        </w:rPr>
      </w:pPr>
      <w:r>
        <w:rPr>
          <w:sz w:val="24"/>
          <w:szCs w:val="24"/>
        </w:rPr>
        <w:t xml:space="preserve">                &lt;div class="accordion-item" style="font-style: oblique; background: </w:t>
      </w:r>
      <w:proofErr w:type="spellStart"/>
      <w:proofErr w:type="gramStart"/>
      <w:r>
        <w:rPr>
          <w:sz w:val="24"/>
          <w:szCs w:val="24"/>
        </w:rPr>
        <w:t>rgb</w:t>
      </w:r>
      <w:proofErr w:type="spellEnd"/>
      <w:r>
        <w:rPr>
          <w:sz w:val="24"/>
          <w:szCs w:val="24"/>
        </w:rPr>
        <w:t>(</w:t>
      </w:r>
      <w:proofErr w:type="gramEnd"/>
      <w:r>
        <w:rPr>
          <w:sz w:val="24"/>
          <w:szCs w:val="24"/>
        </w:rPr>
        <w:t>33,37,41);"&gt;</w:t>
      </w:r>
    </w:p>
    <w:p w14:paraId="4D337E19" w14:textId="77777777" w:rsidR="00477B2D" w:rsidRDefault="00000000">
      <w:pPr>
        <w:rPr>
          <w:sz w:val="24"/>
          <w:szCs w:val="24"/>
        </w:rPr>
      </w:pPr>
      <w:r>
        <w:rPr>
          <w:sz w:val="24"/>
          <w:szCs w:val="24"/>
        </w:rPr>
        <w:t xml:space="preserve">                    &lt;h2 class="accordion-header" role="tab"&gt;&lt;button class="accordion-button collapsed"</w:t>
      </w:r>
    </w:p>
    <w:p w14:paraId="4B795555" w14:textId="77777777" w:rsidR="00477B2D" w:rsidRDefault="00000000">
      <w:pPr>
        <w:rPr>
          <w:sz w:val="24"/>
          <w:szCs w:val="24"/>
        </w:rPr>
      </w:pPr>
      <w:r>
        <w:rPr>
          <w:sz w:val="24"/>
          <w:szCs w:val="24"/>
        </w:rPr>
        <w:t xml:space="preserve">                            data-bs-toggle="collapse" data-bs-target="#accordion-</w:t>
      </w:r>
      <w:proofErr w:type="gramStart"/>
      <w:r>
        <w:rPr>
          <w:sz w:val="24"/>
          <w:szCs w:val="24"/>
        </w:rPr>
        <w:t>1 .item</w:t>
      </w:r>
      <w:proofErr w:type="gramEnd"/>
      <w:r>
        <w:rPr>
          <w:sz w:val="24"/>
          <w:szCs w:val="24"/>
        </w:rPr>
        <w:t>-2" aria-expanded="false"</w:t>
      </w:r>
    </w:p>
    <w:p w14:paraId="08CB7CF7" w14:textId="77777777" w:rsidR="00477B2D" w:rsidRDefault="00000000">
      <w:pPr>
        <w:rPr>
          <w:sz w:val="24"/>
          <w:szCs w:val="24"/>
        </w:rPr>
      </w:pPr>
      <w:r>
        <w:rPr>
          <w:sz w:val="24"/>
          <w:szCs w:val="24"/>
        </w:rPr>
        <w:t xml:space="preserve">                            aria-controls="accordion-</w:t>
      </w:r>
      <w:proofErr w:type="gramStart"/>
      <w:r>
        <w:rPr>
          <w:sz w:val="24"/>
          <w:szCs w:val="24"/>
        </w:rPr>
        <w:t>1 .item</w:t>
      </w:r>
      <w:proofErr w:type="gramEnd"/>
      <w:r>
        <w:rPr>
          <w:sz w:val="24"/>
          <w:szCs w:val="24"/>
        </w:rPr>
        <w:t>-2"</w:t>
      </w:r>
    </w:p>
    <w:p w14:paraId="0185D678" w14:textId="77777777" w:rsidR="00477B2D" w:rsidRDefault="00000000">
      <w:pPr>
        <w:rPr>
          <w:sz w:val="24"/>
          <w:szCs w:val="24"/>
        </w:rPr>
      </w:pPr>
      <w:r>
        <w:rPr>
          <w:sz w:val="24"/>
          <w:szCs w:val="24"/>
        </w:rPr>
        <w:t xml:space="preserve">                            style="font-style: oblique; background: #FC3D3</w:t>
      </w:r>
      <w:proofErr w:type="gramStart"/>
      <w:r>
        <w:rPr>
          <w:sz w:val="24"/>
          <w:szCs w:val="24"/>
        </w:rPr>
        <w:t>D;color</w:t>
      </w:r>
      <w:proofErr w:type="gramEnd"/>
      <w:r>
        <w:rPr>
          <w:sz w:val="24"/>
          <w:szCs w:val="24"/>
        </w:rPr>
        <w:t xml:space="preserve">: </w:t>
      </w:r>
      <w:proofErr w:type="spellStart"/>
      <w:r>
        <w:rPr>
          <w:sz w:val="24"/>
          <w:szCs w:val="24"/>
        </w:rPr>
        <w:t>rgb</w:t>
      </w:r>
      <w:proofErr w:type="spellEnd"/>
      <w:r>
        <w:rPr>
          <w:sz w:val="24"/>
          <w:szCs w:val="24"/>
        </w:rPr>
        <w:t>(231,241,255);"&gt;Developed By&lt;/button&gt;&lt;/h2&gt;</w:t>
      </w:r>
    </w:p>
    <w:p w14:paraId="068158B1" w14:textId="77777777" w:rsidR="00477B2D" w:rsidRDefault="00000000">
      <w:pPr>
        <w:rPr>
          <w:sz w:val="24"/>
          <w:szCs w:val="24"/>
        </w:rPr>
      </w:pPr>
      <w:r>
        <w:rPr>
          <w:sz w:val="24"/>
          <w:szCs w:val="24"/>
        </w:rPr>
        <w:lastRenderedPageBreak/>
        <w:t xml:space="preserve">                    &lt;div class="accordion-collapse collapse item-2" role="</w:t>
      </w:r>
      <w:proofErr w:type="spellStart"/>
      <w:r>
        <w:rPr>
          <w:sz w:val="24"/>
          <w:szCs w:val="24"/>
        </w:rPr>
        <w:t>tabpanel</w:t>
      </w:r>
      <w:proofErr w:type="spellEnd"/>
      <w:r>
        <w:rPr>
          <w:sz w:val="24"/>
          <w:szCs w:val="24"/>
        </w:rPr>
        <w:t>" data-bs-parent="#accordion-1"&gt;</w:t>
      </w:r>
    </w:p>
    <w:p w14:paraId="2B344064" w14:textId="77777777" w:rsidR="00477B2D" w:rsidRDefault="00000000">
      <w:pPr>
        <w:rPr>
          <w:sz w:val="24"/>
          <w:szCs w:val="24"/>
        </w:rPr>
      </w:pPr>
      <w:r>
        <w:rPr>
          <w:sz w:val="24"/>
          <w:szCs w:val="24"/>
        </w:rPr>
        <w:t xml:space="preserve">                        &lt;div class="accordion-body"&gt;</w:t>
      </w:r>
    </w:p>
    <w:p w14:paraId="0E97033F" w14:textId="77777777" w:rsidR="00477B2D" w:rsidRDefault="00000000">
      <w:pPr>
        <w:rPr>
          <w:sz w:val="24"/>
          <w:szCs w:val="24"/>
        </w:rPr>
      </w:pPr>
      <w:r>
        <w:rPr>
          <w:sz w:val="24"/>
          <w:szCs w:val="24"/>
        </w:rPr>
        <w:t xml:space="preserve">                            &lt;p class="mb-0"&gt;Students From </w:t>
      </w:r>
      <w:proofErr w:type="spellStart"/>
      <w:proofErr w:type="gramStart"/>
      <w:r>
        <w:rPr>
          <w:sz w:val="24"/>
          <w:szCs w:val="24"/>
        </w:rPr>
        <w:t>Dr.MCET</w:t>
      </w:r>
      <w:proofErr w:type="spellEnd"/>
      <w:proofErr w:type="gramEnd"/>
      <w:r>
        <w:rPr>
          <w:sz w:val="24"/>
          <w:szCs w:val="24"/>
        </w:rPr>
        <w:t xml:space="preserve"> COLLEGE OF ENGINEERING AND TECHNOLOGY&lt;</w:t>
      </w:r>
      <w:proofErr w:type="spellStart"/>
      <w:r>
        <w:rPr>
          <w:sz w:val="24"/>
          <w:szCs w:val="24"/>
        </w:rPr>
        <w:t>br</w:t>
      </w:r>
      <w:proofErr w:type="spellEnd"/>
      <w:r>
        <w:rPr>
          <w:sz w:val="24"/>
          <w:szCs w:val="24"/>
        </w:rPr>
        <w:t>&gt;&lt;</w:t>
      </w:r>
      <w:proofErr w:type="spellStart"/>
      <w:r>
        <w:rPr>
          <w:sz w:val="24"/>
          <w:szCs w:val="24"/>
        </w:rPr>
        <w:t>br</w:t>
      </w:r>
      <w:proofErr w:type="spellEnd"/>
      <w:r>
        <w:rPr>
          <w:sz w:val="24"/>
          <w:szCs w:val="24"/>
        </w:rPr>
        <w:t>&gt;TEAM ID-- &lt;strong&gt;PNT2022TMID08592&lt;/strong&gt;&lt;</w:t>
      </w:r>
      <w:proofErr w:type="spellStart"/>
      <w:r>
        <w:rPr>
          <w:sz w:val="24"/>
          <w:szCs w:val="24"/>
        </w:rPr>
        <w:t>br</w:t>
      </w:r>
      <w:proofErr w:type="spellEnd"/>
      <w:r>
        <w:rPr>
          <w:sz w:val="24"/>
          <w:szCs w:val="24"/>
        </w:rPr>
        <w:t>&gt;&lt;</w:t>
      </w:r>
      <w:proofErr w:type="spellStart"/>
      <w:r>
        <w:rPr>
          <w:sz w:val="24"/>
          <w:szCs w:val="24"/>
        </w:rPr>
        <w:t>br</w:t>
      </w:r>
      <w:proofErr w:type="spellEnd"/>
      <w:r>
        <w:rPr>
          <w:sz w:val="24"/>
          <w:szCs w:val="24"/>
        </w:rPr>
        <w:t>&gt;1. &lt;strong&gt;PRAVEEN KUMAR S&lt;/strong&gt; &lt;</w:t>
      </w:r>
      <w:proofErr w:type="spellStart"/>
      <w:r>
        <w:rPr>
          <w:sz w:val="24"/>
          <w:szCs w:val="24"/>
        </w:rPr>
        <w:t>br</w:t>
      </w:r>
      <w:proofErr w:type="spellEnd"/>
      <w:r>
        <w:rPr>
          <w:sz w:val="24"/>
          <w:szCs w:val="24"/>
        </w:rPr>
        <w:t>&gt;2.</w:t>
      </w:r>
    </w:p>
    <w:p w14:paraId="526443F1" w14:textId="77777777" w:rsidR="00477B2D" w:rsidRDefault="00000000">
      <w:pPr>
        <w:rPr>
          <w:sz w:val="24"/>
          <w:szCs w:val="24"/>
        </w:rPr>
      </w:pPr>
      <w:r>
        <w:rPr>
          <w:sz w:val="24"/>
          <w:szCs w:val="24"/>
        </w:rPr>
        <w:t xml:space="preserve">                                &lt;strong&gt;SAKTHI KAVIN K&lt;/strong&gt; &lt;</w:t>
      </w:r>
      <w:proofErr w:type="spellStart"/>
      <w:r>
        <w:rPr>
          <w:sz w:val="24"/>
          <w:szCs w:val="24"/>
        </w:rPr>
        <w:t>br</w:t>
      </w:r>
      <w:proofErr w:type="spellEnd"/>
      <w:r>
        <w:rPr>
          <w:sz w:val="24"/>
          <w:szCs w:val="24"/>
        </w:rPr>
        <w:t>&gt;3. &lt;strong&gt;LOGESH KUMAR S&lt;/strong&gt;&lt;</w:t>
      </w:r>
      <w:proofErr w:type="spellStart"/>
      <w:r>
        <w:rPr>
          <w:sz w:val="24"/>
          <w:szCs w:val="24"/>
        </w:rPr>
        <w:t>br</w:t>
      </w:r>
      <w:proofErr w:type="spellEnd"/>
      <w:r>
        <w:rPr>
          <w:sz w:val="24"/>
          <w:szCs w:val="24"/>
        </w:rPr>
        <w:t>&gt;4. &lt;strong&gt;SHIVAPRIYAN K&lt;/strong&gt;</w:t>
      </w:r>
    </w:p>
    <w:p w14:paraId="6B8F51A6" w14:textId="77777777" w:rsidR="00477B2D" w:rsidRDefault="00000000">
      <w:pPr>
        <w:rPr>
          <w:sz w:val="24"/>
          <w:szCs w:val="24"/>
        </w:rPr>
      </w:pPr>
      <w:r>
        <w:rPr>
          <w:sz w:val="24"/>
          <w:szCs w:val="24"/>
        </w:rPr>
        <w:t xml:space="preserve">                            &lt;/p&gt;</w:t>
      </w:r>
    </w:p>
    <w:p w14:paraId="743C2E69" w14:textId="77777777" w:rsidR="00477B2D" w:rsidRDefault="00000000">
      <w:pPr>
        <w:rPr>
          <w:sz w:val="24"/>
          <w:szCs w:val="24"/>
        </w:rPr>
      </w:pPr>
      <w:r>
        <w:rPr>
          <w:sz w:val="24"/>
          <w:szCs w:val="24"/>
        </w:rPr>
        <w:t xml:space="preserve">                        &lt;/div&gt;</w:t>
      </w:r>
    </w:p>
    <w:p w14:paraId="43CD5B92" w14:textId="77777777" w:rsidR="00477B2D" w:rsidRDefault="00000000">
      <w:pPr>
        <w:rPr>
          <w:sz w:val="24"/>
          <w:szCs w:val="24"/>
        </w:rPr>
      </w:pPr>
      <w:r>
        <w:rPr>
          <w:sz w:val="24"/>
          <w:szCs w:val="24"/>
        </w:rPr>
        <w:t xml:space="preserve">                    &lt;/div&gt;</w:t>
      </w:r>
    </w:p>
    <w:p w14:paraId="383EB965" w14:textId="77777777" w:rsidR="00477B2D" w:rsidRDefault="00000000">
      <w:pPr>
        <w:rPr>
          <w:sz w:val="24"/>
          <w:szCs w:val="24"/>
        </w:rPr>
      </w:pPr>
      <w:r>
        <w:rPr>
          <w:sz w:val="24"/>
          <w:szCs w:val="24"/>
        </w:rPr>
        <w:t xml:space="preserve">                &lt;/div&gt;</w:t>
      </w:r>
    </w:p>
    <w:p w14:paraId="595B2ADC" w14:textId="77777777" w:rsidR="00477B2D" w:rsidRDefault="00000000">
      <w:pPr>
        <w:rPr>
          <w:sz w:val="24"/>
          <w:szCs w:val="24"/>
        </w:rPr>
      </w:pPr>
      <w:r>
        <w:rPr>
          <w:sz w:val="24"/>
          <w:szCs w:val="24"/>
        </w:rPr>
        <w:t xml:space="preserve">            &lt;/div&gt;</w:t>
      </w:r>
    </w:p>
    <w:p w14:paraId="19882B97" w14:textId="77777777" w:rsidR="00477B2D" w:rsidRDefault="00000000">
      <w:pPr>
        <w:rPr>
          <w:sz w:val="24"/>
          <w:szCs w:val="24"/>
        </w:rPr>
      </w:pPr>
      <w:r>
        <w:rPr>
          <w:sz w:val="24"/>
          <w:szCs w:val="24"/>
        </w:rPr>
        <w:t xml:space="preserve">        &lt;/div&gt;</w:t>
      </w:r>
    </w:p>
    <w:p w14:paraId="17FD0864" w14:textId="77777777" w:rsidR="00477B2D" w:rsidRDefault="00000000">
      <w:pPr>
        <w:rPr>
          <w:sz w:val="24"/>
          <w:szCs w:val="24"/>
        </w:rPr>
      </w:pPr>
      <w:r>
        <w:rPr>
          <w:sz w:val="24"/>
          <w:szCs w:val="24"/>
        </w:rPr>
        <w:t xml:space="preserve">    &lt;/section&gt;</w:t>
      </w:r>
    </w:p>
    <w:p w14:paraId="61379135" w14:textId="77777777" w:rsidR="00477B2D" w:rsidRDefault="00000000">
      <w:pPr>
        <w:rPr>
          <w:sz w:val="24"/>
          <w:szCs w:val="24"/>
        </w:rPr>
      </w:pPr>
      <w:r>
        <w:rPr>
          <w:sz w:val="24"/>
          <w:szCs w:val="24"/>
        </w:rPr>
        <w:t xml:space="preserve">    </w:t>
      </w:r>
    </w:p>
    <w:p w14:paraId="2BCA96E4" w14:textId="77777777" w:rsidR="00477B2D" w:rsidRDefault="00000000">
      <w:pPr>
        <w:rPr>
          <w:sz w:val="24"/>
          <w:szCs w:val="24"/>
        </w:rPr>
      </w:pPr>
      <w:r>
        <w:rPr>
          <w:sz w:val="24"/>
          <w:szCs w:val="24"/>
        </w:rPr>
        <w:t xml:space="preserve">    &lt;script src="https://cdn.jsdelivr.net/npm/bootstrap@5.1.3/dist/js/bootstrap.bundle.min.js"&gt;&lt;/script&gt;</w:t>
      </w:r>
    </w:p>
    <w:p w14:paraId="160B6D3E" w14:textId="77777777" w:rsidR="00477B2D" w:rsidRDefault="00000000">
      <w:pPr>
        <w:rPr>
          <w:sz w:val="24"/>
          <w:szCs w:val="24"/>
        </w:rPr>
      </w:pPr>
      <w:r>
        <w:rPr>
          <w:sz w:val="24"/>
          <w:szCs w:val="24"/>
        </w:rPr>
        <w:t>&lt;/body&gt;</w:t>
      </w:r>
    </w:p>
    <w:p w14:paraId="4F6A90C8" w14:textId="77777777" w:rsidR="00477B2D" w:rsidRDefault="00477B2D">
      <w:pPr>
        <w:rPr>
          <w:sz w:val="24"/>
          <w:szCs w:val="24"/>
        </w:rPr>
      </w:pPr>
    </w:p>
    <w:p w14:paraId="46411768" w14:textId="77777777" w:rsidR="00477B2D" w:rsidRDefault="00000000">
      <w:pPr>
        <w:rPr>
          <w:sz w:val="24"/>
          <w:szCs w:val="24"/>
        </w:rPr>
      </w:pPr>
      <w:r>
        <w:rPr>
          <w:sz w:val="24"/>
          <w:szCs w:val="24"/>
        </w:rPr>
        <w:t>&lt;/html&gt;</w:t>
      </w:r>
    </w:p>
    <w:p w14:paraId="4A2BC6F3" w14:textId="77777777" w:rsidR="00477B2D" w:rsidRDefault="00000000">
      <w:pPr>
        <w:pStyle w:val="Heading2"/>
        <w:numPr>
          <w:ilvl w:val="1"/>
          <w:numId w:val="8"/>
        </w:numPr>
        <w:tabs>
          <w:tab w:val="left" w:pos="910"/>
        </w:tabs>
        <w:spacing w:before="241"/>
        <w:ind w:left="910" w:hanging="391"/>
      </w:pPr>
      <w:r>
        <w:t>Feature</w:t>
      </w:r>
      <w:r>
        <w:rPr>
          <w:spacing w:val="-4"/>
        </w:rPr>
        <w:t xml:space="preserve"> </w:t>
      </w:r>
      <w:r>
        <w:t>2</w:t>
      </w:r>
    </w:p>
    <w:p w14:paraId="0C7C2DC6" w14:textId="77777777" w:rsidR="00477B2D" w:rsidRDefault="00000000">
      <w:pPr>
        <w:pStyle w:val="BodyText"/>
        <w:spacing w:before="226" w:line="304" w:lineRule="auto"/>
        <w:ind w:left="519" w:right="806" w:firstLine="720"/>
        <w:jc w:val="both"/>
      </w:pPr>
      <w:r>
        <w:t>The second feature of the proposed system is backend. The backend is designed</w:t>
      </w:r>
      <w:r>
        <w:rPr>
          <w:spacing w:val="1"/>
        </w:rPr>
        <w:t xml:space="preserve"> </w:t>
      </w:r>
      <w:r>
        <w:t xml:space="preserve">using python with the packages of python like flask, </w:t>
      </w:r>
      <w:proofErr w:type="spellStart"/>
      <w:r>
        <w:t>tensorflow</w:t>
      </w:r>
      <w:proofErr w:type="spellEnd"/>
      <w:r>
        <w:t xml:space="preserve">, </w:t>
      </w:r>
      <w:proofErr w:type="spellStart"/>
      <w:r>
        <w:t>opencv</w:t>
      </w:r>
      <w:proofErr w:type="spellEnd"/>
      <w:r>
        <w:t xml:space="preserve">-python, </w:t>
      </w:r>
      <w:proofErr w:type="spellStart"/>
      <w:r>
        <w:t>keras</w:t>
      </w:r>
      <w:proofErr w:type="spellEnd"/>
      <w:r>
        <w:t>,</w:t>
      </w:r>
      <w:r>
        <w:rPr>
          <w:spacing w:val="1"/>
        </w:rPr>
        <w:t xml:space="preserve"> </w:t>
      </w:r>
      <w:proofErr w:type="spellStart"/>
      <w:r>
        <w:t>numpy</w:t>
      </w:r>
      <w:proofErr w:type="spellEnd"/>
      <w:r>
        <w:t xml:space="preserve">, pandas, </w:t>
      </w:r>
      <w:proofErr w:type="spellStart"/>
      <w:r>
        <w:t>virtualenv</w:t>
      </w:r>
      <w:proofErr w:type="spellEnd"/>
      <w:r>
        <w:t>, pillow and Machine learning technology and trained with</w:t>
      </w:r>
      <w:r>
        <w:rPr>
          <w:spacing w:val="1"/>
        </w:rPr>
        <w:t xml:space="preserve"> </w:t>
      </w:r>
      <w:r>
        <w:t>datasets. Once the camera is turned on the system detects and identify the sign language</w:t>
      </w:r>
      <w:r>
        <w:rPr>
          <w:spacing w:val="1"/>
        </w:rPr>
        <w:t xml:space="preserve"> </w:t>
      </w:r>
      <w:r>
        <w:t>and</w:t>
      </w:r>
      <w:r>
        <w:rPr>
          <w:spacing w:val="-1"/>
        </w:rPr>
        <w:t xml:space="preserve"> </w:t>
      </w:r>
      <w:r>
        <w:t>translate</w:t>
      </w:r>
      <w:r>
        <w:rPr>
          <w:spacing w:val="-1"/>
        </w:rPr>
        <w:t xml:space="preserve"> </w:t>
      </w:r>
      <w:r>
        <w:t>it</w:t>
      </w:r>
      <w:r>
        <w:rPr>
          <w:spacing w:val="-1"/>
        </w:rPr>
        <w:t xml:space="preserve"> </w:t>
      </w:r>
      <w:r>
        <w:t>to</w:t>
      </w:r>
      <w:r>
        <w:rPr>
          <w:spacing w:val="-1"/>
        </w:rPr>
        <w:t xml:space="preserve"> </w:t>
      </w:r>
      <w:r>
        <w:t>English</w:t>
      </w:r>
      <w:r>
        <w:rPr>
          <w:spacing w:val="-2"/>
        </w:rPr>
        <w:t xml:space="preserve"> </w:t>
      </w:r>
      <w:r>
        <w:t>by</w:t>
      </w:r>
      <w:r>
        <w:rPr>
          <w:spacing w:val="-1"/>
        </w:rPr>
        <w:t xml:space="preserve"> </w:t>
      </w:r>
      <w:r>
        <w:t>matching</w:t>
      </w:r>
      <w:r>
        <w:rPr>
          <w:spacing w:val="-2"/>
        </w:rPr>
        <w:t xml:space="preserve"> </w:t>
      </w:r>
      <w:r>
        <w:t>the</w:t>
      </w:r>
      <w:r>
        <w:rPr>
          <w:spacing w:val="-2"/>
        </w:rPr>
        <w:t xml:space="preserve"> </w:t>
      </w:r>
      <w:r>
        <w:t>live</w:t>
      </w:r>
      <w:r>
        <w:rPr>
          <w:spacing w:val="-2"/>
        </w:rPr>
        <w:t xml:space="preserve"> </w:t>
      </w:r>
      <w:r>
        <w:t>action</w:t>
      </w:r>
      <w:r>
        <w:rPr>
          <w:spacing w:val="-2"/>
        </w:rPr>
        <w:t xml:space="preserve"> </w:t>
      </w:r>
      <w:r>
        <w:t>with</w:t>
      </w:r>
      <w:r>
        <w:rPr>
          <w:spacing w:val="-1"/>
        </w:rPr>
        <w:t xml:space="preserve"> </w:t>
      </w:r>
      <w:r>
        <w:t>the</w:t>
      </w:r>
      <w:r>
        <w:rPr>
          <w:spacing w:val="-2"/>
        </w:rPr>
        <w:t xml:space="preserve"> </w:t>
      </w:r>
      <w:r>
        <w:t>trained</w:t>
      </w:r>
      <w:r>
        <w:rPr>
          <w:spacing w:val="-2"/>
        </w:rPr>
        <w:t xml:space="preserve"> </w:t>
      </w:r>
      <w:r>
        <w:t>dataset.</w:t>
      </w:r>
    </w:p>
    <w:p w14:paraId="12F4C213" w14:textId="77777777" w:rsidR="00477B2D" w:rsidRDefault="00000000">
      <w:pPr>
        <w:pStyle w:val="Heading2"/>
        <w:spacing w:before="202"/>
      </w:pPr>
      <w:r>
        <w:t>Coding:</w:t>
      </w:r>
    </w:p>
    <w:p w14:paraId="52C60EC5" w14:textId="77777777" w:rsidR="00477B2D" w:rsidRDefault="00477B2D"/>
    <w:p w14:paraId="13317A6E" w14:textId="77777777" w:rsidR="00477B2D" w:rsidRDefault="00000000">
      <w:pPr>
        <w:rPr>
          <w:sz w:val="24"/>
          <w:szCs w:val="24"/>
        </w:rPr>
      </w:pPr>
      <w:r>
        <w:rPr>
          <w:sz w:val="24"/>
          <w:szCs w:val="24"/>
        </w:rPr>
        <w:t xml:space="preserve">from flask import Flask, Response, </w:t>
      </w:r>
      <w:proofErr w:type="spellStart"/>
      <w:r>
        <w:rPr>
          <w:sz w:val="24"/>
          <w:szCs w:val="24"/>
        </w:rPr>
        <w:t>render_template</w:t>
      </w:r>
      <w:proofErr w:type="spellEnd"/>
    </w:p>
    <w:p w14:paraId="6C327FC9" w14:textId="77777777" w:rsidR="00477B2D" w:rsidRDefault="00000000">
      <w:pPr>
        <w:rPr>
          <w:sz w:val="24"/>
          <w:szCs w:val="24"/>
        </w:rPr>
      </w:pPr>
      <w:r>
        <w:rPr>
          <w:sz w:val="24"/>
          <w:szCs w:val="24"/>
        </w:rPr>
        <w:t>from camera import Video</w:t>
      </w:r>
    </w:p>
    <w:p w14:paraId="685D3A34" w14:textId="77777777" w:rsidR="00477B2D" w:rsidRDefault="00000000">
      <w:pPr>
        <w:rPr>
          <w:sz w:val="24"/>
          <w:szCs w:val="24"/>
        </w:rPr>
      </w:pPr>
      <w:r>
        <w:rPr>
          <w:sz w:val="24"/>
          <w:szCs w:val="24"/>
        </w:rPr>
        <w:t>import cv2</w:t>
      </w:r>
    </w:p>
    <w:p w14:paraId="5B8EC437" w14:textId="77777777" w:rsidR="00477B2D" w:rsidRDefault="00000000">
      <w:pPr>
        <w:rPr>
          <w:sz w:val="24"/>
          <w:szCs w:val="24"/>
        </w:rPr>
      </w:pPr>
      <w:r>
        <w:rPr>
          <w:sz w:val="24"/>
          <w:szCs w:val="24"/>
        </w:rPr>
        <w:t xml:space="preserve">from </w:t>
      </w:r>
      <w:proofErr w:type="spellStart"/>
      <w:proofErr w:type="gramStart"/>
      <w:r>
        <w:rPr>
          <w:sz w:val="24"/>
          <w:szCs w:val="24"/>
        </w:rPr>
        <w:t>keras.models</w:t>
      </w:r>
      <w:proofErr w:type="spellEnd"/>
      <w:proofErr w:type="gramEnd"/>
      <w:r>
        <w:rPr>
          <w:sz w:val="24"/>
          <w:szCs w:val="24"/>
        </w:rPr>
        <w:t xml:space="preserve"> import </w:t>
      </w:r>
      <w:proofErr w:type="spellStart"/>
      <w:r>
        <w:rPr>
          <w:sz w:val="24"/>
          <w:szCs w:val="24"/>
        </w:rPr>
        <w:t>load_model</w:t>
      </w:r>
      <w:proofErr w:type="spellEnd"/>
    </w:p>
    <w:p w14:paraId="0F0A5E55" w14:textId="77777777" w:rsidR="00477B2D" w:rsidRDefault="00000000">
      <w:pPr>
        <w:rPr>
          <w:sz w:val="24"/>
          <w:szCs w:val="24"/>
        </w:rPr>
      </w:pPr>
      <w:r>
        <w:rPr>
          <w:sz w:val="24"/>
          <w:szCs w:val="24"/>
        </w:rPr>
        <w:t xml:space="preserve">from </w:t>
      </w:r>
      <w:proofErr w:type="spellStart"/>
      <w:proofErr w:type="gramStart"/>
      <w:r>
        <w:rPr>
          <w:sz w:val="24"/>
          <w:szCs w:val="24"/>
        </w:rPr>
        <w:t>keras.preprocessing</w:t>
      </w:r>
      <w:proofErr w:type="spellEnd"/>
      <w:proofErr w:type="gramEnd"/>
      <w:r>
        <w:rPr>
          <w:sz w:val="24"/>
          <w:szCs w:val="24"/>
        </w:rPr>
        <w:t xml:space="preserve"> import image</w:t>
      </w:r>
    </w:p>
    <w:p w14:paraId="1BD18905" w14:textId="77777777" w:rsidR="00477B2D" w:rsidRDefault="00000000">
      <w:pPr>
        <w:rPr>
          <w:sz w:val="24"/>
          <w:szCs w:val="24"/>
        </w:rPr>
      </w:pPr>
      <w:r>
        <w:rPr>
          <w:sz w:val="24"/>
          <w:szCs w:val="24"/>
        </w:rPr>
        <w:t xml:space="preserve">import </w:t>
      </w:r>
      <w:proofErr w:type="spellStart"/>
      <w:r>
        <w:rPr>
          <w:sz w:val="24"/>
          <w:szCs w:val="24"/>
        </w:rPr>
        <w:t>numpy</w:t>
      </w:r>
      <w:proofErr w:type="spellEnd"/>
      <w:r>
        <w:rPr>
          <w:sz w:val="24"/>
          <w:szCs w:val="24"/>
        </w:rPr>
        <w:t xml:space="preserve"> as np</w:t>
      </w:r>
    </w:p>
    <w:p w14:paraId="508249C0" w14:textId="77777777" w:rsidR="00477B2D" w:rsidRDefault="00000000">
      <w:pPr>
        <w:rPr>
          <w:sz w:val="24"/>
          <w:szCs w:val="24"/>
        </w:rPr>
      </w:pPr>
      <w:r>
        <w:rPr>
          <w:sz w:val="24"/>
          <w:szCs w:val="24"/>
        </w:rPr>
        <w:t xml:space="preserve">from </w:t>
      </w:r>
      <w:proofErr w:type="spellStart"/>
      <w:proofErr w:type="gramStart"/>
      <w:r>
        <w:rPr>
          <w:sz w:val="24"/>
          <w:szCs w:val="24"/>
        </w:rPr>
        <w:t>cvzone.HandTrackingModule</w:t>
      </w:r>
      <w:proofErr w:type="spellEnd"/>
      <w:proofErr w:type="gramEnd"/>
      <w:r>
        <w:rPr>
          <w:sz w:val="24"/>
          <w:szCs w:val="24"/>
        </w:rPr>
        <w:t xml:space="preserve"> import </w:t>
      </w:r>
      <w:proofErr w:type="spellStart"/>
      <w:r>
        <w:rPr>
          <w:sz w:val="24"/>
          <w:szCs w:val="24"/>
        </w:rPr>
        <w:t>HandDetector</w:t>
      </w:r>
      <w:proofErr w:type="spellEnd"/>
    </w:p>
    <w:p w14:paraId="315428C9" w14:textId="77777777" w:rsidR="00477B2D" w:rsidRDefault="00000000">
      <w:pPr>
        <w:rPr>
          <w:sz w:val="24"/>
          <w:szCs w:val="24"/>
        </w:rPr>
      </w:pPr>
      <w:r>
        <w:rPr>
          <w:sz w:val="24"/>
          <w:szCs w:val="24"/>
        </w:rPr>
        <w:t xml:space="preserve">from </w:t>
      </w:r>
      <w:proofErr w:type="spellStart"/>
      <w:proofErr w:type="gramStart"/>
      <w:r>
        <w:rPr>
          <w:sz w:val="24"/>
          <w:szCs w:val="24"/>
        </w:rPr>
        <w:t>cvzone.ClassificationModule</w:t>
      </w:r>
      <w:proofErr w:type="spellEnd"/>
      <w:proofErr w:type="gramEnd"/>
      <w:r>
        <w:rPr>
          <w:sz w:val="24"/>
          <w:szCs w:val="24"/>
        </w:rPr>
        <w:t xml:space="preserve"> import Classifier</w:t>
      </w:r>
    </w:p>
    <w:p w14:paraId="04AD7F4A" w14:textId="77777777" w:rsidR="00477B2D" w:rsidRDefault="00000000">
      <w:pPr>
        <w:rPr>
          <w:sz w:val="24"/>
          <w:szCs w:val="24"/>
        </w:rPr>
      </w:pPr>
      <w:r>
        <w:rPr>
          <w:sz w:val="24"/>
          <w:szCs w:val="24"/>
        </w:rPr>
        <w:t>import math</w:t>
      </w:r>
    </w:p>
    <w:p w14:paraId="0EF8EC50" w14:textId="77777777" w:rsidR="00477B2D" w:rsidRDefault="00477B2D">
      <w:pPr>
        <w:rPr>
          <w:sz w:val="24"/>
          <w:szCs w:val="24"/>
        </w:rPr>
      </w:pPr>
    </w:p>
    <w:p w14:paraId="7E8E75E7" w14:textId="77777777" w:rsidR="00477B2D" w:rsidRDefault="00000000">
      <w:pPr>
        <w:rPr>
          <w:sz w:val="24"/>
          <w:szCs w:val="24"/>
        </w:rPr>
      </w:pPr>
      <w:r>
        <w:rPr>
          <w:sz w:val="24"/>
          <w:szCs w:val="24"/>
        </w:rPr>
        <w:t>app = Flask(__name__)</w:t>
      </w:r>
    </w:p>
    <w:p w14:paraId="3A4E0BA4" w14:textId="77777777" w:rsidR="00477B2D" w:rsidRDefault="00000000">
      <w:pPr>
        <w:rPr>
          <w:sz w:val="24"/>
          <w:szCs w:val="24"/>
        </w:rPr>
      </w:pPr>
      <w:r>
        <w:rPr>
          <w:sz w:val="24"/>
          <w:szCs w:val="24"/>
        </w:rPr>
        <w:t>camera = cv2.VideoCapture(0)</w:t>
      </w:r>
    </w:p>
    <w:p w14:paraId="5F215BA2" w14:textId="77777777" w:rsidR="00477B2D" w:rsidRDefault="00000000">
      <w:pPr>
        <w:rPr>
          <w:sz w:val="24"/>
          <w:szCs w:val="24"/>
        </w:rPr>
      </w:pPr>
      <w:r>
        <w:rPr>
          <w:sz w:val="24"/>
          <w:szCs w:val="24"/>
        </w:rPr>
        <w:t xml:space="preserve">detector = </w:t>
      </w:r>
      <w:proofErr w:type="spellStart"/>
      <w:r>
        <w:rPr>
          <w:sz w:val="24"/>
          <w:szCs w:val="24"/>
        </w:rPr>
        <w:t>HandDetector</w:t>
      </w:r>
      <w:proofErr w:type="spellEnd"/>
      <w:r>
        <w:rPr>
          <w:sz w:val="24"/>
          <w:szCs w:val="24"/>
        </w:rPr>
        <w:t>(</w:t>
      </w:r>
      <w:proofErr w:type="spellStart"/>
      <w:r>
        <w:rPr>
          <w:sz w:val="24"/>
          <w:szCs w:val="24"/>
        </w:rPr>
        <w:t>maxHands</w:t>
      </w:r>
      <w:proofErr w:type="spellEnd"/>
      <w:r>
        <w:rPr>
          <w:sz w:val="24"/>
          <w:szCs w:val="24"/>
        </w:rPr>
        <w:t>=1)</w:t>
      </w:r>
    </w:p>
    <w:p w14:paraId="1DC53384" w14:textId="77777777" w:rsidR="00477B2D" w:rsidRDefault="00000000">
      <w:pPr>
        <w:rPr>
          <w:sz w:val="24"/>
          <w:szCs w:val="24"/>
        </w:rPr>
      </w:pPr>
      <w:r>
        <w:rPr>
          <w:sz w:val="24"/>
          <w:szCs w:val="24"/>
        </w:rPr>
        <w:t xml:space="preserve">classifier = </w:t>
      </w:r>
      <w:proofErr w:type="gramStart"/>
      <w:r>
        <w:rPr>
          <w:sz w:val="24"/>
          <w:szCs w:val="24"/>
        </w:rPr>
        <w:t>Classifier(</w:t>
      </w:r>
      <w:proofErr w:type="gramEnd"/>
      <w:r>
        <w:rPr>
          <w:sz w:val="24"/>
          <w:szCs w:val="24"/>
        </w:rPr>
        <w:t>'E:/</w:t>
      </w:r>
      <w:proofErr w:type="spellStart"/>
      <w:r>
        <w:rPr>
          <w:sz w:val="24"/>
          <w:szCs w:val="24"/>
        </w:rPr>
        <w:t>ibm</w:t>
      </w:r>
      <w:proofErr w:type="spellEnd"/>
      <w:r>
        <w:rPr>
          <w:sz w:val="24"/>
          <w:szCs w:val="24"/>
        </w:rPr>
        <w:t xml:space="preserve"> project/prj10/keras_model.h5', 'E:/</w:t>
      </w:r>
      <w:proofErr w:type="spellStart"/>
      <w:r>
        <w:rPr>
          <w:sz w:val="24"/>
          <w:szCs w:val="24"/>
        </w:rPr>
        <w:t>ibm</w:t>
      </w:r>
      <w:proofErr w:type="spellEnd"/>
      <w:r>
        <w:rPr>
          <w:sz w:val="24"/>
          <w:szCs w:val="24"/>
        </w:rPr>
        <w:t xml:space="preserve"> project/prj10/labels.txt')</w:t>
      </w:r>
    </w:p>
    <w:p w14:paraId="31560461" w14:textId="77777777" w:rsidR="00477B2D" w:rsidRDefault="00000000">
      <w:pPr>
        <w:rPr>
          <w:sz w:val="24"/>
          <w:szCs w:val="24"/>
        </w:rPr>
      </w:pPr>
      <w:r>
        <w:rPr>
          <w:sz w:val="24"/>
          <w:szCs w:val="24"/>
        </w:rPr>
        <w:t>offset = 20</w:t>
      </w:r>
    </w:p>
    <w:p w14:paraId="4BF2C445" w14:textId="77777777" w:rsidR="00477B2D" w:rsidRDefault="00000000">
      <w:pPr>
        <w:rPr>
          <w:sz w:val="24"/>
          <w:szCs w:val="24"/>
        </w:rPr>
      </w:pPr>
      <w:proofErr w:type="spellStart"/>
      <w:r>
        <w:rPr>
          <w:sz w:val="24"/>
          <w:szCs w:val="24"/>
        </w:rPr>
        <w:t>imgSize</w:t>
      </w:r>
      <w:proofErr w:type="spellEnd"/>
      <w:r>
        <w:rPr>
          <w:sz w:val="24"/>
          <w:szCs w:val="24"/>
        </w:rPr>
        <w:t xml:space="preserve"> = 300</w:t>
      </w:r>
    </w:p>
    <w:p w14:paraId="3B606C66" w14:textId="77777777" w:rsidR="00477B2D" w:rsidRDefault="00477B2D">
      <w:pPr>
        <w:rPr>
          <w:sz w:val="24"/>
          <w:szCs w:val="24"/>
        </w:rPr>
      </w:pPr>
    </w:p>
    <w:p w14:paraId="7D2B5D04" w14:textId="77777777" w:rsidR="00477B2D" w:rsidRDefault="00000000">
      <w:pPr>
        <w:rPr>
          <w:sz w:val="24"/>
          <w:szCs w:val="24"/>
        </w:rPr>
      </w:pPr>
      <w:r>
        <w:rPr>
          <w:sz w:val="24"/>
          <w:szCs w:val="24"/>
        </w:rPr>
        <w:t>#folder = "Data/C"</w:t>
      </w:r>
    </w:p>
    <w:p w14:paraId="039C6C1A" w14:textId="77777777" w:rsidR="00477B2D" w:rsidRDefault="00000000">
      <w:pPr>
        <w:rPr>
          <w:sz w:val="24"/>
          <w:szCs w:val="24"/>
        </w:rPr>
      </w:pPr>
      <w:r>
        <w:rPr>
          <w:sz w:val="24"/>
          <w:szCs w:val="24"/>
        </w:rPr>
        <w:t>counter = 0</w:t>
      </w:r>
    </w:p>
    <w:p w14:paraId="22EBC87C" w14:textId="77777777" w:rsidR="00477B2D" w:rsidRDefault="00477B2D">
      <w:pPr>
        <w:rPr>
          <w:sz w:val="24"/>
          <w:szCs w:val="24"/>
        </w:rPr>
      </w:pPr>
    </w:p>
    <w:p w14:paraId="4A7708E0" w14:textId="77777777" w:rsidR="00477B2D" w:rsidRDefault="00000000">
      <w:pPr>
        <w:rPr>
          <w:sz w:val="24"/>
          <w:szCs w:val="24"/>
        </w:rPr>
      </w:pPr>
      <w:r>
        <w:rPr>
          <w:sz w:val="24"/>
          <w:szCs w:val="24"/>
        </w:rPr>
        <w:lastRenderedPageBreak/>
        <w:t>labels = ["A", "B", "C"]</w:t>
      </w:r>
    </w:p>
    <w:p w14:paraId="539C4C52" w14:textId="77777777" w:rsidR="00477B2D" w:rsidRDefault="00477B2D">
      <w:pPr>
        <w:rPr>
          <w:sz w:val="24"/>
          <w:szCs w:val="24"/>
        </w:rPr>
      </w:pPr>
    </w:p>
    <w:p w14:paraId="2E28C28D" w14:textId="77777777" w:rsidR="00477B2D" w:rsidRDefault="00477B2D">
      <w:pPr>
        <w:rPr>
          <w:sz w:val="24"/>
          <w:szCs w:val="24"/>
        </w:rPr>
      </w:pPr>
    </w:p>
    <w:p w14:paraId="6CBC701D" w14:textId="77777777" w:rsidR="00477B2D" w:rsidRDefault="00000000">
      <w:pPr>
        <w:rPr>
          <w:sz w:val="24"/>
          <w:szCs w:val="24"/>
        </w:rPr>
      </w:pPr>
      <w:r>
        <w:rPr>
          <w:sz w:val="24"/>
          <w:szCs w:val="24"/>
        </w:rPr>
        <w:t>@</w:t>
      </w:r>
      <w:proofErr w:type="gramStart"/>
      <w:r>
        <w:rPr>
          <w:sz w:val="24"/>
          <w:szCs w:val="24"/>
        </w:rPr>
        <w:t>app.route</w:t>
      </w:r>
      <w:proofErr w:type="gramEnd"/>
      <w:r>
        <w:rPr>
          <w:sz w:val="24"/>
          <w:szCs w:val="24"/>
        </w:rPr>
        <w:t>('/')</w:t>
      </w:r>
    </w:p>
    <w:p w14:paraId="14260106" w14:textId="77777777" w:rsidR="00477B2D" w:rsidRDefault="00000000">
      <w:pPr>
        <w:rPr>
          <w:sz w:val="24"/>
          <w:szCs w:val="24"/>
        </w:rPr>
      </w:pPr>
      <w:r>
        <w:rPr>
          <w:sz w:val="24"/>
          <w:szCs w:val="24"/>
        </w:rPr>
        <w:t xml:space="preserve">def </w:t>
      </w:r>
      <w:proofErr w:type="gramStart"/>
      <w:r>
        <w:rPr>
          <w:sz w:val="24"/>
          <w:szCs w:val="24"/>
        </w:rPr>
        <w:t>index(</w:t>
      </w:r>
      <w:proofErr w:type="gramEnd"/>
      <w:r>
        <w:rPr>
          <w:sz w:val="24"/>
          <w:szCs w:val="24"/>
        </w:rPr>
        <w:t>):</w:t>
      </w:r>
    </w:p>
    <w:p w14:paraId="1101F9A8" w14:textId="77777777" w:rsidR="00477B2D" w:rsidRDefault="00000000">
      <w:pPr>
        <w:rPr>
          <w:sz w:val="24"/>
          <w:szCs w:val="24"/>
        </w:rPr>
      </w:pPr>
      <w:r>
        <w:rPr>
          <w:sz w:val="24"/>
          <w:szCs w:val="24"/>
        </w:rPr>
        <w:t xml:space="preserve">    return </w:t>
      </w:r>
      <w:proofErr w:type="spellStart"/>
      <w:r>
        <w:rPr>
          <w:sz w:val="24"/>
          <w:szCs w:val="24"/>
        </w:rPr>
        <w:t>render_template</w:t>
      </w:r>
      <w:proofErr w:type="spellEnd"/>
      <w:r>
        <w:rPr>
          <w:sz w:val="24"/>
          <w:szCs w:val="24"/>
        </w:rPr>
        <w:t>('index.html')</w:t>
      </w:r>
    </w:p>
    <w:p w14:paraId="13D35788" w14:textId="77777777" w:rsidR="00477B2D" w:rsidRDefault="00477B2D">
      <w:pPr>
        <w:rPr>
          <w:sz w:val="24"/>
          <w:szCs w:val="24"/>
        </w:rPr>
      </w:pPr>
    </w:p>
    <w:p w14:paraId="2DD1CA68" w14:textId="77777777" w:rsidR="00477B2D" w:rsidRDefault="00477B2D">
      <w:pPr>
        <w:rPr>
          <w:sz w:val="24"/>
          <w:szCs w:val="24"/>
        </w:rPr>
      </w:pPr>
    </w:p>
    <w:p w14:paraId="644ED4FD" w14:textId="77777777" w:rsidR="00477B2D" w:rsidRDefault="00000000">
      <w:pPr>
        <w:rPr>
          <w:sz w:val="24"/>
          <w:szCs w:val="24"/>
        </w:rPr>
      </w:pPr>
      <w:r>
        <w:rPr>
          <w:sz w:val="24"/>
          <w:szCs w:val="24"/>
        </w:rPr>
        <w:t xml:space="preserve">def </w:t>
      </w:r>
      <w:proofErr w:type="gramStart"/>
      <w:r>
        <w:rPr>
          <w:sz w:val="24"/>
          <w:szCs w:val="24"/>
        </w:rPr>
        <w:t>gen(</w:t>
      </w:r>
      <w:proofErr w:type="gramEnd"/>
      <w:r>
        <w:rPr>
          <w:sz w:val="24"/>
          <w:szCs w:val="24"/>
        </w:rPr>
        <w:t>):</w:t>
      </w:r>
    </w:p>
    <w:p w14:paraId="3F4DEC9D" w14:textId="77777777" w:rsidR="00477B2D" w:rsidRDefault="00000000">
      <w:pPr>
        <w:rPr>
          <w:sz w:val="24"/>
          <w:szCs w:val="24"/>
        </w:rPr>
      </w:pPr>
      <w:r>
        <w:rPr>
          <w:sz w:val="24"/>
          <w:szCs w:val="24"/>
        </w:rPr>
        <w:t xml:space="preserve">    while True:</w:t>
      </w:r>
    </w:p>
    <w:p w14:paraId="2B7B22CC" w14:textId="77777777" w:rsidR="00477B2D" w:rsidRDefault="00000000">
      <w:pPr>
        <w:rPr>
          <w:sz w:val="24"/>
          <w:szCs w:val="24"/>
        </w:rPr>
      </w:pPr>
      <w:r>
        <w:rPr>
          <w:sz w:val="24"/>
          <w:szCs w:val="24"/>
        </w:rPr>
        <w:t xml:space="preserve">        success, </w:t>
      </w:r>
      <w:proofErr w:type="spellStart"/>
      <w:r>
        <w:rPr>
          <w:sz w:val="24"/>
          <w:szCs w:val="24"/>
        </w:rPr>
        <w:t>img</w:t>
      </w:r>
      <w:proofErr w:type="spellEnd"/>
      <w:r>
        <w:rPr>
          <w:sz w:val="24"/>
          <w:szCs w:val="24"/>
        </w:rPr>
        <w:t xml:space="preserve"> = </w:t>
      </w:r>
      <w:proofErr w:type="spellStart"/>
      <w:proofErr w:type="gramStart"/>
      <w:r>
        <w:rPr>
          <w:sz w:val="24"/>
          <w:szCs w:val="24"/>
        </w:rPr>
        <w:t>camera.read</w:t>
      </w:r>
      <w:proofErr w:type="spellEnd"/>
      <w:proofErr w:type="gramEnd"/>
      <w:r>
        <w:rPr>
          <w:sz w:val="24"/>
          <w:szCs w:val="24"/>
        </w:rPr>
        <w:t>()</w:t>
      </w:r>
    </w:p>
    <w:p w14:paraId="2DF2A4D5" w14:textId="77777777" w:rsidR="00477B2D" w:rsidRDefault="00000000">
      <w:pPr>
        <w:rPr>
          <w:sz w:val="24"/>
          <w:szCs w:val="24"/>
        </w:rPr>
      </w:pPr>
      <w:r>
        <w:rPr>
          <w:sz w:val="24"/>
          <w:szCs w:val="24"/>
        </w:rPr>
        <w:t xml:space="preserve">        </w:t>
      </w:r>
      <w:proofErr w:type="spellStart"/>
      <w:r>
        <w:rPr>
          <w:sz w:val="24"/>
          <w:szCs w:val="24"/>
        </w:rPr>
        <w:t>imgOutput</w:t>
      </w:r>
      <w:proofErr w:type="spellEnd"/>
      <w:r>
        <w:rPr>
          <w:sz w:val="24"/>
          <w:szCs w:val="24"/>
        </w:rPr>
        <w:t xml:space="preserve"> = </w:t>
      </w:r>
      <w:proofErr w:type="spellStart"/>
      <w:proofErr w:type="gramStart"/>
      <w:r>
        <w:rPr>
          <w:sz w:val="24"/>
          <w:szCs w:val="24"/>
        </w:rPr>
        <w:t>img.copy</w:t>
      </w:r>
      <w:proofErr w:type="spellEnd"/>
      <w:proofErr w:type="gramEnd"/>
      <w:r>
        <w:rPr>
          <w:sz w:val="24"/>
          <w:szCs w:val="24"/>
        </w:rPr>
        <w:t>()</w:t>
      </w:r>
    </w:p>
    <w:p w14:paraId="50AA461C" w14:textId="77777777" w:rsidR="00477B2D" w:rsidRDefault="00000000">
      <w:pPr>
        <w:rPr>
          <w:sz w:val="24"/>
          <w:szCs w:val="24"/>
        </w:rPr>
      </w:pPr>
      <w:r>
        <w:rPr>
          <w:sz w:val="24"/>
          <w:szCs w:val="24"/>
        </w:rPr>
        <w:t xml:space="preserve">        hands, </w:t>
      </w:r>
      <w:proofErr w:type="spellStart"/>
      <w:r>
        <w:rPr>
          <w:sz w:val="24"/>
          <w:szCs w:val="24"/>
        </w:rPr>
        <w:t>img</w:t>
      </w:r>
      <w:proofErr w:type="spellEnd"/>
      <w:r>
        <w:rPr>
          <w:sz w:val="24"/>
          <w:szCs w:val="24"/>
        </w:rPr>
        <w:t xml:space="preserve"> = </w:t>
      </w:r>
      <w:proofErr w:type="spellStart"/>
      <w:proofErr w:type="gramStart"/>
      <w:r>
        <w:rPr>
          <w:sz w:val="24"/>
          <w:szCs w:val="24"/>
        </w:rPr>
        <w:t>detector.findHands</w:t>
      </w:r>
      <w:proofErr w:type="spellEnd"/>
      <w:proofErr w:type="gramEnd"/>
      <w:r>
        <w:rPr>
          <w:sz w:val="24"/>
          <w:szCs w:val="24"/>
        </w:rPr>
        <w:t>(</w:t>
      </w:r>
      <w:proofErr w:type="spellStart"/>
      <w:r>
        <w:rPr>
          <w:sz w:val="24"/>
          <w:szCs w:val="24"/>
        </w:rPr>
        <w:t>img</w:t>
      </w:r>
      <w:proofErr w:type="spellEnd"/>
      <w:r>
        <w:rPr>
          <w:sz w:val="24"/>
          <w:szCs w:val="24"/>
        </w:rPr>
        <w:t>)</w:t>
      </w:r>
    </w:p>
    <w:p w14:paraId="2F508BFF" w14:textId="77777777" w:rsidR="00477B2D" w:rsidRDefault="00000000">
      <w:pPr>
        <w:rPr>
          <w:sz w:val="24"/>
          <w:szCs w:val="24"/>
        </w:rPr>
      </w:pPr>
      <w:r>
        <w:rPr>
          <w:sz w:val="24"/>
          <w:szCs w:val="24"/>
        </w:rPr>
        <w:t xml:space="preserve">        if hands:</w:t>
      </w:r>
    </w:p>
    <w:p w14:paraId="401777B9" w14:textId="77777777" w:rsidR="00477B2D" w:rsidRDefault="00000000">
      <w:pPr>
        <w:rPr>
          <w:sz w:val="24"/>
          <w:szCs w:val="24"/>
        </w:rPr>
      </w:pPr>
      <w:r>
        <w:rPr>
          <w:sz w:val="24"/>
          <w:szCs w:val="24"/>
        </w:rPr>
        <w:t xml:space="preserve">            hand = </w:t>
      </w:r>
      <w:proofErr w:type="gramStart"/>
      <w:r>
        <w:rPr>
          <w:sz w:val="24"/>
          <w:szCs w:val="24"/>
        </w:rPr>
        <w:t>hands[</w:t>
      </w:r>
      <w:proofErr w:type="gramEnd"/>
      <w:r>
        <w:rPr>
          <w:sz w:val="24"/>
          <w:szCs w:val="24"/>
        </w:rPr>
        <w:t>0]</w:t>
      </w:r>
    </w:p>
    <w:p w14:paraId="5F58D5FD" w14:textId="77777777" w:rsidR="00477B2D" w:rsidRDefault="00000000">
      <w:pPr>
        <w:rPr>
          <w:sz w:val="24"/>
          <w:szCs w:val="24"/>
        </w:rPr>
      </w:pPr>
      <w:r>
        <w:rPr>
          <w:sz w:val="24"/>
          <w:szCs w:val="24"/>
        </w:rPr>
        <w:t xml:space="preserve">            x, y, w, h = hand['</w:t>
      </w:r>
      <w:proofErr w:type="spellStart"/>
      <w:r>
        <w:rPr>
          <w:sz w:val="24"/>
          <w:szCs w:val="24"/>
        </w:rPr>
        <w:t>bbox</w:t>
      </w:r>
      <w:proofErr w:type="spellEnd"/>
      <w:r>
        <w:rPr>
          <w:sz w:val="24"/>
          <w:szCs w:val="24"/>
        </w:rPr>
        <w:t>']</w:t>
      </w:r>
    </w:p>
    <w:p w14:paraId="6E162652" w14:textId="77777777" w:rsidR="00477B2D" w:rsidRDefault="00477B2D">
      <w:pPr>
        <w:rPr>
          <w:sz w:val="24"/>
          <w:szCs w:val="24"/>
        </w:rPr>
      </w:pPr>
    </w:p>
    <w:p w14:paraId="62C908B4" w14:textId="77777777" w:rsidR="00477B2D" w:rsidRDefault="00000000">
      <w:pPr>
        <w:rPr>
          <w:sz w:val="24"/>
          <w:szCs w:val="24"/>
        </w:rPr>
      </w:pPr>
      <w:r>
        <w:rPr>
          <w:sz w:val="24"/>
          <w:szCs w:val="24"/>
        </w:rPr>
        <w:t xml:space="preserve">            </w:t>
      </w:r>
      <w:proofErr w:type="spellStart"/>
      <w:r>
        <w:rPr>
          <w:sz w:val="24"/>
          <w:szCs w:val="24"/>
        </w:rPr>
        <w:t>imgWhite</w:t>
      </w:r>
      <w:proofErr w:type="spellEnd"/>
      <w:r>
        <w:rPr>
          <w:sz w:val="24"/>
          <w:szCs w:val="24"/>
        </w:rPr>
        <w:t xml:space="preserve"> = </w:t>
      </w:r>
      <w:proofErr w:type="spellStart"/>
      <w:proofErr w:type="gramStart"/>
      <w:r>
        <w:rPr>
          <w:sz w:val="24"/>
          <w:szCs w:val="24"/>
        </w:rPr>
        <w:t>np.ones</w:t>
      </w:r>
      <w:proofErr w:type="spellEnd"/>
      <w:proofErr w:type="gramEnd"/>
      <w:r>
        <w:rPr>
          <w:sz w:val="24"/>
          <w:szCs w:val="24"/>
        </w:rPr>
        <w:t>((</w:t>
      </w:r>
      <w:proofErr w:type="spellStart"/>
      <w:r>
        <w:rPr>
          <w:sz w:val="24"/>
          <w:szCs w:val="24"/>
        </w:rPr>
        <w:t>imgSize</w:t>
      </w:r>
      <w:proofErr w:type="spellEnd"/>
      <w:r>
        <w:rPr>
          <w:sz w:val="24"/>
          <w:szCs w:val="24"/>
        </w:rPr>
        <w:t xml:space="preserve">, </w:t>
      </w:r>
      <w:proofErr w:type="spellStart"/>
      <w:r>
        <w:rPr>
          <w:sz w:val="24"/>
          <w:szCs w:val="24"/>
        </w:rPr>
        <w:t>imgSize</w:t>
      </w:r>
      <w:proofErr w:type="spellEnd"/>
      <w:r>
        <w:rPr>
          <w:sz w:val="24"/>
          <w:szCs w:val="24"/>
        </w:rPr>
        <w:t>, 3), np.uint8) * 255</w:t>
      </w:r>
    </w:p>
    <w:p w14:paraId="555FD767" w14:textId="77777777" w:rsidR="00477B2D" w:rsidRDefault="00000000">
      <w:pPr>
        <w:rPr>
          <w:sz w:val="24"/>
          <w:szCs w:val="24"/>
        </w:rPr>
      </w:pPr>
      <w:r>
        <w:rPr>
          <w:sz w:val="24"/>
          <w:szCs w:val="24"/>
        </w:rPr>
        <w:t xml:space="preserve">            </w:t>
      </w:r>
      <w:proofErr w:type="spellStart"/>
      <w:r>
        <w:rPr>
          <w:sz w:val="24"/>
          <w:szCs w:val="24"/>
        </w:rPr>
        <w:t>imgCrop</w:t>
      </w:r>
      <w:proofErr w:type="spellEnd"/>
      <w:r>
        <w:rPr>
          <w:sz w:val="24"/>
          <w:szCs w:val="24"/>
        </w:rPr>
        <w:t xml:space="preserve"> = </w:t>
      </w:r>
      <w:proofErr w:type="spellStart"/>
      <w:proofErr w:type="gramStart"/>
      <w:r>
        <w:rPr>
          <w:sz w:val="24"/>
          <w:szCs w:val="24"/>
        </w:rPr>
        <w:t>img</w:t>
      </w:r>
      <w:proofErr w:type="spellEnd"/>
      <w:r>
        <w:rPr>
          <w:sz w:val="24"/>
          <w:szCs w:val="24"/>
        </w:rPr>
        <w:t>[</w:t>
      </w:r>
      <w:proofErr w:type="gramEnd"/>
      <w:r>
        <w:rPr>
          <w:sz w:val="24"/>
          <w:szCs w:val="24"/>
        </w:rPr>
        <w:t xml:space="preserve">y - </w:t>
      </w:r>
      <w:proofErr w:type="spellStart"/>
      <w:r>
        <w:rPr>
          <w:sz w:val="24"/>
          <w:szCs w:val="24"/>
        </w:rPr>
        <w:t>offset:y</w:t>
      </w:r>
      <w:proofErr w:type="spellEnd"/>
      <w:r>
        <w:rPr>
          <w:sz w:val="24"/>
          <w:szCs w:val="24"/>
        </w:rPr>
        <w:t xml:space="preserve"> + h + offset, x - </w:t>
      </w:r>
      <w:proofErr w:type="spellStart"/>
      <w:r>
        <w:rPr>
          <w:sz w:val="24"/>
          <w:szCs w:val="24"/>
        </w:rPr>
        <w:t>offset:x</w:t>
      </w:r>
      <w:proofErr w:type="spellEnd"/>
      <w:r>
        <w:rPr>
          <w:sz w:val="24"/>
          <w:szCs w:val="24"/>
        </w:rPr>
        <w:t xml:space="preserve"> + w + offset]</w:t>
      </w:r>
    </w:p>
    <w:p w14:paraId="58D7677A" w14:textId="77777777" w:rsidR="00477B2D" w:rsidRDefault="00477B2D">
      <w:pPr>
        <w:rPr>
          <w:sz w:val="24"/>
          <w:szCs w:val="24"/>
        </w:rPr>
      </w:pPr>
    </w:p>
    <w:p w14:paraId="5AA9A416" w14:textId="77777777" w:rsidR="00477B2D" w:rsidRDefault="00000000">
      <w:pPr>
        <w:rPr>
          <w:sz w:val="24"/>
          <w:szCs w:val="24"/>
        </w:rPr>
      </w:pPr>
      <w:r>
        <w:rPr>
          <w:sz w:val="24"/>
          <w:szCs w:val="24"/>
        </w:rPr>
        <w:t xml:space="preserve">            </w:t>
      </w:r>
      <w:proofErr w:type="spellStart"/>
      <w:r>
        <w:rPr>
          <w:sz w:val="24"/>
          <w:szCs w:val="24"/>
        </w:rPr>
        <w:t>imgCropShape</w:t>
      </w:r>
      <w:proofErr w:type="spellEnd"/>
      <w:r>
        <w:rPr>
          <w:sz w:val="24"/>
          <w:szCs w:val="24"/>
        </w:rPr>
        <w:t xml:space="preserve"> = </w:t>
      </w:r>
      <w:proofErr w:type="spellStart"/>
      <w:r>
        <w:rPr>
          <w:sz w:val="24"/>
          <w:szCs w:val="24"/>
        </w:rPr>
        <w:t>imgCrop.shape</w:t>
      </w:r>
      <w:proofErr w:type="spellEnd"/>
    </w:p>
    <w:p w14:paraId="3908C7FE" w14:textId="77777777" w:rsidR="00477B2D" w:rsidRDefault="00477B2D">
      <w:pPr>
        <w:rPr>
          <w:sz w:val="24"/>
          <w:szCs w:val="24"/>
        </w:rPr>
      </w:pPr>
    </w:p>
    <w:p w14:paraId="20ED399C" w14:textId="77777777" w:rsidR="00477B2D" w:rsidRDefault="00000000">
      <w:pPr>
        <w:rPr>
          <w:sz w:val="24"/>
          <w:szCs w:val="24"/>
        </w:rPr>
      </w:pPr>
      <w:r>
        <w:rPr>
          <w:sz w:val="24"/>
          <w:szCs w:val="24"/>
        </w:rPr>
        <w:t xml:space="preserve">            </w:t>
      </w:r>
      <w:proofErr w:type="spellStart"/>
      <w:r>
        <w:rPr>
          <w:sz w:val="24"/>
          <w:szCs w:val="24"/>
        </w:rPr>
        <w:t>aspectRatio</w:t>
      </w:r>
      <w:proofErr w:type="spellEnd"/>
      <w:r>
        <w:rPr>
          <w:sz w:val="24"/>
          <w:szCs w:val="24"/>
        </w:rPr>
        <w:t xml:space="preserve"> = h / w</w:t>
      </w:r>
    </w:p>
    <w:p w14:paraId="47C7E373" w14:textId="77777777" w:rsidR="00477B2D" w:rsidRDefault="00477B2D">
      <w:pPr>
        <w:rPr>
          <w:sz w:val="24"/>
          <w:szCs w:val="24"/>
        </w:rPr>
      </w:pPr>
    </w:p>
    <w:p w14:paraId="5A6D7B15" w14:textId="77777777" w:rsidR="00477B2D" w:rsidRDefault="00000000">
      <w:pPr>
        <w:rPr>
          <w:sz w:val="24"/>
          <w:szCs w:val="24"/>
        </w:rPr>
      </w:pPr>
      <w:r>
        <w:rPr>
          <w:sz w:val="24"/>
          <w:szCs w:val="24"/>
        </w:rPr>
        <w:t xml:space="preserve">            if </w:t>
      </w:r>
      <w:proofErr w:type="spellStart"/>
      <w:r>
        <w:rPr>
          <w:sz w:val="24"/>
          <w:szCs w:val="24"/>
        </w:rPr>
        <w:t>aspectRatio</w:t>
      </w:r>
      <w:proofErr w:type="spellEnd"/>
      <w:r>
        <w:rPr>
          <w:sz w:val="24"/>
          <w:szCs w:val="24"/>
        </w:rPr>
        <w:t xml:space="preserve"> &gt; 1:</w:t>
      </w:r>
    </w:p>
    <w:p w14:paraId="3517B955" w14:textId="77777777" w:rsidR="00477B2D" w:rsidRDefault="00000000">
      <w:pPr>
        <w:rPr>
          <w:sz w:val="24"/>
          <w:szCs w:val="24"/>
        </w:rPr>
      </w:pPr>
      <w:r>
        <w:rPr>
          <w:sz w:val="24"/>
          <w:szCs w:val="24"/>
        </w:rPr>
        <w:t xml:space="preserve">                k = </w:t>
      </w:r>
      <w:proofErr w:type="spellStart"/>
      <w:r>
        <w:rPr>
          <w:sz w:val="24"/>
          <w:szCs w:val="24"/>
        </w:rPr>
        <w:t>imgSize</w:t>
      </w:r>
      <w:proofErr w:type="spellEnd"/>
      <w:r>
        <w:rPr>
          <w:sz w:val="24"/>
          <w:szCs w:val="24"/>
        </w:rPr>
        <w:t xml:space="preserve"> / h</w:t>
      </w:r>
    </w:p>
    <w:p w14:paraId="6A2DD083" w14:textId="77777777" w:rsidR="00477B2D" w:rsidRDefault="00000000">
      <w:pPr>
        <w:rPr>
          <w:sz w:val="24"/>
          <w:szCs w:val="24"/>
        </w:rPr>
      </w:pPr>
      <w:r>
        <w:rPr>
          <w:sz w:val="24"/>
          <w:szCs w:val="24"/>
        </w:rPr>
        <w:t xml:space="preserve">                </w:t>
      </w:r>
      <w:proofErr w:type="spellStart"/>
      <w:r>
        <w:rPr>
          <w:sz w:val="24"/>
          <w:szCs w:val="24"/>
        </w:rPr>
        <w:t>wCal</w:t>
      </w:r>
      <w:proofErr w:type="spellEnd"/>
      <w:r>
        <w:rPr>
          <w:sz w:val="24"/>
          <w:szCs w:val="24"/>
        </w:rPr>
        <w:t xml:space="preserve"> = </w:t>
      </w:r>
      <w:proofErr w:type="spellStart"/>
      <w:proofErr w:type="gramStart"/>
      <w:r>
        <w:rPr>
          <w:sz w:val="24"/>
          <w:szCs w:val="24"/>
        </w:rPr>
        <w:t>math.ceil</w:t>
      </w:r>
      <w:proofErr w:type="spellEnd"/>
      <w:proofErr w:type="gramEnd"/>
      <w:r>
        <w:rPr>
          <w:sz w:val="24"/>
          <w:szCs w:val="24"/>
        </w:rPr>
        <w:t>(k * w)</w:t>
      </w:r>
    </w:p>
    <w:p w14:paraId="7AA51B3C" w14:textId="77777777" w:rsidR="00477B2D" w:rsidRDefault="00000000">
      <w:pPr>
        <w:rPr>
          <w:sz w:val="24"/>
          <w:szCs w:val="24"/>
        </w:rPr>
      </w:pPr>
      <w:r>
        <w:rPr>
          <w:sz w:val="24"/>
          <w:szCs w:val="24"/>
        </w:rPr>
        <w:t xml:space="preserve">                </w:t>
      </w:r>
      <w:proofErr w:type="spellStart"/>
      <w:r>
        <w:rPr>
          <w:sz w:val="24"/>
          <w:szCs w:val="24"/>
        </w:rPr>
        <w:t>imgResize</w:t>
      </w:r>
      <w:proofErr w:type="spellEnd"/>
      <w:r>
        <w:rPr>
          <w:sz w:val="24"/>
          <w:szCs w:val="24"/>
        </w:rPr>
        <w:t xml:space="preserve"> = cv2.resize(</w:t>
      </w:r>
      <w:proofErr w:type="spellStart"/>
      <w:r>
        <w:rPr>
          <w:sz w:val="24"/>
          <w:szCs w:val="24"/>
        </w:rPr>
        <w:t>imgCrop</w:t>
      </w:r>
      <w:proofErr w:type="spellEnd"/>
      <w:r>
        <w:rPr>
          <w:sz w:val="24"/>
          <w:szCs w:val="24"/>
        </w:rPr>
        <w:t>, (</w:t>
      </w:r>
      <w:proofErr w:type="spellStart"/>
      <w:r>
        <w:rPr>
          <w:sz w:val="24"/>
          <w:szCs w:val="24"/>
        </w:rPr>
        <w:t>wCal</w:t>
      </w:r>
      <w:proofErr w:type="spellEnd"/>
      <w:r>
        <w:rPr>
          <w:sz w:val="24"/>
          <w:szCs w:val="24"/>
        </w:rPr>
        <w:t xml:space="preserve">, </w:t>
      </w:r>
      <w:proofErr w:type="spellStart"/>
      <w:r>
        <w:rPr>
          <w:sz w:val="24"/>
          <w:szCs w:val="24"/>
        </w:rPr>
        <w:t>imgSize</w:t>
      </w:r>
      <w:proofErr w:type="spellEnd"/>
      <w:r>
        <w:rPr>
          <w:sz w:val="24"/>
          <w:szCs w:val="24"/>
        </w:rPr>
        <w:t>))</w:t>
      </w:r>
    </w:p>
    <w:p w14:paraId="2B12D159" w14:textId="77777777" w:rsidR="00477B2D" w:rsidRDefault="00000000">
      <w:pPr>
        <w:rPr>
          <w:sz w:val="24"/>
          <w:szCs w:val="24"/>
        </w:rPr>
      </w:pPr>
      <w:r>
        <w:rPr>
          <w:sz w:val="24"/>
          <w:szCs w:val="24"/>
        </w:rPr>
        <w:t xml:space="preserve">                </w:t>
      </w:r>
      <w:proofErr w:type="spellStart"/>
      <w:r>
        <w:rPr>
          <w:sz w:val="24"/>
          <w:szCs w:val="24"/>
        </w:rPr>
        <w:t>imgResizeShape</w:t>
      </w:r>
      <w:proofErr w:type="spellEnd"/>
      <w:r>
        <w:rPr>
          <w:sz w:val="24"/>
          <w:szCs w:val="24"/>
        </w:rPr>
        <w:t xml:space="preserve"> = </w:t>
      </w:r>
      <w:proofErr w:type="spellStart"/>
      <w:r>
        <w:rPr>
          <w:sz w:val="24"/>
          <w:szCs w:val="24"/>
        </w:rPr>
        <w:t>imgResize.shape</w:t>
      </w:r>
      <w:proofErr w:type="spellEnd"/>
    </w:p>
    <w:p w14:paraId="0BF60340" w14:textId="77777777" w:rsidR="00477B2D" w:rsidRDefault="00000000">
      <w:pPr>
        <w:rPr>
          <w:sz w:val="24"/>
          <w:szCs w:val="24"/>
        </w:rPr>
      </w:pPr>
      <w:r>
        <w:rPr>
          <w:sz w:val="24"/>
          <w:szCs w:val="24"/>
        </w:rPr>
        <w:t xml:space="preserve">                </w:t>
      </w:r>
      <w:proofErr w:type="spellStart"/>
      <w:r>
        <w:rPr>
          <w:sz w:val="24"/>
          <w:szCs w:val="24"/>
        </w:rPr>
        <w:t>wGap</w:t>
      </w:r>
      <w:proofErr w:type="spellEnd"/>
      <w:r>
        <w:rPr>
          <w:sz w:val="24"/>
          <w:szCs w:val="24"/>
        </w:rPr>
        <w:t xml:space="preserve"> = </w:t>
      </w:r>
      <w:proofErr w:type="spellStart"/>
      <w:proofErr w:type="gramStart"/>
      <w:r>
        <w:rPr>
          <w:sz w:val="24"/>
          <w:szCs w:val="24"/>
        </w:rPr>
        <w:t>math.ceil</w:t>
      </w:r>
      <w:proofErr w:type="spellEnd"/>
      <w:proofErr w:type="gramEnd"/>
      <w:r>
        <w:rPr>
          <w:sz w:val="24"/>
          <w:szCs w:val="24"/>
        </w:rPr>
        <w:t>((</w:t>
      </w:r>
      <w:proofErr w:type="spellStart"/>
      <w:r>
        <w:rPr>
          <w:sz w:val="24"/>
          <w:szCs w:val="24"/>
        </w:rPr>
        <w:t>imgSize</w:t>
      </w:r>
      <w:proofErr w:type="spellEnd"/>
      <w:r>
        <w:rPr>
          <w:sz w:val="24"/>
          <w:szCs w:val="24"/>
        </w:rPr>
        <w:t xml:space="preserve"> - </w:t>
      </w:r>
      <w:proofErr w:type="spellStart"/>
      <w:r>
        <w:rPr>
          <w:sz w:val="24"/>
          <w:szCs w:val="24"/>
        </w:rPr>
        <w:t>wCal</w:t>
      </w:r>
      <w:proofErr w:type="spellEnd"/>
      <w:r>
        <w:rPr>
          <w:sz w:val="24"/>
          <w:szCs w:val="24"/>
        </w:rPr>
        <w:t>) / 2)</w:t>
      </w:r>
    </w:p>
    <w:p w14:paraId="77E75F66" w14:textId="77777777" w:rsidR="00477B2D" w:rsidRDefault="00000000">
      <w:pPr>
        <w:rPr>
          <w:sz w:val="24"/>
          <w:szCs w:val="24"/>
        </w:rPr>
      </w:pPr>
      <w:r>
        <w:rPr>
          <w:sz w:val="24"/>
          <w:szCs w:val="24"/>
        </w:rPr>
        <w:t xml:space="preserve">                </w:t>
      </w:r>
      <w:proofErr w:type="spellStart"/>
      <w:r>
        <w:rPr>
          <w:sz w:val="24"/>
          <w:szCs w:val="24"/>
        </w:rPr>
        <w:t>imgWhite</w:t>
      </w:r>
      <w:proofErr w:type="spellEnd"/>
      <w:proofErr w:type="gramStart"/>
      <w:r>
        <w:rPr>
          <w:sz w:val="24"/>
          <w:szCs w:val="24"/>
        </w:rPr>
        <w:t>[:,</w:t>
      </w:r>
      <w:proofErr w:type="gramEnd"/>
      <w:r>
        <w:rPr>
          <w:sz w:val="24"/>
          <w:szCs w:val="24"/>
        </w:rPr>
        <w:t xml:space="preserve"> </w:t>
      </w:r>
      <w:proofErr w:type="spellStart"/>
      <w:r>
        <w:rPr>
          <w:sz w:val="24"/>
          <w:szCs w:val="24"/>
        </w:rPr>
        <w:t>wGap:wCal</w:t>
      </w:r>
      <w:proofErr w:type="spellEnd"/>
      <w:r>
        <w:rPr>
          <w:sz w:val="24"/>
          <w:szCs w:val="24"/>
        </w:rPr>
        <w:t xml:space="preserve"> + </w:t>
      </w:r>
      <w:proofErr w:type="spellStart"/>
      <w:r>
        <w:rPr>
          <w:sz w:val="24"/>
          <w:szCs w:val="24"/>
        </w:rPr>
        <w:t>wGap</w:t>
      </w:r>
      <w:proofErr w:type="spellEnd"/>
      <w:r>
        <w:rPr>
          <w:sz w:val="24"/>
          <w:szCs w:val="24"/>
        </w:rPr>
        <w:t xml:space="preserve">] = </w:t>
      </w:r>
      <w:proofErr w:type="spellStart"/>
      <w:r>
        <w:rPr>
          <w:sz w:val="24"/>
          <w:szCs w:val="24"/>
        </w:rPr>
        <w:t>imgResize</w:t>
      </w:r>
      <w:proofErr w:type="spellEnd"/>
    </w:p>
    <w:p w14:paraId="0243D241" w14:textId="77777777" w:rsidR="00477B2D" w:rsidRDefault="00000000">
      <w:pPr>
        <w:rPr>
          <w:sz w:val="24"/>
          <w:szCs w:val="24"/>
        </w:rPr>
      </w:pPr>
      <w:r>
        <w:rPr>
          <w:sz w:val="24"/>
          <w:szCs w:val="24"/>
        </w:rPr>
        <w:t xml:space="preserve">                prediction, index = </w:t>
      </w:r>
      <w:proofErr w:type="spellStart"/>
      <w:proofErr w:type="gramStart"/>
      <w:r>
        <w:rPr>
          <w:sz w:val="24"/>
          <w:szCs w:val="24"/>
        </w:rPr>
        <w:t>classifier.getPrediction</w:t>
      </w:r>
      <w:proofErr w:type="spellEnd"/>
      <w:proofErr w:type="gramEnd"/>
      <w:r>
        <w:rPr>
          <w:sz w:val="24"/>
          <w:szCs w:val="24"/>
        </w:rPr>
        <w:t>(</w:t>
      </w:r>
      <w:proofErr w:type="spellStart"/>
      <w:r>
        <w:rPr>
          <w:sz w:val="24"/>
          <w:szCs w:val="24"/>
        </w:rPr>
        <w:t>imgWhite</w:t>
      </w:r>
      <w:proofErr w:type="spellEnd"/>
      <w:r>
        <w:rPr>
          <w:sz w:val="24"/>
          <w:szCs w:val="24"/>
        </w:rPr>
        <w:t>, draw=False)</w:t>
      </w:r>
    </w:p>
    <w:p w14:paraId="7EE5C760" w14:textId="77777777" w:rsidR="00477B2D" w:rsidRDefault="00000000">
      <w:pPr>
        <w:rPr>
          <w:sz w:val="24"/>
          <w:szCs w:val="24"/>
        </w:rPr>
      </w:pPr>
      <w:r>
        <w:rPr>
          <w:sz w:val="24"/>
          <w:szCs w:val="24"/>
        </w:rPr>
        <w:t xml:space="preserve">                </w:t>
      </w:r>
      <w:proofErr w:type="gramStart"/>
      <w:r>
        <w:rPr>
          <w:sz w:val="24"/>
          <w:szCs w:val="24"/>
        </w:rPr>
        <w:t>print(</w:t>
      </w:r>
      <w:proofErr w:type="gramEnd"/>
      <w:r>
        <w:rPr>
          <w:sz w:val="24"/>
          <w:szCs w:val="24"/>
        </w:rPr>
        <w:t>prediction, index)</w:t>
      </w:r>
    </w:p>
    <w:p w14:paraId="501E9DD2" w14:textId="77777777" w:rsidR="00477B2D" w:rsidRDefault="00477B2D">
      <w:pPr>
        <w:rPr>
          <w:sz w:val="24"/>
          <w:szCs w:val="24"/>
        </w:rPr>
      </w:pPr>
    </w:p>
    <w:p w14:paraId="41995A14" w14:textId="77777777" w:rsidR="00477B2D" w:rsidRDefault="00000000">
      <w:pPr>
        <w:rPr>
          <w:sz w:val="24"/>
          <w:szCs w:val="24"/>
        </w:rPr>
      </w:pPr>
      <w:r>
        <w:rPr>
          <w:sz w:val="24"/>
          <w:szCs w:val="24"/>
        </w:rPr>
        <w:t xml:space="preserve">            else:</w:t>
      </w:r>
    </w:p>
    <w:p w14:paraId="33219479" w14:textId="77777777" w:rsidR="00477B2D" w:rsidRDefault="00000000">
      <w:pPr>
        <w:rPr>
          <w:sz w:val="24"/>
          <w:szCs w:val="24"/>
        </w:rPr>
      </w:pPr>
      <w:r>
        <w:rPr>
          <w:sz w:val="24"/>
          <w:szCs w:val="24"/>
        </w:rPr>
        <w:t xml:space="preserve">                k = </w:t>
      </w:r>
      <w:proofErr w:type="spellStart"/>
      <w:r>
        <w:rPr>
          <w:sz w:val="24"/>
          <w:szCs w:val="24"/>
        </w:rPr>
        <w:t>imgSize</w:t>
      </w:r>
      <w:proofErr w:type="spellEnd"/>
      <w:r>
        <w:rPr>
          <w:sz w:val="24"/>
          <w:szCs w:val="24"/>
        </w:rPr>
        <w:t xml:space="preserve"> / w</w:t>
      </w:r>
    </w:p>
    <w:p w14:paraId="2A49AC51" w14:textId="77777777" w:rsidR="00477B2D" w:rsidRDefault="00000000">
      <w:pPr>
        <w:rPr>
          <w:sz w:val="24"/>
          <w:szCs w:val="24"/>
        </w:rPr>
      </w:pPr>
      <w:r>
        <w:rPr>
          <w:sz w:val="24"/>
          <w:szCs w:val="24"/>
        </w:rPr>
        <w:t xml:space="preserve">                </w:t>
      </w:r>
      <w:proofErr w:type="spellStart"/>
      <w:r>
        <w:rPr>
          <w:sz w:val="24"/>
          <w:szCs w:val="24"/>
        </w:rPr>
        <w:t>hCal</w:t>
      </w:r>
      <w:proofErr w:type="spellEnd"/>
      <w:r>
        <w:rPr>
          <w:sz w:val="24"/>
          <w:szCs w:val="24"/>
        </w:rPr>
        <w:t xml:space="preserve"> = </w:t>
      </w:r>
      <w:proofErr w:type="spellStart"/>
      <w:proofErr w:type="gramStart"/>
      <w:r>
        <w:rPr>
          <w:sz w:val="24"/>
          <w:szCs w:val="24"/>
        </w:rPr>
        <w:t>math.ceil</w:t>
      </w:r>
      <w:proofErr w:type="spellEnd"/>
      <w:proofErr w:type="gramEnd"/>
      <w:r>
        <w:rPr>
          <w:sz w:val="24"/>
          <w:szCs w:val="24"/>
        </w:rPr>
        <w:t>(k * h)</w:t>
      </w:r>
    </w:p>
    <w:p w14:paraId="67646867" w14:textId="77777777" w:rsidR="00477B2D" w:rsidRDefault="00000000">
      <w:pPr>
        <w:rPr>
          <w:sz w:val="24"/>
          <w:szCs w:val="24"/>
        </w:rPr>
      </w:pPr>
      <w:r>
        <w:rPr>
          <w:sz w:val="24"/>
          <w:szCs w:val="24"/>
        </w:rPr>
        <w:t xml:space="preserve">                </w:t>
      </w:r>
      <w:proofErr w:type="spellStart"/>
      <w:r>
        <w:rPr>
          <w:sz w:val="24"/>
          <w:szCs w:val="24"/>
        </w:rPr>
        <w:t>imgResize</w:t>
      </w:r>
      <w:proofErr w:type="spellEnd"/>
      <w:r>
        <w:rPr>
          <w:sz w:val="24"/>
          <w:szCs w:val="24"/>
        </w:rPr>
        <w:t xml:space="preserve"> = cv2.resize(</w:t>
      </w:r>
      <w:proofErr w:type="spellStart"/>
      <w:r>
        <w:rPr>
          <w:sz w:val="24"/>
          <w:szCs w:val="24"/>
        </w:rPr>
        <w:t>imgCrop</w:t>
      </w:r>
      <w:proofErr w:type="spellEnd"/>
      <w:r>
        <w:rPr>
          <w:sz w:val="24"/>
          <w:szCs w:val="24"/>
        </w:rPr>
        <w:t>, (</w:t>
      </w:r>
      <w:proofErr w:type="spellStart"/>
      <w:r>
        <w:rPr>
          <w:sz w:val="24"/>
          <w:szCs w:val="24"/>
        </w:rPr>
        <w:t>imgSize</w:t>
      </w:r>
      <w:proofErr w:type="spellEnd"/>
      <w:r>
        <w:rPr>
          <w:sz w:val="24"/>
          <w:szCs w:val="24"/>
        </w:rPr>
        <w:t xml:space="preserve">, </w:t>
      </w:r>
      <w:proofErr w:type="spellStart"/>
      <w:r>
        <w:rPr>
          <w:sz w:val="24"/>
          <w:szCs w:val="24"/>
        </w:rPr>
        <w:t>hCal</w:t>
      </w:r>
      <w:proofErr w:type="spellEnd"/>
      <w:r>
        <w:rPr>
          <w:sz w:val="24"/>
          <w:szCs w:val="24"/>
        </w:rPr>
        <w:t>))</w:t>
      </w:r>
    </w:p>
    <w:p w14:paraId="1206347A" w14:textId="77777777" w:rsidR="00477B2D" w:rsidRDefault="00000000">
      <w:pPr>
        <w:rPr>
          <w:sz w:val="24"/>
          <w:szCs w:val="24"/>
        </w:rPr>
      </w:pPr>
      <w:r>
        <w:rPr>
          <w:sz w:val="24"/>
          <w:szCs w:val="24"/>
        </w:rPr>
        <w:t xml:space="preserve">                </w:t>
      </w:r>
      <w:proofErr w:type="spellStart"/>
      <w:r>
        <w:rPr>
          <w:sz w:val="24"/>
          <w:szCs w:val="24"/>
        </w:rPr>
        <w:t>imgResizeShape</w:t>
      </w:r>
      <w:proofErr w:type="spellEnd"/>
      <w:r>
        <w:rPr>
          <w:sz w:val="24"/>
          <w:szCs w:val="24"/>
        </w:rPr>
        <w:t xml:space="preserve"> = </w:t>
      </w:r>
      <w:proofErr w:type="spellStart"/>
      <w:r>
        <w:rPr>
          <w:sz w:val="24"/>
          <w:szCs w:val="24"/>
        </w:rPr>
        <w:t>imgResize.shape</w:t>
      </w:r>
      <w:proofErr w:type="spellEnd"/>
    </w:p>
    <w:p w14:paraId="1317E5DE" w14:textId="77777777" w:rsidR="00477B2D" w:rsidRDefault="00000000">
      <w:pPr>
        <w:rPr>
          <w:sz w:val="24"/>
          <w:szCs w:val="24"/>
        </w:rPr>
      </w:pPr>
      <w:r>
        <w:rPr>
          <w:sz w:val="24"/>
          <w:szCs w:val="24"/>
        </w:rPr>
        <w:t xml:space="preserve">                </w:t>
      </w:r>
      <w:proofErr w:type="spellStart"/>
      <w:r>
        <w:rPr>
          <w:sz w:val="24"/>
          <w:szCs w:val="24"/>
        </w:rPr>
        <w:t>hGap</w:t>
      </w:r>
      <w:proofErr w:type="spellEnd"/>
      <w:r>
        <w:rPr>
          <w:sz w:val="24"/>
          <w:szCs w:val="24"/>
        </w:rPr>
        <w:t xml:space="preserve"> = </w:t>
      </w:r>
      <w:proofErr w:type="spellStart"/>
      <w:proofErr w:type="gramStart"/>
      <w:r>
        <w:rPr>
          <w:sz w:val="24"/>
          <w:szCs w:val="24"/>
        </w:rPr>
        <w:t>math.ceil</w:t>
      </w:r>
      <w:proofErr w:type="spellEnd"/>
      <w:proofErr w:type="gramEnd"/>
      <w:r>
        <w:rPr>
          <w:sz w:val="24"/>
          <w:szCs w:val="24"/>
        </w:rPr>
        <w:t>((</w:t>
      </w:r>
      <w:proofErr w:type="spellStart"/>
      <w:r>
        <w:rPr>
          <w:sz w:val="24"/>
          <w:szCs w:val="24"/>
        </w:rPr>
        <w:t>imgSize</w:t>
      </w:r>
      <w:proofErr w:type="spellEnd"/>
      <w:r>
        <w:rPr>
          <w:sz w:val="24"/>
          <w:szCs w:val="24"/>
        </w:rPr>
        <w:t xml:space="preserve"> - </w:t>
      </w:r>
      <w:proofErr w:type="spellStart"/>
      <w:r>
        <w:rPr>
          <w:sz w:val="24"/>
          <w:szCs w:val="24"/>
        </w:rPr>
        <w:t>hCal</w:t>
      </w:r>
      <w:proofErr w:type="spellEnd"/>
      <w:r>
        <w:rPr>
          <w:sz w:val="24"/>
          <w:szCs w:val="24"/>
        </w:rPr>
        <w:t>) / 2)</w:t>
      </w:r>
    </w:p>
    <w:p w14:paraId="16DA3C4F" w14:textId="77777777" w:rsidR="00477B2D" w:rsidRDefault="00000000">
      <w:pPr>
        <w:rPr>
          <w:sz w:val="24"/>
          <w:szCs w:val="24"/>
        </w:rPr>
      </w:pPr>
      <w:r>
        <w:rPr>
          <w:sz w:val="24"/>
          <w:szCs w:val="24"/>
        </w:rPr>
        <w:t xml:space="preserve">                </w:t>
      </w:r>
      <w:proofErr w:type="spellStart"/>
      <w:proofErr w:type="gramStart"/>
      <w:r>
        <w:rPr>
          <w:sz w:val="24"/>
          <w:szCs w:val="24"/>
        </w:rPr>
        <w:t>imgWhite</w:t>
      </w:r>
      <w:proofErr w:type="spellEnd"/>
      <w:r>
        <w:rPr>
          <w:sz w:val="24"/>
          <w:szCs w:val="24"/>
        </w:rPr>
        <w:t>[</w:t>
      </w:r>
      <w:proofErr w:type="spellStart"/>
      <w:proofErr w:type="gramEnd"/>
      <w:r>
        <w:rPr>
          <w:sz w:val="24"/>
          <w:szCs w:val="24"/>
        </w:rPr>
        <w:t>hGap:hCal</w:t>
      </w:r>
      <w:proofErr w:type="spellEnd"/>
      <w:r>
        <w:rPr>
          <w:sz w:val="24"/>
          <w:szCs w:val="24"/>
        </w:rPr>
        <w:t xml:space="preserve"> + </w:t>
      </w:r>
      <w:proofErr w:type="spellStart"/>
      <w:r>
        <w:rPr>
          <w:sz w:val="24"/>
          <w:szCs w:val="24"/>
        </w:rPr>
        <w:t>hGap</w:t>
      </w:r>
      <w:proofErr w:type="spellEnd"/>
      <w:r>
        <w:rPr>
          <w:sz w:val="24"/>
          <w:szCs w:val="24"/>
        </w:rPr>
        <w:t xml:space="preserve">, :] = </w:t>
      </w:r>
      <w:proofErr w:type="spellStart"/>
      <w:r>
        <w:rPr>
          <w:sz w:val="24"/>
          <w:szCs w:val="24"/>
        </w:rPr>
        <w:t>imgResize</w:t>
      </w:r>
      <w:proofErr w:type="spellEnd"/>
    </w:p>
    <w:p w14:paraId="4D486130" w14:textId="77777777" w:rsidR="00477B2D" w:rsidRDefault="00000000">
      <w:pPr>
        <w:rPr>
          <w:sz w:val="24"/>
          <w:szCs w:val="24"/>
        </w:rPr>
      </w:pPr>
      <w:r>
        <w:rPr>
          <w:sz w:val="24"/>
          <w:szCs w:val="24"/>
        </w:rPr>
        <w:t xml:space="preserve">                prediction, index = </w:t>
      </w:r>
      <w:proofErr w:type="spellStart"/>
      <w:proofErr w:type="gramStart"/>
      <w:r>
        <w:rPr>
          <w:sz w:val="24"/>
          <w:szCs w:val="24"/>
        </w:rPr>
        <w:t>classifier.getPrediction</w:t>
      </w:r>
      <w:proofErr w:type="spellEnd"/>
      <w:proofErr w:type="gramEnd"/>
      <w:r>
        <w:rPr>
          <w:sz w:val="24"/>
          <w:szCs w:val="24"/>
        </w:rPr>
        <w:t>(</w:t>
      </w:r>
      <w:proofErr w:type="spellStart"/>
      <w:r>
        <w:rPr>
          <w:sz w:val="24"/>
          <w:szCs w:val="24"/>
        </w:rPr>
        <w:t>imgWhite</w:t>
      </w:r>
      <w:proofErr w:type="spellEnd"/>
      <w:r>
        <w:rPr>
          <w:sz w:val="24"/>
          <w:szCs w:val="24"/>
        </w:rPr>
        <w:t>, draw=False)</w:t>
      </w:r>
    </w:p>
    <w:p w14:paraId="6CC55B02" w14:textId="77777777" w:rsidR="00477B2D" w:rsidRDefault="00477B2D">
      <w:pPr>
        <w:rPr>
          <w:sz w:val="24"/>
          <w:szCs w:val="24"/>
        </w:rPr>
      </w:pPr>
    </w:p>
    <w:p w14:paraId="6A413D22" w14:textId="77777777" w:rsidR="00477B2D" w:rsidRDefault="00000000">
      <w:pPr>
        <w:rPr>
          <w:sz w:val="24"/>
          <w:szCs w:val="24"/>
        </w:rPr>
      </w:pPr>
      <w:r>
        <w:rPr>
          <w:sz w:val="24"/>
          <w:szCs w:val="24"/>
        </w:rPr>
        <w:t xml:space="preserve">            cv2.rectangle(</w:t>
      </w:r>
      <w:proofErr w:type="spellStart"/>
      <w:r>
        <w:rPr>
          <w:sz w:val="24"/>
          <w:szCs w:val="24"/>
        </w:rPr>
        <w:t>imgOutput</w:t>
      </w:r>
      <w:proofErr w:type="spellEnd"/>
      <w:r>
        <w:rPr>
          <w:sz w:val="24"/>
          <w:szCs w:val="24"/>
        </w:rPr>
        <w:t>, (x - offset, y - offset - 50),</w:t>
      </w:r>
    </w:p>
    <w:p w14:paraId="63D32049" w14:textId="77777777" w:rsidR="00477B2D" w:rsidRDefault="00000000">
      <w:pPr>
        <w:rPr>
          <w:sz w:val="24"/>
          <w:szCs w:val="24"/>
        </w:rPr>
      </w:pPr>
      <w:r>
        <w:rPr>
          <w:sz w:val="24"/>
          <w:szCs w:val="24"/>
        </w:rPr>
        <w:t xml:space="preserve">                          (x - offset + 90, y - offset - 50 + 50), (255, 0, 255), cv2.FILLED)</w:t>
      </w:r>
    </w:p>
    <w:p w14:paraId="358A6FAE" w14:textId="77777777" w:rsidR="00477B2D" w:rsidRDefault="00000000">
      <w:pPr>
        <w:rPr>
          <w:sz w:val="24"/>
          <w:szCs w:val="24"/>
        </w:rPr>
      </w:pPr>
      <w:r>
        <w:rPr>
          <w:sz w:val="24"/>
          <w:szCs w:val="24"/>
        </w:rPr>
        <w:t xml:space="preserve">            cv2.putText(</w:t>
      </w:r>
      <w:proofErr w:type="spellStart"/>
      <w:r>
        <w:rPr>
          <w:sz w:val="24"/>
          <w:szCs w:val="24"/>
        </w:rPr>
        <w:t>imgOutput</w:t>
      </w:r>
      <w:proofErr w:type="spellEnd"/>
      <w:r>
        <w:rPr>
          <w:sz w:val="24"/>
          <w:szCs w:val="24"/>
        </w:rPr>
        <w:t>, labels[index], (x, y - 26), cv2.FONT_HERSHEY_COMPLEX, 1.7, (255, 255, 255), 2)</w:t>
      </w:r>
    </w:p>
    <w:p w14:paraId="1AEB33EA" w14:textId="77777777" w:rsidR="00477B2D" w:rsidRDefault="00000000">
      <w:pPr>
        <w:rPr>
          <w:sz w:val="24"/>
          <w:szCs w:val="24"/>
        </w:rPr>
      </w:pPr>
      <w:r>
        <w:rPr>
          <w:sz w:val="24"/>
          <w:szCs w:val="24"/>
        </w:rPr>
        <w:t xml:space="preserve">            cv2.rectangle(</w:t>
      </w:r>
      <w:proofErr w:type="spellStart"/>
      <w:r>
        <w:rPr>
          <w:sz w:val="24"/>
          <w:szCs w:val="24"/>
        </w:rPr>
        <w:t>imgOutput</w:t>
      </w:r>
      <w:proofErr w:type="spellEnd"/>
      <w:r>
        <w:rPr>
          <w:sz w:val="24"/>
          <w:szCs w:val="24"/>
        </w:rPr>
        <w:t>, (x - offset, y - offset),</w:t>
      </w:r>
    </w:p>
    <w:p w14:paraId="4C335958" w14:textId="77777777" w:rsidR="00477B2D" w:rsidRDefault="00000000">
      <w:pPr>
        <w:rPr>
          <w:sz w:val="24"/>
          <w:szCs w:val="24"/>
        </w:rPr>
      </w:pPr>
      <w:r>
        <w:rPr>
          <w:sz w:val="24"/>
          <w:szCs w:val="24"/>
        </w:rPr>
        <w:t xml:space="preserve">                          (x + w + offset, y + h + offset), (255, 0, 255), 4)</w:t>
      </w:r>
    </w:p>
    <w:p w14:paraId="68F76DCB" w14:textId="77777777" w:rsidR="00477B2D" w:rsidRDefault="00477B2D">
      <w:pPr>
        <w:rPr>
          <w:sz w:val="24"/>
          <w:szCs w:val="24"/>
        </w:rPr>
      </w:pPr>
    </w:p>
    <w:p w14:paraId="773BE301" w14:textId="77777777" w:rsidR="00477B2D" w:rsidRDefault="00000000">
      <w:pPr>
        <w:rPr>
          <w:sz w:val="24"/>
          <w:szCs w:val="24"/>
        </w:rPr>
      </w:pPr>
      <w:r>
        <w:rPr>
          <w:sz w:val="24"/>
          <w:szCs w:val="24"/>
        </w:rPr>
        <w:t xml:space="preserve">            # cv2.imshow("</w:t>
      </w:r>
      <w:proofErr w:type="spellStart"/>
      <w:r>
        <w:rPr>
          <w:sz w:val="24"/>
          <w:szCs w:val="24"/>
        </w:rPr>
        <w:t>ImageCrop</w:t>
      </w:r>
      <w:proofErr w:type="spellEnd"/>
      <w:r>
        <w:rPr>
          <w:sz w:val="24"/>
          <w:szCs w:val="24"/>
        </w:rPr>
        <w:t xml:space="preserve">", </w:t>
      </w:r>
      <w:proofErr w:type="spellStart"/>
      <w:r>
        <w:rPr>
          <w:sz w:val="24"/>
          <w:szCs w:val="24"/>
        </w:rPr>
        <w:t>imgCrop</w:t>
      </w:r>
      <w:proofErr w:type="spellEnd"/>
      <w:r>
        <w:rPr>
          <w:sz w:val="24"/>
          <w:szCs w:val="24"/>
        </w:rPr>
        <w:t>)</w:t>
      </w:r>
    </w:p>
    <w:p w14:paraId="4F808A88" w14:textId="77777777" w:rsidR="00477B2D" w:rsidRDefault="00000000">
      <w:pPr>
        <w:rPr>
          <w:sz w:val="24"/>
          <w:szCs w:val="24"/>
        </w:rPr>
      </w:pPr>
      <w:r>
        <w:rPr>
          <w:sz w:val="24"/>
          <w:szCs w:val="24"/>
        </w:rPr>
        <w:lastRenderedPageBreak/>
        <w:t xml:space="preserve">            # cv2.imshow("</w:t>
      </w:r>
      <w:proofErr w:type="spellStart"/>
      <w:r>
        <w:rPr>
          <w:sz w:val="24"/>
          <w:szCs w:val="24"/>
        </w:rPr>
        <w:t>ImageWhite</w:t>
      </w:r>
      <w:proofErr w:type="spellEnd"/>
      <w:r>
        <w:rPr>
          <w:sz w:val="24"/>
          <w:szCs w:val="24"/>
        </w:rPr>
        <w:t xml:space="preserve">", </w:t>
      </w:r>
      <w:proofErr w:type="spellStart"/>
      <w:r>
        <w:rPr>
          <w:sz w:val="24"/>
          <w:szCs w:val="24"/>
        </w:rPr>
        <w:t>imgWhite</w:t>
      </w:r>
      <w:proofErr w:type="spellEnd"/>
      <w:r>
        <w:rPr>
          <w:sz w:val="24"/>
          <w:szCs w:val="24"/>
        </w:rPr>
        <w:t>)</w:t>
      </w:r>
    </w:p>
    <w:p w14:paraId="114F7646" w14:textId="77777777" w:rsidR="00477B2D" w:rsidRDefault="00477B2D">
      <w:pPr>
        <w:rPr>
          <w:sz w:val="24"/>
          <w:szCs w:val="24"/>
        </w:rPr>
      </w:pPr>
    </w:p>
    <w:p w14:paraId="3079205D" w14:textId="77777777" w:rsidR="00477B2D" w:rsidRDefault="00000000">
      <w:pPr>
        <w:rPr>
          <w:sz w:val="24"/>
          <w:szCs w:val="24"/>
        </w:rPr>
      </w:pPr>
      <w:r>
        <w:rPr>
          <w:sz w:val="24"/>
          <w:szCs w:val="24"/>
        </w:rPr>
        <w:t xml:space="preserve">      #  cv2.imshow("Image", </w:t>
      </w:r>
      <w:proofErr w:type="spellStart"/>
      <w:r>
        <w:rPr>
          <w:sz w:val="24"/>
          <w:szCs w:val="24"/>
        </w:rPr>
        <w:t>imgOutput</w:t>
      </w:r>
      <w:proofErr w:type="spellEnd"/>
      <w:r>
        <w:rPr>
          <w:sz w:val="24"/>
          <w:szCs w:val="24"/>
        </w:rPr>
        <w:t>)</w:t>
      </w:r>
    </w:p>
    <w:p w14:paraId="31DB6DD2" w14:textId="77777777" w:rsidR="00477B2D" w:rsidRDefault="00000000">
      <w:pPr>
        <w:rPr>
          <w:sz w:val="24"/>
          <w:szCs w:val="24"/>
        </w:rPr>
      </w:pPr>
      <w:r>
        <w:rPr>
          <w:sz w:val="24"/>
          <w:szCs w:val="24"/>
        </w:rPr>
        <w:t xml:space="preserve">        k = cv2.waitKey(1)</w:t>
      </w:r>
    </w:p>
    <w:p w14:paraId="4A10E98E" w14:textId="77777777" w:rsidR="00477B2D" w:rsidRDefault="00000000">
      <w:pPr>
        <w:rPr>
          <w:sz w:val="24"/>
          <w:szCs w:val="24"/>
        </w:rPr>
      </w:pPr>
      <w:r>
        <w:rPr>
          <w:sz w:val="24"/>
          <w:szCs w:val="24"/>
        </w:rPr>
        <w:t xml:space="preserve">        if k == </w:t>
      </w:r>
      <w:proofErr w:type="spellStart"/>
      <w:r>
        <w:rPr>
          <w:sz w:val="24"/>
          <w:szCs w:val="24"/>
        </w:rPr>
        <w:t>ord</w:t>
      </w:r>
      <w:proofErr w:type="spellEnd"/>
      <w:r>
        <w:rPr>
          <w:sz w:val="24"/>
          <w:szCs w:val="24"/>
        </w:rPr>
        <w:t>('q'):</w:t>
      </w:r>
    </w:p>
    <w:p w14:paraId="05DCC561" w14:textId="77777777" w:rsidR="00477B2D" w:rsidRDefault="00000000">
      <w:pPr>
        <w:rPr>
          <w:sz w:val="24"/>
          <w:szCs w:val="24"/>
        </w:rPr>
      </w:pPr>
      <w:r>
        <w:rPr>
          <w:sz w:val="24"/>
          <w:szCs w:val="24"/>
        </w:rPr>
        <w:t xml:space="preserve">            break</w:t>
      </w:r>
    </w:p>
    <w:p w14:paraId="018CD716" w14:textId="77777777" w:rsidR="00477B2D" w:rsidRDefault="00477B2D">
      <w:pPr>
        <w:rPr>
          <w:sz w:val="24"/>
          <w:szCs w:val="24"/>
        </w:rPr>
      </w:pPr>
    </w:p>
    <w:p w14:paraId="132406FD" w14:textId="77777777" w:rsidR="00477B2D" w:rsidRDefault="00000000">
      <w:pPr>
        <w:rPr>
          <w:sz w:val="24"/>
          <w:szCs w:val="24"/>
        </w:rPr>
      </w:pPr>
      <w:r>
        <w:rPr>
          <w:sz w:val="24"/>
          <w:szCs w:val="24"/>
        </w:rPr>
        <w:t xml:space="preserve">    </w:t>
      </w:r>
      <w:proofErr w:type="spellStart"/>
      <w:proofErr w:type="gramStart"/>
      <w:r>
        <w:rPr>
          <w:sz w:val="24"/>
          <w:szCs w:val="24"/>
        </w:rPr>
        <w:t>camera.release</w:t>
      </w:r>
      <w:proofErr w:type="spellEnd"/>
      <w:proofErr w:type="gramEnd"/>
      <w:r>
        <w:rPr>
          <w:sz w:val="24"/>
          <w:szCs w:val="24"/>
        </w:rPr>
        <w:t>()</w:t>
      </w:r>
    </w:p>
    <w:p w14:paraId="682CE0E4" w14:textId="77777777" w:rsidR="00477B2D" w:rsidRDefault="00000000">
      <w:pPr>
        <w:rPr>
          <w:sz w:val="24"/>
          <w:szCs w:val="24"/>
        </w:rPr>
      </w:pPr>
      <w:r>
        <w:rPr>
          <w:sz w:val="24"/>
          <w:szCs w:val="24"/>
        </w:rPr>
        <w:t xml:space="preserve">    cv2.destroyAllWindows()</w:t>
      </w:r>
    </w:p>
    <w:p w14:paraId="1CBC6D06" w14:textId="77777777" w:rsidR="00477B2D" w:rsidRDefault="00477B2D">
      <w:pPr>
        <w:rPr>
          <w:sz w:val="24"/>
          <w:szCs w:val="24"/>
        </w:rPr>
      </w:pPr>
    </w:p>
    <w:p w14:paraId="03AF476A" w14:textId="77777777" w:rsidR="00477B2D" w:rsidRDefault="00000000">
      <w:pPr>
        <w:rPr>
          <w:sz w:val="24"/>
          <w:szCs w:val="24"/>
        </w:rPr>
      </w:pPr>
      <w:r>
        <w:rPr>
          <w:sz w:val="24"/>
          <w:szCs w:val="24"/>
        </w:rPr>
        <w:t xml:space="preserve">    yield (b'--frame\r\n'</w:t>
      </w:r>
    </w:p>
    <w:p w14:paraId="765364E0" w14:textId="77777777" w:rsidR="00477B2D" w:rsidRDefault="00000000">
      <w:pPr>
        <w:rPr>
          <w:sz w:val="24"/>
          <w:szCs w:val="24"/>
        </w:rPr>
      </w:pPr>
      <w:r>
        <w:rPr>
          <w:sz w:val="24"/>
          <w:szCs w:val="24"/>
        </w:rPr>
        <w:t xml:space="preserve">               </w:t>
      </w:r>
      <w:proofErr w:type="spellStart"/>
      <w:r>
        <w:rPr>
          <w:sz w:val="24"/>
          <w:szCs w:val="24"/>
        </w:rPr>
        <w:t>b'Content</w:t>
      </w:r>
      <w:proofErr w:type="spellEnd"/>
      <w:r>
        <w:rPr>
          <w:sz w:val="24"/>
          <w:szCs w:val="24"/>
        </w:rPr>
        <w:t xml:space="preserve">-Type: image/jpeg\r\n\r\n' + </w:t>
      </w:r>
      <w:proofErr w:type="spellStart"/>
      <w:r>
        <w:rPr>
          <w:sz w:val="24"/>
          <w:szCs w:val="24"/>
        </w:rPr>
        <w:t>imgOutput</w:t>
      </w:r>
      <w:proofErr w:type="spellEnd"/>
      <w:r>
        <w:rPr>
          <w:sz w:val="24"/>
          <w:szCs w:val="24"/>
        </w:rPr>
        <w:t xml:space="preserve"> + b'\r\n')</w:t>
      </w:r>
    </w:p>
    <w:p w14:paraId="7851EE7E" w14:textId="77777777" w:rsidR="00477B2D" w:rsidRDefault="00477B2D">
      <w:pPr>
        <w:rPr>
          <w:sz w:val="24"/>
          <w:szCs w:val="24"/>
        </w:rPr>
      </w:pPr>
    </w:p>
    <w:p w14:paraId="7A374132" w14:textId="77777777" w:rsidR="00477B2D" w:rsidRDefault="00477B2D">
      <w:pPr>
        <w:rPr>
          <w:sz w:val="24"/>
          <w:szCs w:val="24"/>
        </w:rPr>
      </w:pPr>
    </w:p>
    <w:p w14:paraId="34CD0AE2" w14:textId="77777777" w:rsidR="00477B2D" w:rsidRDefault="00477B2D">
      <w:pPr>
        <w:rPr>
          <w:sz w:val="24"/>
          <w:szCs w:val="24"/>
        </w:rPr>
      </w:pPr>
    </w:p>
    <w:p w14:paraId="39275359" w14:textId="77777777" w:rsidR="00477B2D" w:rsidRDefault="00000000">
      <w:pPr>
        <w:rPr>
          <w:sz w:val="24"/>
          <w:szCs w:val="24"/>
        </w:rPr>
      </w:pPr>
      <w:r>
        <w:rPr>
          <w:sz w:val="24"/>
          <w:szCs w:val="24"/>
        </w:rPr>
        <w:t>@</w:t>
      </w:r>
      <w:proofErr w:type="gramStart"/>
      <w:r>
        <w:rPr>
          <w:sz w:val="24"/>
          <w:szCs w:val="24"/>
        </w:rPr>
        <w:t>app.route</w:t>
      </w:r>
      <w:proofErr w:type="gramEnd"/>
      <w:r>
        <w:rPr>
          <w:sz w:val="24"/>
          <w:szCs w:val="24"/>
        </w:rPr>
        <w:t>('/video')</w:t>
      </w:r>
    </w:p>
    <w:p w14:paraId="34B54F9B" w14:textId="77777777" w:rsidR="00477B2D" w:rsidRDefault="00000000">
      <w:pPr>
        <w:rPr>
          <w:sz w:val="24"/>
          <w:szCs w:val="24"/>
        </w:rPr>
      </w:pPr>
      <w:r>
        <w:rPr>
          <w:sz w:val="24"/>
          <w:szCs w:val="24"/>
        </w:rPr>
        <w:t xml:space="preserve">def </w:t>
      </w:r>
      <w:proofErr w:type="gramStart"/>
      <w:r>
        <w:rPr>
          <w:sz w:val="24"/>
          <w:szCs w:val="24"/>
        </w:rPr>
        <w:t>video(</w:t>
      </w:r>
      <w:proofErr w:type="gramEnd"/>
      <w:r>
        <w:rPr>
          <w:sz w:val="24"/>
          <w:szCs w:val="24"/>
        </w:rPr>
        <w:t>):</w:t>
      </w:r>
    </w:p>
    <w:p w14:paraId="2ABBB1B8" w14:textId="77777777" w:rsidR="00477B2D" w:rsidRDefault="00000000">
      <w:pPr>
        <w:rPr>
          <w:sz w:val="24"/>
          <w:szCs w:val="24"/>
        </w:rPr>
      </w:pPr>
      <w:r>
        <w:rPr>
          <w:sz w:val="24"/>
          <w:szCs w:val="24"/>
        </w:rPr>
        <w:t xml:space="preserve">    # video = </w:t>
      </w:r>
      <w:proofErr w:type="gramStart"/>
      <w:r>
        <w:rPr>
          <w:sz w:val="24"/>
          <w:szCs w:val="24"/>
        </w:rPr>
        <w:t>Video(</w:t>
      </w:r>
      <w:proofErr w:type="gramEnd"/>
      <w:r>
        <w:rPr>
          <w:sz w:val="24"/>
          <w:szCs w:val="24"/>
        </w:rPr>
        <w:t>)</w:t>
      </w:r>
    </w:p>
    <w:p w14:paraId="7D9DB376" w14:textId="77777777" w:rsidR="00477B2D" w:rsidRDefault="00000000">
      <w:pPr>
        <w:rPr>
          <w:sz w:val="24"/>
          <w:szCs w:val="24"/>
        </w:rPr>
      </w:pPr>
      <w:r>
        <w:rPr>
          <w:sz w:val="24"/>
          <w:szCs w:val="24"/>
        </w:rPr>
        <w:t xml:space="preserve">    return Response(</w:t>
      </w:r>
      <w:proofErr w:type="gramStart"/>
      <w:r>
        <w:rPr>
          <w:sz w:val="24"/>
          <w:szCs w:val="24"/>
        </w:rPr>
        <w:t>gen(</w:t>
      </w:r>
      <w:proofErr w:type="gramEnd"/>
      <w:r>
        <w:rPr>
          <w:sz w:val="24"/>
          <w:szCs w:val="24"/>
        </w:rPr>
        <w:t xml:space="preserve">), </w:t>
      </w:r>
      <w:proofErr w:type="spellStart"/>
      <w:r>
        <w:rPr>
          <w:sz w:val="24"/>
          <w:szCs w:val="24"/>
        </w:rPr>
        <w:t>mimetype</w:t>
      </w:r>
      <w:proofErr w:type="spellEnd"/>
      <w:r>
        <w:rPr>
          <w:sz w:val="24"/>
          <w:szCs w:val="24"/>
        </w:rPr>
        <w:t>='multipart/x-mixed-replace; boundary=frame')</w:t>
      </w:r>
    </w:p>
    <w:p w14:paraId="25FAAAFB" w14:textId="77777777" w:rsidR="00477B2D" w:rsidRDefault="00477B2D">
      <w:pPr>
        <w:rPr>
          <w:sz w:val="24"/>
          <w:szCs w:val="24"/>
        </w:rPr>
      </w:pPr>
    </w:p>
    <w:p w14:paraId="1C7E356E" w14:textId="77777777" w:rsidR="00477B2D" w:rsidRDefault="00477B2D">
      <w:pPr>
        <w:rPr>
          <w:sz w:val="24"/>
          <w:szCs w:val="24"/>
        </w:rPr>
      </w:pPr>
    </w:p>
    <w:p w14:paraId="30D4730F" w14:textId="77777777" w:rsidR="00477B2D" w:rsidRDefault="00000000">
      <w:pPr>
        <w:rPr>
          <w:sz w:val="24"/>
          <w:szCs w:val="24"/>
        </w:rPr>
      </w:pPr>
      <w:r>
        <w:rPr>
          <w:sz w:val="24"/>
          <w:szCs w:val="24"/>
        </w:rPr>
        <w:t>if __name__ == '__main__':</w:t>
      </w:r>
    </w:p>
    <w:p w14:paraId="614EE5D5" w14:textId="77777777" w:rsidR="00477B2D" w:rsidRDefault="00000000">
      <w:pPr>
        <w:rPr>
          <w:sz w:val="24"/>
          <w:szCs w:val="24"/>
        </w:rPr>
      </w:pPr>
      <w:r>
        <w:rPr>
          <w:sz w:val="24"/>
          <w:szCs w:val="24"/>
        </w:rPr>
        <w:t xml:space="preserve">    </w:t>
      </w:r>
      <w:proofErr w:type="spellStart"/>
      <w:proofErr w:type="gramStart"/>
      <w:r>
        <w:rPr>
          <w:sz w:val="24"/>
          <w:szCs w:val="24"/>
        </w:rPr>
        <w:t>app.run</w:t>
      </w:r>
      <w:proofErr w:type="spellEnd"/>
      <w:r>
        <w:rPr>
          <w:sz w:val="24"/>
          <w:szCs w:val="24"/>
        </w:rPr>
        <w:t>(</w:t>
      </w:r>
      <w:proofErr w:type="gramEnd"/>
      <w:r>
        <w:rPr>
          <w:sz w:val="24"/>
          <w:szCs w:val="24"/>
        </w:rPr>
        <w:t>)</w:t>
      </w:r>
    </w:p>
    <w:p w14:paraId="2AD3FEFC" w14:textId="77777777" w:rsidR="00477B2D" w:rsidRDefault="00477B2D">
      <w:pPr>
        <w:rPr>
          <w:sz w:val="24"/>
          <w:szCs w:val="24"/>
        </w:rPr>
      </w:pPr>
    </w:p>
    <w:p w14:paraId="21E9E4E3" w14:textId="77777777" w:rsidR="00477B2D" w:rsidRDefault="00477B2D">
      <w:pPr>
        <w:pStyle w:val="BodyText"/>
        <w:spacing w:before="4"/>
        <w:rPr>
          <w:b/>
          <w:sz w:val="31"/>
        </w:rPr>
      </w:pPr>
    </w:p>
    <w:p w14:paraId="24FE9C0D" w14:textId="77777777" w:rsidR="00477B2D" w:rsidRDefault="00000000">
      <w:pPr>
        <w:pStyle w:val="Heading2"/>
        <w:spacing w:line="530" w:lineRule="auto"/>
        <w:ind w:left="4401" w:right="4700"/>
        <w:jc w:val="center"/>
      </w:pPr>
      <w:r>
        <w:t>CHAPTER 8</w:t>
      </w:r>
      <w:r>
        <w:rPr>
          <w:spacing w:val="-63"/>
        </w:rPr>
        <w:t xml:space="preserve"> </w:t>
      </w:r>
      <w:r>
        <w:t>TESTING</w:t>
      </w:r>
    </w:p>
    <w:p w14:paraId="56B5726B" w14:textId="77777777" w:rsidR="00477B2D" w:rsidRDefault="00000000">
      <w:pPr>
        <w:pStyle w:val="BodyText"/>
        <w:spacing w:before="13"/>
        <w:ind w:left="519"/>
      </w:pPr>
      <w:r>
        <w:t>#</w:t>
      </w:r>
      <w:r>
        <w:rPr>
          <w:spacing w:val="-4"/>
        </w:rPr>
        <w:t xml:space="preserve"> </w:t>
      </w:r>
      <w:r>
        <w:t>Importing</w:t>
      </w:r>
      <w:r>
        <w:rPr>
          <w:spacing w:val="-3"/>
        </w:rPr>
        <w:t xml:space="preserve"> </w:t>
      </w:r>
      <w:proofErr w:type="spellStart"/>
      <w:r>
        <w:t>Libarries</w:t>
      </w:r>
      <w:proofErr w:type="spellEnd"/>
    </w:p>
    <w:p w14:paraId="09F34898" w14:textId="77777777" w:rsidR="00477B2D" w:rsidRDefault="00000000">
      <w:pPr>
        <w:pStyle w:val="BodyText"/>
        <w:spacing w:before="197" w:line="410" w:lineRule="auto"/>
        <w:ind w:left="519" w:right="4847"/>
      </w:pPr>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r>
        <w:rPr>
          <w:spacing w:val="1"/>
        </w:rPr>
        <w:t xml:space="preserve"> </w:t>
      </w:r>
      <w:r>
        <w:t>from</w:t>
      </w:r>
      <w:r>
        <w:rPr>
          <w:spacing w:val="-14"/>
        </w:rPr>
        <w:t xml:space="preserve"> </w:t>
      </w:r>
      <w:proofErr w:type="spellStart"/>
      <w:r>
        <w:t>tensorflow.keras.preprocessing</w:t>
      </w:r>
      <w:proofErr w:type="spellEnd"/>
      <w:r>
        <w:rPr>
          <w:spacing w:val="-13"/>
        </w:rPr>
        <w:t xml:space="preserve"> </w:t>
      </w:r>
      <w:r>
        <w:t>import</w:t>
      </w:r>
      <w:r>
        <w:rPr>
          <w:spacing w:val="-13"/>
        </w:rPr>
        <w:t xml:space="preserve"> </w:t>
      </w:r>
      <w:r>
        <w:t>image</w:t>
      </w:r>
      <w:r>
        <w:rPr>
          <w:spacing w:val="-62"/>
        </w:rPr>
        <w:t xml:space="preserve"> </w:t>
      </w:r>
      <w:r>
        <w:t>import</w:t>
      </w:r>
      <w:r>
        <w:rPr>
          <w:spacing w:val="-2"/>
        </w:rPr>
        <w:t xml:space="preserve"> </w:t>
      </w:r>
      <w:proofErr w:type="spellStart"/>
      <w:r>
        <w:t>numpy</w:t>
      </w:r>
      <w:proofErr w:type="spellEnd"/>
      <w:r>
        <w:rPr>
          <w:spacing w:val="-1"/>
        </w:rPr>
        <w:t xml:space="preserve"> </w:t>
      </w:r>
      <w:r>
        <w:t>as</w:t>
      </w:r>
      <w:r>
        <w:rPr>
          <w:spacing w:val="-1"/>
        </w:rPr>
        <w:t xml:space="preserve"> </w:t>
      </w:r>
      <w:r>
        <w:t>np</w:t>
      </w:r>
    </w:p>
    <w:p w14:paraId="55349AE7" w14:textId="77777777" w:rsidR="00477B2D" w:rsidRDefault="00000000">
      <w:pPr>
        <w:pStyle w:val="BodyText"/>
        <w:spacing w:line="280" w:lineRule="exact"/>
        <w:ind w:left="519"/>
      </w:pPr>
      <w:r>
        <w:t>import</w:t>
      </w:r>
      <w:r>
        <w:rPr>
          <w:spacing w:val="-4"/>
        </w:rPr>
        <w:t xml:space="preserve"> </w:t>
      </w:r>
      <w:r>
        <w:t>cv2</w:t>
      </w:r>
    </w:p>
    <w:p w14:paraId="5E2765C9" w14:textId="77777777" w:rsidR="00477B2D" w:rsidRDefault="00000000">
      <w:pPr>
        <w:pStyle w:val="BodyText"/>
        <w:spacing w:before="211"/>
        <w:ind w:left="519"/>
      </w:pPr>
      <w:r>
        <w:t>#</w:t>
      </w:r>
      <w:r>
        <w:rPr>
          <w:spacing w:val="-4"/>
        </w:rPr>
        <w:t xml:space="preserve"> </w:t>
      </w:r>
      <w:proofErr w:type="gramStart"/>
      <w:r>
        <w:t>loading</w:t>
      </w:r>
      <w:proofErr w:type="gramEnd"/>
      <w:r>
        <w:rPr>
          <w:spacing w:val="-3"/>
        </w:rPr>
        <w:t xml:space="preserve"> </w:t>
      </w:r>
      <w:r>
        <w:t>model</w:t>
      </w:r>
    </w:p>
    <w:p w14:paraId="2878B001" w14:textId="77777777" w:rsidR="00477B2D" w:rsidRDefault="00000000">
      <w:pPr>
        <w:pStyle w:val="BodyText"/>
        <w:spacing w:before="211" w:line="403" w:lineRule="auto"/>
        <w:ind w:left="519" w:right="6175"/>
      </w:pPr>
      <w:r>
        <w:t xml:space="preserve">model = </w:t>
      </w:r>
      <w:proofErr w:type="spellStart"/>
      <w:r>
        <w:t>load_</w:t>
      </w:r>
      <w:proofErr w:type="gramStart"/>
      <w:r>
        <w:t>model</w:t>
      </w:r>
      <w:proofErr w:type="spellEnd"/>
      <w:r>
        <w:t>(</w:t>
      </w:r>
      <w:proofErr w:type="gramEnd"/>
      <w:r>
        <w:t>'E:\</w:t>
      </w:r>
      <w:proofErr w:type="spellStart"/>
      <w:r>
        <w:t>ibm</w:t>
      </w:r>
      <w:proofErr w:type="spellEnd"/>
      <w:r>
        <w:t xml:space="preserve"> project\Real time communication system\Application Building\Build a Flask Application\realtime.h5')</w:t>
      </w:r>
    </w:p>
    <w:p w14:paraId="3904E3FD" w14:textId="77777777" w:rsidR="00477B2D" w:rsidRDefault="00000000">
      <w:pPr>
        <w:pStyle w:val="BodyText"/>
        <w:spacing w:before="211" w:line="403" w:lineRule="auto"/>
        <w:ind w:left="519" w:right="6175"/>
      </w:pPr>
      <w:r>
        <w:rPr>
          <w:spacing w:val="1"/>
        </w:rPr>
        <w:t xml:space="preserve"> </w:t>
      </w:r>
      <w:r>
        <w:t>from</w:t>
      </w:r>
      <w:r>
        <w:rPr>
          <w:spacing w:val="-7"/>
        </w:rPr>
        <w:t xml:space="preserve"> </w:t>
      </w:r>
      <w:proofErr w:type="spellStart"/>
      <w:proofErr w:type="gramStart"/>
      <w:r>
        <w:t>skimage.transform</w:t>
      </w:r>
      <w:proofErr w:type="spellEnd"/>
      <w:proofErr w:type="gramEnd"/>
      <w:r>
        <w:rPr>
          <w:spacing w:val="-6"/>
        </w:rPr>
        <w:t xml:space="preserve"> </w:t>
      </w:r>
      <w:r>
        <w:t>import</w:t>
      </w:r>
      <w:r>
        <w:rPr>
          <w:spacing w:val="-6"/>
        </w:rPr>
        <w:t xml:space="preserve"> </w:t>
      </w:r>
      <w:r>
        <w:t>resize</w:t>
      </w:r>
      <w:r>
        <w:rPr>
          <w:spacing w:val="-62"/>
        </w:rPr>
        <w:t xml:space="preserve"> </w:t>
      </w:r>
      <w:r>
        <w:lastRenderedPageBreak/>
        <w:t>def</w:t>
      </w:r>
      <w:r>
        <w:rPr>
          <w:spacing w:val="-2"/>
        </w:rPr>
        <w:t xml:space="preserve"> </w:t>
      </w:r>
      <w:r>
        <w:t>detect(frame):</w:t>
      </w:r>
    </w:p>
    <w:p w14:paraId="0BAB41A5" w14:textId="77777777" w:rsidR="00477B2D" w:rsidRDefault="00000000">
      <w:pPr>
        <w:pStyle w:val="BodyText"/>
        <w:spacing w:before="8"/>
        <w:ind w:left="779"/>
      </w:pPr>
      <w:proofErr w:type="spellStart"/>
      <w:r>
        <w:t>img</w:t>
      </w:r>
      <w:proofErr w:type="spellEnd"/>
      <w:r>
        <w:rPr>
          <w:spacing w:val="-4"/>
        </w:rPr>
        <w:t xml:space="preserve"> </w:t>
      </w:r>
      <w:r>
        <w:t>=</w:t>
      </w:r>
      <w:r>
        <w:rPr>
          <w:spacing w:val="-3"/>
        </w:rPr>
        <w:t xml:space="preserve"> </w:t>
      </w:r>
      <w:proofErr w:type="gramStart"/>
      <w:r>
        <w:t>resize(</w:t>
      </w:r>
      <w:proofErr w:type="gramEnd"/>
      <w:r>
        <w:t>frame,</w:t>
      </w:r>
      <w:r>
        <w:rPr>
          <w:spacing w:val="-3"/>
        </w:rPr>
        <w:t xml:space="preserve"> </w:t>
      </w:r>
      <w:r>
        <w:t>(64,</w:t>
      </w:r>
      <w:r>
        <w:rPr>
          <w:spacing w:val="-3"/>
        </w:rPr>
        <w:t xml:space="preserve"> </w:t>
      </w:r>
      <w:r>
        <w:t>64,</w:t>
      </w:r>
      <w:r>
        <w:rPr>
          <w:spacing w:val="-3"/>
        </w:rPr>
        <w:t xml:space="preserve"> </w:t>
      </w:r>
      <w:r>
        <w:t>3))</w:t>
      </w:r>
    </w:p>
    <w:p w14:paraId="44021D86" w14:textId="77777777" w:rsidR="00477B2D" w:rsidRDefault="00000000">
      <w:pPr>
        <w:pStyle w:val="BodyText"/>
        <w:spacing w:before="196" w:line="410" w:lineRule="auto"/>
        <w:ind w:left="779" w:right="5975"/>
      </w:pPr>
      <w:proofErr w:type="spellStart"/>
      <w:r>
        <w:t>img</w:t>
      </w:r>
      <w:proofErr w:type="spellEnd"/>
      <w:r>
        <w:t xml:space="preserve"> = </w:t>
      </w:r>
      <w:proofErr w:type="spellStart"/>
      <w:proofErr w:type="gramStart"/>
      <w:r>
        <w:t>np.expand</w:t>
      </w:r>
      <w:proofErr w:type="gramEnd"/>
      <w:r>
        <w:t>_dims</w:t>
      </w:r>
      <w:proofErr w:type="spellEnd"/>
      <w:r>
        <w:t>(</w:t>
      </w:r>
      <w:proofErr w:type="spellStart"/>
      <w:r>
        <w:t>img</w:t>
      </w:r>
      <w:proofErr w:type="spellEnd"/>
      <w:r>
        <w:t>, axis = 0)</w:t>
      </w:r>
      <w:r>
        <w:rPr>
          <w:spacing w:val="-63"/>
        </w:rPr>
        <w:t xml:space="preserve"> </w:t>
      </w:r>
      <w:r>
        <w:t>if</w:t>
      </w:r>
      <w:r>
        <w:rPr>
          <w:spacing w:val="-2"/>
        </w:rPr>
        <w:t xml:space="preserve"> </w:t>
      </w:r>
      <w:proofErr w:type="spellStart"/>
      <w:r>
        <w:t>np.max</w:t>
      </w:r>
      <w:proofErr w:type="spellEnd"/>
      <w:r>
        <w:t>(</w:t>
      </w:r>
      <w:proofErr w:type="spellStart"/>
      <w:r>
        <w:t>img</w:t>
      </w:r>
      <w:proofErr w:type="spellEnd"/>
      <w:r>
        <w:t>)</w:t>
      </w:r>
      <w:r>
        <w:rPr>
          <w:spacing w:val="-1"/>
        </w:rPr>
        <w:t xml:space="preserve"> </w:t>
      </w:r>
      <w:r>
        <w:t>&gt;</w:t>
      </w:r>
      <w:r>
        <w:rPr>
          <w:spacing w:val="-1"/>
        </w:rPr>
        <w:t xml:space="preserve"> </w:t>
      </w:r>
      <w:r>
        <w:t>1:</w:t>
      </w:r>
    </w:p>
    <w:p w14:paraId="20337B91" w14:textId="77777777" w:rsidR="00477B2D" w:rsidRDefault="00000000">
      <w:pPr>
        <w:pStyle w:val="BodyText"/>
        <w:spacing w:line="296" w:lineRule="exact"/>
        <w:ind w:left="1039"/>
      </w:pPr>
      <w:proofErr w:type="spellStart"/>
      <w:r>
        <w:t>img</w:t>
      </w:r>
      <w:proofErr w:type="spellEnd"/>
      <w:r>
        <w:rPr>
          <w:spacing w:val="-3"/>
        </w:rPr>
        <w:t xml:space="preserve"> </w:t>
      </w:r>
      <w:r>
        <w:t>=</w:t>
      </w:r>
      <w:r>
        <w:rPr>
          <w:spacing w:val="-3"/>
        </w:rPr>
        <w:t xml:space="preserve"> </w:t>
      </w:r>
      <w:proofErr w:type="spellStart"/>
      <w:r>
        <w:t>img</w:t>
      </w:r>
      <w:proofErr w:type="spellEnd"/>
      <w:r>
        <w:t>/255.0</w:t>
      </w:r>
    </w:p>
    <w:p w14:paraId="72183400" w14:textId="77777777" w:rsidR="00477B2D" w:rsidRDefault="00000000">
      <w:pPr>
        <w:pStyle w:val="BodyText"/>
        <w:spacing w:before="196" w:line="410" w:lineRule="auto"/>
        <w:ind w:left="779" w:right="6555"/>
      </w:pPr>
      <w:r>
        <w:t xml:space="preserve">prediction = </w:t>
      </w:r>
      <w:proofErr w:type="spellStart"/>
      <w:proofErr w:type="gramStart"/>
      <w:r>
        <w:t>model.predict</w:t>
      </w:r>
      <w:proofErr w:type="spellEnd"/>
      <w:proofErr w:type="gramEnd"/>
      <w:r>
        <w:t>(</w:t>
      </w:r>
      <w:proofErr w:type="spellStart"/>
      <w:r>
        <w:t>img</w:t>
      </w:r>
      <w:proofErr w:type="spellEnd"/>
      <w:r>
        <w:t>)</w:t>
      </w:r>
      <w:r>
        <w:rPr>
          <w:spacing w:val="-63"/>
        </w:rPr>
        <w:t xml:space="preserve"> </w:t>
      </w:r>
      <w:r>
        <w:t>print(prediction)</w:t>
      </w:r>
    </w:p>
    <w:p w14:paraId="258FEB66" w14:textId="77777777" w:rsidR="00477B2D" w:rsidRDefault="00000000">
      <w:pPr>
        <w:pStyle w:val="BodyText"/>
        <w:spacing w:line="296" w:lineRule="exact"/>
        <w:ind w:left="779"/>
      </w:pPr>
      <w:r>
        <w:t>return</w:t>
      </w:r>
      <w:r>
        <w:rPr>
          <w:spacing w:val="-8"/>
        </w:rPr>
        <w:t xml:space="preserve"> </w:t>
      </w:r>
      <w:r>
        <w:t>prediction</w:t>
      </w:r>
    </w:p>
    <w:p w14:paraId="1D466439" w14:textId="77777777" w:rsidR="00477B2D" w:rsidRDefault="00000000">
      <w:pPr>
        <w:pStyle w:val="BodyText"/>
        <w:spacing w:before="181" w:line="288" w:lineRule="auto"/>
        <w:ind w:left="519"/>
      </w:pPr>
      <w:r>
        <w:t>frame</w:t>
      </w:r>
      <w:r>
        <w:rPr>
          <w:spacing w:val="-7"/>
        </w:rPr>
        <w:t xml:space="preserve"> </w:t>
      </w:r>
      <w:r>
        <w:t>=</w:t>
      </w:r>
      <w:r>
        <w:rPr>
          <w:spacing w:val="-6"/>
        </w:rPr>
        <w:t xml:space="preserve"> </w:t>
      </w:r>
      <w:r>
        <w:t>cv2.imread(</w:t>
      </w:r>
      <w:proofErr w:type="spellStart"/>
      <w:r>
        <w:t>r"E</w:t>
      </w:r>
      <w:proofErr w:type="spellEnd"/>
      <w:r>
        <w:t>:\ibm project\Real time communication system\Dataset\</w:t>
      </w:r>
      <w:proofErr w:type="spellStart"/>
      <w:r>
        <w:t>test_set</w:t>
      </w:r>
      <w:proofErr w:type="spellEnd"/>
      <w:r>
        <w:t>\A\16.png")</w:t>
      </w:r>
    </w:p>
    <w:p w14:paraId="307FB314" w14:textId="77777777" w:rsidR="00477B2D" w:rsidRDefault="00000000">
      <w:pPr>
        <w:pStyle w:val="BodyText"/>
        <w:spacing w:before="152"/>
        <w:ind w:left="519"/>
      </w:pPr>
      <w:r>
        <w:t>data</w:t>
      </w:r>
      <w:r>
        <w:rPr>
          <w:spacing w:val="-4"/>
        </w:rPr>
        <w:t xml:space="preserve"> </w:t>
      </w:r>
      <w:r>
        <w:t>=</w:t>
      </w:r>
      <w:r>
        <w:rPr>
          <w:spacing w:val="-4"/>
        </w:rPr>
        <w:t xml:space="preserve"> </w:t>
      </w:r>
      <w:r>
        <w:t>detect(frame)</w:t>
      </w:r>
    </w:p>
    <w:p w14:paraId="2E05CDF9" w14:textId="77777777" w:rsidR="00477B2D" w:rsidRDefault="00000000">
      <w:pPr>
        <w:pStyle w:val="BodyText"/>
        <w:spacing w:before="196"/>
        <w:ind w:left="519"/>
      </w:pPr>
      <w:r>
        <w:t>index</w:t>
      </w:r>
      <w:r>
        <w:rPr>
          <w:spacing w:val="-5"/>
        </w:rPr>
        <w:t xml:space="preserve"> </w:t>
      </w:r>
      <w:r>
        <w:t>=</w:t>
      </w:r>
      <w:r>
        <w:rPr>
          <w:spacing w:val="-4"/>
        </w:rPr>
        <w:t xml:space="preserve"> </w:t>
      </w:r>
      <w:r>
        <w:t>['A','B','C','D','E','F','G','H','I']</w:t>
      </w:r>
    </w:p>
    <w:p w14:paraId="2FBB9CC7" w14:textId="77777777" w:rsidR="00477B2D" w:rsidRDefault="00000000">
      <w:pPr>
        <w:pStyle w:val="BodyText"/>
        <w:spacing w:before="211" w:line="403" w:lineRule="auto"/>
        <w:ind w:left="519" w:right="7631"/>
      </w:pPr>
      <w:r>
        <w:rPr>
          <w:spacing w:val="-1"/>
        </w:rPr>
        <w:t>index[</w:t>
      </w:r>
      <w:proofErr w:type="spellStart"/>
      <w:proofErr w:type="gramStart"/>
      <w:r>
        <w:rPr>
          <w:spacing w:val="-1"/>
        </w:rPr>
        <w:t>np.argmax</w:t>
      </w:r>
      <w:proofErr w:type="spellEnd"/>
      <w:proofErr w:type="gramEnd"/>
      <w:r>
        <w:rPr>
          <w:spacing w:val="-1"/>
        </w:rPr>
        <w:t>(data)]</w:t>
      </w:r>
      <w:r>
        <w:rPr>
          <w:spacing w:val="-62"/>
        </w:rPr>
        <w:t xml:space="preserve"> </w:t>
      </w:r>
      <w:r>
        <w:t># Importing Libraries</w:t>
      </w:r>
      <w:r>
        <w:rPr>
          <w:spacing w:val="1"/>
        </w:rPr>
        <w:t xml:space="preserve"> </w:t>
      </w:r>
      <w:r>
        <w:t>import</w:t>
      </w:r>
      <w:r>
        <w:rPr>
          <w:spacing w:val="-2"/>
        </w:rPr>
        <w:t xml:space="preserve"> </w:t>
      </w:r>
      <w:r>
        <w:t>cv2</w:t>
      </w:r>
    </w:p>
    <w:p w14:paraId="4B7A5788" w14:textId="77777777" w:rsidR="00477B2D" w:rsidRDefault="00477B2D">
      <w:pPr>
        <w:spacing w:line="403" w:lineRule="auto"/>
        <w:sectPr w:rsidR="00477B2D">
          <w:pgSz w:w="12240" w:h="15840"/>
          <w:pgMar w:top="1360" w:right="620" w:bottom="280" w:left="920" w:header="720" w:footer="720" w:gutter="0"/>
          <w:cols w:space="720"/>
        </w:sectPr>
      </w:pPr>
    </w:p>
    <w:p w14:paraId="2F7CE30F" w14:textId="77777777" w:rsidR="00477B2D" w:rsidRDefault="00000000">
      <w:pPr>
        <w:pStyle w:val="BodyText"/>
        <w:spacing w:before="77"/>
        <w:ind w:left="519"/>
      </w:pPr>
      <w:r>
        <w:lastRenderedPageBreak/>
        <w:t>import</w:t>
      </w:r>
      <w:r>
        <w:rPr>
          <w:spacing w:val="-4"/>
        </w:rPr>
        <w:t xml:space="preserve"> </w:t>
      </w:r>
      <w:proofErr w:type="spellStart"/>
      <w:r>
        <w:t>numpy</w:t>
      </w:r>
      <w:proofErr w:type="spellEnd"/>
      <w:r>
        <w:rPr>
          <w:spacing w:val="-3"/>
        </w:rPr>
        <w:t xml:space="preserve"> </w:t>
      </w:r>
      <w:r>
        <w:t>as</w:t>
      </w:r>
      <w:r>
        <w:rPr>
          <w:spacing w:val="-3"/>
        </w:rPr>
        <w:t xml:space="preserve"> </w:t>
      </w:r>
      <w:r>
        <w:t>np</w:t>
      </w:r>
    </w:p>
    <w:p w14:paraId="651F8A71" w14:textId="77777777" w:rsidR="00477B2D" w:rsidRDefault="00000000">
      <w:pPr>
        <w:pStyle w:val="BodyText"/>
        <w:spacing w:before="211" w:line="403" w:lineRule="auto"/>
        <w:ind w:left="519" w:right="4847"/>
      </w:pPr>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r>
        <w:rPr>
          <w:spacing w:val="1"/>
        </w:rPr>
        <w:t xml:space="preserve"> </w:t>
      </w:r>
      <w:r>
        <w:t>from</w:t>
      </w:r>
      <w:r>
        <w:rPr>
          <w:spacing w:val="-14"/>
        </w:rPr>
        <w:t xml:space="preserve"> </w:t>
      </w:r>
      <w:proofErr w:type="spellStart"/>
      <w:r>
        <w:t>tensorflow.keras.preprocessing</w:t>
      </w:r>
      <w:proofErr w:type="spellEnd"/>
      <w:r>
        <w:rPr>
          <w:spacing w:val="-13"/>
        </w:rPr>
        <w:t xml:space="preserve"> </w:t>
      </w:r>
      <w:r>
        <w:t>import</w:t>
      </w:r>
      <w:r>
        <w:rPr>
          <w:spacing w:val="-13"/>
        </w:rPr>
        <w:t xml:space="preserve"> </w:t>
      </w:r>
      <w:r>
        <w:t>image</w:t>
      </w:r>
      <w:r>
        <w:rPr>
          <w:spacing w:val="-62"/>
        </w:rPr>
        <w:t xml:space="preserve"> </w:t>
      </w:r>
      <w:r>
        <w:t>#</w:t>
      </w:r>
      <w:r>
        <w:rPr>
          <w:spacing w:val="-2"/>
        </w:rPr>
        <w:t xml:space="preserve"> </w:t>
      </w:r>
      <w:r>
        <w:t>Loading</w:t>
      </w:r>
      <w:r>
        <w:rPr>
          <w:spacing w:val="-1"/>
        </w:rPr>
        <w:t xml:space="preserve"> </w:t>
      </w:r>
      <w:r>
        <w:t>Model</w:t>
      </w:r>
    </w:p>
    <w:p w14:paraId="060F02A5" w14:textId="77777777" w:rsidR="00477B2D" w:rsidRDefault="00000000">
      <w:pPr>
        <w:pStyle w:val="BodyText"/>
        <w:spacing w:before="8" w:line="398" w:lineRule="auto"/>
        <w:ind w:left="519" w:right="6487"/>
      </w:pPr>
      <w:r>
        <w:t xml:space="preserve">model = </w:t>
      </w:r>
      <w:proofErr w:type="spellStart"/>
      <w:r>
        <w:t>load_</w:t>
      </w:r>
      <w:proofErr w:type="gramStart"/>
      <w:r>
        <w:t>model</w:t>
      </w:r>
      <w:proofErr w:type="spellEnd"/>
      <w:r>
        <w:t>(</w:t>
      </w:r>
      <w:proofErr w:type="gramEnd"/>
      <w:r>
        <w:t>"E:\ibm project\Real time communication system\Application Building\Build a Flask Application\realtime.h5")</w:t>
      </w:r>
      <w:r>
        <w:rPr>
          <w:spacing w:val="-63"/>
        </w:rPr>
        <w:t xml:space="preserve"> </w:t>
      </w:r>
      <w:r>
        <w:t>video</w:t>
      </w:r>
      <w:r>
        <w:rPr>
          <w:spacing w:val="-4"/>
        </w:rPr>
        <w:t xml:space="preserve"> </w:t>
      </w:r>
      <w:r>
        <w:t>=</w:t>
      </w:r>
      <w:r>
        <w:rPr>
          <w:spacing w:val="-4"/>
        </w:rPr>
        <w:t xml:space="preserve"> </w:t>
      </w:r>
      <w:r>
        <w:t>cv2.VideoCapture(0)</w:t>
      </w:r>
    </w:p>
    <w:p w14:paraId="08E53582" w14:textId="77777777" w:rsidR="00477B2D" w:rsidRDefault="00000000">
      <w:pPr>
        <w:pStyle w:val="BodyText"/>
        <w:spacing w:before="13"/>
        <w:ind w:left="519"/>
      </w:pPr>
      <w:r>
        <w:t>index</w:t>
      </w:r>
      <w:r>
        <w:rPr>
          <w:spacing w:val="-5"/>
        </w:rPr>
        <w:t xml:space="preserve"> </w:t>
      </w:r>
      <w:r>
        <w:t>=</w:t>
      </w:r>
      <w:r>
        <w:rPr>
          <w:spacing w:val="-4"/>
        </w:rPr>
        <w:t xml:space="preserve"> </w:t>
      </w:r>
      <w:r>
        <w:t>['A','B','C','D','E','F','G','H','I']</w:t>
      </w:r>
    </w:p>
    <w:p w14:paraId="5C426D3A" w14:textId="77777777" w:rsidR="00477B2D" w:rsidRDefault="00000000">
      <w:pPr>
        <w:pStyle w:val="BodyText"/>
        <w:spacing w:before="211"/>
        <w:ind w:left="519"/>
      </w:pPr>
      <w:r>
        <w:t>while</w:t>
      </w:r>
      <w:r>
        <w:rPr>
          <w:spacing w:val="-7"/>
        </w:rPr>
        <w:t xml:space="preserve"> </w:t>
      </w:r>
      <w:r>
        <w:t>True:</w:t>
      </w:r>
    </w:p>
    <w:p w14:paraId="7B654254" w14:textId="77777777" w:rsidR="00477B2D" w:rsidRDefault="00000000">
      <w:pPr>
        <w:pStyle w:val="BodyText"/>
        <w:spacing w:before="196" w:line="410" w:lineRule="auto"/>
        <w:ind w:left="779" w:right="6657"/>
      </w:pPr>
      <w:r>
        <w:t xml:space="preserve">success, frame = </w:t>
      </w:r>
      <w:proofErr w:type="spellStart"/>
      <w:proofErr w:type="gramStart"/>
      <w:r>
        <w:t>video.read</w:t>
      </w:r>
      <w:proofErr w:type="spellEnd"/>
      <w:proofErr w:type="gramEnd"/>
      <w:r>
        <w:t>()</w:t>
      </w:r>
      <w:r>
        <w:rPr>
          <w:spacing w:val="1"/>
        </w:rPr>
        <w:t xml:space="preserve"> </w:t>
      </w:r>
      <w:r>
        <w:t>cv2.imwrite('frame.jpg',</w:t>
      </w:r>
      <w:r>
        <w:rPr>
          <w:spacing w:val="-12"/>
        </w:rPr>
        <w:t xml:space="preserve"> </w:t>
      </w:r>
      <w:r>
        <w:t>frame)</w:t>
      </w:r>
    </w:p>
    <w:p w14:paraId="76AE7ECF" w14:textId="77777777" w:rsidR="00477B2D" w:rsidRDefault="00000000">
      <w:pPr>
        <w:pStyle w:val="BodyText"/>
        <w:spacing w:line="398" w:lineRule="auto"/>
        <w:ind w:left="779" w:right="3856"/>
      </w:pPr>
      <w:proofErr w:type="spellStart"/>
      <w:r>
        <w:t>img</w:t>
      </w:r>
      <w:proofErr w:type="spellEnd"/>
      <w:r>
        <w:rPr>
          <w:spacing w:val="-6"/>
        </w:rPr>
        <w:t xml:space="preserve"> </w:t>
      </w:r>
      <w:r>
        <w:t>=</w:t>
      </w:r>
      <w:r>
        <w:rPr>
          <w:spacing w:val="-6"/>
        </w:rPr>
        <w:t xml:space="preserve"> </w:t>
      </w:r>
      <w:proofErr w:type="spellStart"/>
      <w:proofErr w:type="gramStart"/>
      <w:r>
        <w:t>image.load</w:t>
      </w:r>
      <w:proofErr w:type="gramEnd"/>
      <w:r>
        <w:t>_img</w:t>
      </w:r>
      <w:proofErr w:type="spellEnd"/>
      <w:r>
        <w:t>('frame.jpg',</w:t>
      </w:r>
      <w:r>
        <w:rPr>
          <w:spacing w:val="-6"/>
        </w:rPr>
        <w:t xml:space="preserve"> </w:t>
      </w:r>
      <w:proofErr w:type="spellStart"/>
      <w:r>
        <w:t>target_size</w:t>
      </w:r>
      <w:proofErr w:type="spellEnd"/>
      <w:r>
        <w:rPr>
          <w:spacing w:val="-5"/>
        </w:rPr>
        <w:t xml:space="preserve"> </w:t>
      </w:r>
      <w:r>
        <w:t>=</w:t>
      </w:r>
      <w:r>
        <w:rPr>
          <w:spacing w:val="-6"/>
        </w:rPr>
        <w:t xml:space="preserve"> </w:t>
      </w:r>
      <w:r>
        <w:t>(64,</w:t>
      </w:r>
      <w:r>
        <w:rPr>
          <w:spacing w:val="-6"/>
        </w:rPr>
        <w:t xml:space="preserve"> </w:t>
      </w:r>
      <w:r>
        <w:t>64))</w:t>
      </w:r>
      <w:r>
        <w:rPr>
          <w:spacing w:val="-62"/>
        </w:rPr>
        <w:t xml:space="preserve"> </w:t>
      </w:r>
      <w:r>
        <w:t>x</w:t>
      </w:r>
      <w:r>
        <w:rPr>
          <w:spacing w:val="-2"/>
        </w:rPr>
        <w:t xml:space="preserve"> </w:t>
      </w:r>
      <w:r>
        <w:t>=</w:t>
      </w:r>
      <w:r>
        <w:rPr>
          <w:spacing w:val="-1"/>
        </w:rPr>
        <w:t xml:space="preserve"> </w:t>
      </w:r>
      <w:proofErr w:type="spellStart"/>
      <w:r>
        <w:t>image.img_to_array</w:t>
      </w:r>
      <w:proofErr w:type="spellEnd"/>
      <w:r>
        <w:t>(</w:t>
      </w:r>
      <w:proofErr w:type="spellStart"/>
      <w:r>
        <w:t>img</w:t>
      </w:r>
      <w:proofErr w:type="spellEnd"/>
      <w:r>
        <w:t>)</w:t>
      </w:r>
    </w:p>
    <w:p w14:paraId="1F43B36D" w14:textId="77777777" w:rsidR="00477B2D" w:rsidRDefault="00000000">
      <w:pPr>
        <w:pStyle w:val="BodyText"/>
        <w:spacing w:before="10" w:line="410" w:lineRule="auto"/>
        <w:ind w:left="779" w:right="5024"/>
      </w:pPr>
      <w:r>
        <w:t>x</w:t>
      </w:r>
      <w:r>
        <w:rPr>
          <w:spacing w:val="-9"/>
        </w:rPr>
        <w:t xml:space="preserve"> </w:t>
      </w:r>
      <w:r>
        <w:t>=</w:t>
      </w:r>
      <w:r>
        <w:rPr>
          <w:spacing w:val="-8"/>
        </w:rPr>
        <w:t xml:space="preserve"> </w:t>
      </w:r>
      <w:r>
        <w:t>cv2.cvtColor(x,</w:t>
      </w:r>
      <w:r>
        <w:rPr>
          <w:spacing w:val="-8"/>
        </w:rPr>
        <w:t xml:space="preserve"> </w:t>
      </w:r>
      <w:r>
        <w:t>cv2.COLOR_BGR2HSV)</w:t>
      </w:r>
      <w:r>
        <w:rPr>
          <w:spacing w:val="-62"/>
        </w:rPr>
        <w:t xml:space="preserve"> </w:t>
      </w:r>
      <w:r>
        <w:t>a</w:t>
      </w:r>
      <w:r>
        <w:rPr>
          <w:spacing w:val="-2"/>
        </w:rPr>
        <w:t xml:space="preserve"> </w:t>
      </w:r>
      <w:r>
        <w:t>=</w:t>
      </w:r>
      <w:r>
        <w:rPr>
          <w:spacing w:val="-1"/>
        </w:rPr>
        <w:t xml:space="preserve"> </w:t>
      </w:r>
      <w:proofErr w:type="spellStart"/>
      <w:proofErr w:type="gramStart"/>
      <w:r>
        <w:t>x.array</w:t>
      </w:r>
      <w:proofErr w:type="gramEnd"/>
      <w:r>
        <w:t>_to_img</w:t>
      </w:r>
      <w:proofErr w:type="spellEnd"/>
      <w:r>
        <w:t>(x)</w:t>
      </w:r>
    </w:p>
    <w:p w14:paraId="0347298E" w14:textId="77777777" w:rsidR="00477B2D" w:rsidRDefault="00000000">
      <w:pPr>
        <w:pStyle w:val="BodyText"/>
        <w:spacing w:line="281" w:lineRule="exact"/>
        <w:ind w:left="779"/>
      </w:pPr>
      <w:r>
        <w:t>cv2.imshow("")</w:t>
      </w:r>
    </w:p>
    <w:p w14:paraId="5C11CE9A" w14:textId="77777777" w:rsidR="00477B2D" w:rsidRDefault="00000000">
      <w:pPr>
        <w:pStyle w:val="BodyText"/>
        <w:spacing w:before="211"/>
        <w:ind w:left="779"/>
      </w:pPr>
      <w:r>
        <w:t>x</w:t>
      </w:r>
      <w:r>
        <w:rPr>
          <w:spacing w:val="-4"/>
        </w:rPr>
        <w:t xml:space="preserve"> </w:t>
      </w:r>
      <w:r>
        <w:t>=</w:t>
      </w:r>
      <w:r>
        <w:rPr>
          <w:spacing w:val="-4"/>
        </w:rPr>
        <w:t xml:space="preserve"> </w:t>
      </w:r>
      <w:proofErr w:type="spellStart"/>
      <w:proofErr w:type="gramStart"/>
      <w:r>
        <w:t>np.expand</w:t>
      </w:r>
      <w:proofErr w:type="gramEnd"/>
      <w:r>
        <w:t>_dims</w:t>
      </w:r>
      <w:proofErr w:type="spellEnd"/>
      <w:r>
        <w:t>(x,</w:t>
      </w:r>
      <w:r>
        <w:rPr>
          <w:spacing w:val="-3"/>
        </w:rPr>
        <w:t xml:space="preserve"> </w:t>
      </w:r>
      <w:r>
        <w:t>axis</w:t>
      </w:r>
      <w:r>
        <w:rPr>
          <w:spacing w:val="-4"/>
        </w:rPr>
        <w:t xml:space="preserve"> </w:t>
      </w:r>
      <w:r>
        <w:t>=</w:t>
      </w:r>
      <w:r>
        <w:rPr>
          <w:spacing w:val="-3"/>
        </w:rPr>
        <w:t xml:space="preserve"> </w:t>
      </w:r>
      <w:r>
        <w:t>0)</w:t>
      </w:r>
    </w:p>
    <w:p w14:paraId="322FD59F" w14:textId="77777777" w:rsidR="00477B2D" w:rsidRDefault="00000000">
      <w:pPr>
        <w:pStyle w:val="BodyText"/>
        <w:spacing w:before="211" w:line="398" w:lineRule="auto"/>
        <w:ind w:left="779" w:right="5128"/>
      </w:pPr>
      <w:r>
        <w:t>pred</w:t>
      </w:r>
      <w:r>
        <w:rPr>
          <w:spacing w:val="-6"/>
        </w:rPr>
        <w:t xml:space="preserve"> </w:t>
      </w:r>
      <w:r>
        <w:t>=</w:t>
      </w:r>
      <w:r>
        <w:rPr>
          <w:spacing w:val="-6"/>
        </w:rPr>
        <w:t xml:space="preserve"> </w:t>
      </w:r>
      <w:proofErr w:type="spellStart"/>
      <w:proofErr w:type="gramStart"/>
      <w:r>
        <w:t>np.argmax</w:t>
      </w:r>
      <w:proofErr w:type="spellEnd"/>
      <w:proofErr w:type="gramEnd"/>
      <w:r>
        <w:t>(</w:t>
      </w:r>
      <w:proofErr w:type="spellStart"/>
      <w:r>
        <w:t>model.predict</w:t>
      </w:r>
      <w:proofErr w:type="spellEnd"/>
      <w:r>
        <w:t>(x),</w:t>
      </w:r>
      <w:r>
        <w:rPr>
          <w:spacing w:val="-6"/>
        </w:rPr>
        <w:t xml:space="preserve"> </w:t>
      </w:r>
      <w:r>
        <w:t>axis</w:t>
      </w:r>
      <w:r>
        <w:rPr>
          <w:spacing w:val="-6"/>
        </w:rPr>
        <w:t xml:space="preserve"> </w:t>
      </w:r>
      <w:r>
        <w:t>=</w:t>
      </w:r>
      <w:r>
        <w:rPr>
          <w:spacing w:val="-5"/>
        </w:rPr>
        <w:t xml:space="preserve"> </w:t>
      </w:r>
      <w:r>
        <w:t>1)</w:t>
      </w:r>
      <w:r>
        <w:rPr>
          <w:spacing w:val="-62"/>
        </w:rPr>
        <w:t xml:space="preserve"> </w:t>
      </w:r>
      <w:r>
        <w:t>y</w:t>
      </w:r>
      <w:r>
        <w:rPr>
          <w:spacing w:val="-2"/>
        </w:rPr>
        <w:t xml:space="preserve"> </w:t>
      </w:r>
      <w:r>
        <w:t>=</w:t>
      </w:r>
      <w:r>
        <w:rPr>
          <w:spacing w:val="-1"/>
        </w:rPr>
        <w:t xml:space="preserve"> </w:t>
      </w:r>
      <w:r>
        <w:t>pred[0]</w:t>
      </w:r>
    </w:p>
    <w:p w14:paraId="7022FFEA" w14:textId="77777777" w:rsidR="00477B2D" w:rsidRDefault="00000000">
      <w:pPr>
        <w:pStyle w:val="BodyText"/>
        <w:spacing w:before="12"/>
        <w:ind w:left="779"/>
      </w:pPr>
      <w:r>
        <w:t>copy</w:t>
      </w:r>
      <w:r>
        <w:rPr>
          <w:spacing w:val="-4"/>
        </w:rPr>
        <w:t xml:space="preserve"> </w:t>
      </w:r>
      <w:r>
        <w:t>=</w:t>
      </w:r>
      <w:r>
        <w:rPr>
          <w:spacing w:val="-4"/>
        </w:rPr>
        <w:t xml:space="preserve"> </w:t>
      </w:r>
      <w:proofErr w:type="spellStart"/>
      <w:proofErr w:type="gramStart"/>
      <w:r>
        <w:t>frame.copy</w:t>
      </w:r>
      <w:proofErr w:type="spellEnd"/>
      <w:proofErr w:type="gramEnd"/>
      <w:r>
        <w:t>()</w:t>
      </w:r>
    </w:p>
    <w:p w14:paraId="09C094F8" w14:textId="77777777" w:rsidR="00477B2D" w:rsidRDefault="00000000">
      <w:pPr>
        <w:pStyle w:val="BodyText"/>
        <w:spacing w:before="196"/>
        <w:ind w:left="779"/>
      </w:pPr>
      <w:r>
        <w:t>cv2.rectangle(copy,</w:t>
      </w:r>
      <w:r>
        <w:rPr>
          <w:spacing w:val="-7"/>
        </w:rPr>
        <w:t xml:space="preserve"> </w:t>
      </w:r>
      <w:r>
        <w:t>(320,</w:t>
      </w:r>
      <w:r>
        <w:rPr>
          <w:spacing w:val="-6"/>
        </w:rPr>
        <w:t xml:space="preserve"> </w:t>
      </w:r>
      <w:r>
        <w:t>100),</w:t>
      </w:r>
      <w:r>
        <w:rPr>
          <w:spacing w:val="-6"/>
        </w:rPr>
        <w:t xml:space="preserve"> </w:t>
      </w:r>
      <w:r>
        <w:t>(620,</w:t>
      </w:r>
      <w:r>
        <w:rPr>
          <w:spacing w:val="-6"/>
        </w:rPr>
        <w:t xml:space="preserve"> </w:t>
      </w:r>
      <w:r>
        <w:t>400),</w:t>
      </w:r>
      <w:r>
        <w:rPr>
          <w:spacing w:val="-6"/>
        </w:rPr>
        <w:t xml:space="preserve"> </w:t>
      </w:r>
      <w:r>
        <w:t>(255,</w:t>
      </w:r>
      <w:r>
        <w:rPr>
          <w:spacing w:val="-6"/>
        </w:rPr>
        <w:t xml:space="preserve"> </w:t>
      </w:r>
      <w:r>
        <w:t>0,</w:t>
      </w:r>
      <w:r>
        <w:rPr>
          <w:spacing w:val="-6"/>
        </w:rPr>
        <w:t xml:space="preserve"> </w:t>
      </w:r>
      <w:r>
        <w:t>0),</w:t>
      </w:r>
      <w:r>
        <w:rPr>
          <w:spacing w:val="-6"/>
        </w:rPr>
        <w:t xml:space="preserve"> </w:t>
      </w:r>
      <w:r>
        <w:t>5)</w:t>
      </w:r>
    </w:p>
    <w:p w14:paraId="3C1FA35E" w14:textId="77777777" w:rsidR="00477B2D" w:rsidRDefault="00000000">
      <w:pPr>
        <w:pStyle w:val="BodyText"/>
        <w:spacing w:before="196" w:line="288" w:lineRule="auto"/>
        <w:ind w:left="519" w:firstLine="259"/>
      </w:pPr>
      <w:r>
        <w:t>cv2.putText(frame,</w:t>
      </w:r>
      <w:r>
        <w:rPr>
          <w:spacing w:val="-7"/>
        </w:rPr>
        <w:t xml:space="preserve"> </w:t>
      </w:r>
      <w:r>
        <w:t>"The</w:t>
      </w:r>
      <w:r>
        <w:rPr>
          <w:spacing w:val="-7"/>
        </w:rPr>
        <w:t xml:space="preserve"> </w:t>
      </w:r>
      <w:r>
        <w:t>Predicted</w:t>
      </w:r>
      <w:r>
        <w:rPr>
          <w:spacing w:val="-6"/>
        </w:rPr>
        <w:t xml:space="preserve"> </w:t>
      </w:r>
      <w:proofErr w:type="gramStart"/>
      <w:r>
        <w:t>Alphabet</w:t>
      </w:r>
      <w:r>
        <w:rPr>
          <w:spacing w:val="-7"/>
        </w:rPr>
        <w:t xml:space="preserve"> </w:t>
      </w:r>
      <w:r>
        <w:t>:</w:t>
      </w:r>
      <w:proofErr w:type="gramEnd"/>
      <w:r>
        <w:rPr>
          <w:spacing w:val="-7"/>
        </w:rPr>
        <w:t xml:space="preserve"> </w:t>
      </w:r>
      <w:r>
        <w:t>"</w:t>
      </w:r>
      <w:r>
        <w:rPr>
          <w:spacing w:val="-6"/>
        </w:rPr>
        <w:t xml:space="preserve"> </w:t>
      </w:r>
      <w:r>
        <w:t>+</w:t>
      </w:r>
      <w:r>
        <w:rPr>
          <w:spacing w:val="-7"/>
        </w:rPr>
        <w:t xml:space="preserve"> </w:t>
      </w:r>
      <w:r>
        <w:t>str(index[y]),</w:t>
      </w:r>
      <w:r>
        <w:rPr>
          <w:spacing w:val="-7"/>
        </w:rPr>
        <w:t xml:space="preserve"> </w:t>
      </w:r>
      <w:r>
        <w:t>(100,</w:t>
      </w:r>
      <w:r>
        <w:rPr>
          <w:spacing w:val="-6"/>
        </w:rPr>
        <w:t xml:space="preserve"> </w:t>
      </w:r>
      <w:r>
        <w:t>100),</w:t>
      </w:r>
      <w:r>
        <w:rPr>
          <w:spacing w:val="-62"/>
        </w:rPr>
        <w:t xml:space="preserve"> </w:t>
      </w:r>
      <w:r>
        <w:t>cv2.FONT_HERSHEY_SIMPLEX,</w:t>
      </w:r>
      <w:r>
        <w:rPr>
          <w:spacing w:val="-2"/>
        </w:rPr>
        <w:t xml:space="preserve"> </w:t>
      </w:r>
      <w:r>
        <w:t>1,</w:t>
      </w:r>
      <w:r>
        <w:rPr>
          <w:spacing w:val="-2"/>
        </w:rPr>
        <w:t xml:space="preserve"> </w:t>
      </w:r>
      <w:r>
        <w:t>(0,</w:t>
      </w:r>
      <w:r>
        <w:rPr>
          <w:spacing w:val="-1"/>
        </w:rPr>
        <w:t xml:space="preserve"> </w:t>
      </w:r>
      <w:r>
        <w:t>0,</w:t>
      </w:r>
      <w:r>
        <w:rPr>
          <w:spacing w:val="-2"/>
        </w:rPr>
        <w:t xml:space="preserve"> </w:t>
      </w:r>
      <w:r>
        <w:t>0),</w:t>
      </w:r>
      <w:r>
        <w:rPr>
          <w:spacing w:val="-1"/>
        </w:rPr>
        <w:t xml:space="preserve"> </w:t>
      </w:r>
      <w:r>
        <w:t>4)</w:t>
      </w:r>
    </w:p>
    <w:p w14:paraId="24CB2C9C" w14:textId="77777777" w:rsidR="00477B2D" w:rsidRDefault="00000000">
      <w:pPr>
        <w:pStyle w:val="BodyText"/>
        <w:spacing w:before="152"/>
        <w:ind w:left="779"/>
      </w:pPr>
      <w:r>
        <w:t>cv2.imshow('frame',</w:t>
      </w:r>
      <w:r>
        <w:rPr>
          <w:spacing w:val="-7"/>
        </w:rPr>
        <w:t xml:space="preserve"> </w:t>
      </w:r>
      <w:r>
        <w:t>frame)</w:t>
      </w:r>
    </w:p>
    <w:p w14:paraId="217B1FE2" w14:textId="77777777" w:rsidR="00477B2D" w:rsidRDefault="00000000">
      <w:pPr>
        <w:pStyle w:val="BodyText"/>
        <w:spacing w:before="197" w:line="410" w:lineRule="auto"/>
        <w:ind w:left="1039" w:right="5932" w:hanging="260"/>
      </w:pPr>
      <w:r>
        <w:t xml:space="preserve">if cv2.waitKey(1) &amp; 0xFF == </w:t>
      </w:r>
      <w:proofErr w:type="spellStart"/>
      <w:r>
        <w:t>ord</w:t>
      </w:r>
      <w:proofErr w:type="spellEnd"/>
      <w:r>
        <w:t>('q'):</w:t>
      </w:r>
      <w:r>
        <w:rPr>
          <w:spacing w:val="-63"/>
        </w:rPr>
        <w:t xml:space="preserve"> </w:t>
      </w:r>
      <w:r>
        <w:t>break</w:t>
      </w:r>
    </w:p>
    <w:p w14:paraId="0B82F852" w14:textId="77777777" w:rsidR="00477B2D" w:rsidRDefault="00477B2D">
      <w:pPr>
        <w:spacing w:line="410" w:lineRule="auto"/>
        <w:sectPr w:rsidR="00477B2D">
          <w:pgSz w:w="12240" w:h="15840"/>
          <w:pgMar w:top="1360" w:right="620" w:bottom="280" w:left="920" w:header="720" w:footer="720" w:gutter="0"/>
          <w:cols w:space="720"/>
        </w:sectPr>
      </w:pPr>
    </w:p>
    <w:p w14:paraId="3A7D25C0" w14:textId="77777777" w:rsidR="00477B2D" w:rsidRDefault="00000000">
      <w:pPr>
        <w:pStyle w:val="BodyText"/>
        <w:spacing w:before="77" w:line="410" w:lineRule="auto"/>
        <w:ind w:left="519" w:right="7476"/>
      </w:pPr>
      <w:proofErr w:type="spellStart"/>
      <w:proofErr w:type="gramStart"/>
      <w:r>
        <w:lastRenderedPageBreak/>
        <w:t>video.release</w:t>
      </w:r>
      <w:proofErr w:type="spellEnd"/>
      <w:proofErr w:type="gramEnd"/>
      <w:r>
        <w:t>()</w:t>
      </w:r>
      <w:r>
        <w:rPr>
          <w:spacing w:val="1"/>
        </w:rPr>
        <w:t xml:space="preserve"> </w:t>
      </w:r>
      <w:r>
        <w:rPr>
          <w:spacing w:val="-1"/>
        </w:rPr>
        <w:t>cv2.destroyAllWindows()</w:t>
      </w:r>
    </w:p>
    <w:p w14:paraId="6E1E06EC" w14:textId="77777777" w:rsidR="00477B2D" w:rsidRDefault="00477B2D">
      <w:pPr>
        <w:spacing w:line="410" w:lineRule="auto"/>
        <w:sectPr w:rsidR="00477B2D">
          <w:pgSz w:w="12240" w:h="15840"/>
          <w:pgMar w:top="1360" w:right="620" w:bottom="280" w:left="920" w:header="720" w:footer="720" w:gutter="0"/>
          <w:cols w:space="720"/>
        </w:sectPr>
      </w:pPr>
    </w:p>
    <w:p w14:paraId="10FC7337" w14:textId="77777777" w:rsidR="00477B2D" w:rsidRDefault="00000000">
      <w:pPr>
        <w:pStyle w:val="Heading2"/>
        <w:spacing w:line="530" w:lineRule="auto"/>
        <w:ind w:left="4401" w:right="4700"/>
        <w:jc w:val="center"/>
      </w:pPr>
      <w:r>
        <w:lastRenderedPageBreak/>
        <w:t>CHAPTER 9</w:t>
      </w:r>
      <w:r>
        <w:rPr>
          <w:spacing w:val="-63"/>
        </w:rPr>
        <w:t xml:space="preserve"> </w:t>
      </w:r>
      <w:r>
        <w:t>RESULT</w:t>
      </w:r>
    </w:p>
    <w:p w14:paraId="3FDCB29D" w14:textId="77777777" w:rsidR="00477B2D" w:rsidRDefault="00000000">
      <w:pPr>
        <w:pStyle w:val="ListParagraph"/>
        <w:numPr>
          <w:ilvl w:val="1"/>
          <w:numId w:val="9"/>
        </w:numPr>
        <w:tabs>
          <w:tab w:val="left" w:pos="910"/>
        </w:tabs>
        <w:spacing w:before="13"/>
        <w:ind w:hanging="391"/>
        <w:rPr>
          <w:b/>
          <w:sz w:val="26"/>
        </w:rPr>
      </w:pPr>
      <w:r>
        <w:rPr>
          <w:b/>
          <w:sz w:val="26"/>
        </w:rPr>
        <w:t>Performance</w:t>
      </w:r>
      <w:r>
        <w:rPr>
          <w:b/>
          <w:spacing w:val="-7"/>
          <w:sz w:val="26"/>
        </w:rPr>
        <w:t xml:space="preserve"> </w:t>
      </w:r>
      <w:r>
        <w:rPr>
          <w:b/>
          <w:sz w:val="26"/>
        </w:rPr>
        <w:t>Metrics</w:t>
      </w:r>
    </w:p>
    <w:p w14:paraId="10BCFC44" w14:textId="77777777" w:rsidR="00477B2D" w:rsidRDefault="00477B2D">
      <w:pPr>
        <w:pStyle w:val="BodyText"/>
        <w:rPr>
          <w:b/>
          <w:sz w:val="20"/>
        </w:rPr>
      </w:pPr>
    </w:p>
    <w:p w14:paraId="3D267E44" w14:textId="77777777" w:rsidR="00477B2D" w:rsidRDefault="00477B2D">
      <w:pPr>
        <w:pStyle w:val="BodyText"/>
        <w:rPr>
          <w:b/>
          <w:sz w:val="20"/>
        </w:rPr>
      </w:pPr>
    </w:p>
    <w:p w14:paraId="08C6CE13" w14:textId="77777777" w:rsidR="00477B2D" w:rsidRDefault="00477B2D">
      <w:pPr>
        <w:pStyle w:val="BodyText"/>
        <w:rPr>
          <w:b/>
          <w:sz w:val="20"/>
        </w:rPr>
      </w:pPr>
    </w:p>
    <w:p w14:paraId="4DDC5A6F" w14:textId="77777777" w:rsidR="00477B2D" w:rsidRDefault="00477B2D">
      <w:pPr>
        <w:pStyle w:val="BodyText"/>
        <w:rPr>
          <w:b/>
          <w:sz w:val="20"/>
        </w:rPr>
      </w:pPr>
    </w:p>
    <w:p w14:paraId="1986429F" w14:textId="77777777" w:rsidR="00477B2D" w:rsidRDefault="00477B2D">
      <w:pPr>
        <w:pStyle w:val="BodyText"/>
        <w:rPr>
          <w:b/>
          <w:sz w:val="20"/>
        </w:rPr>
      </w:pPr>
    </w:p>
    <w:p w14:paraId="4EB68FA0" w14:textId="77777777" w:rsidR="00477B2D" w:rsidRDefault="00477B2D">
      <w:pPr>
        <w:pStyle w:val="BodyText"/>
        <w:rPr>
          <w:b/>
          <w:sz w:val="20"/>
        </w:rPr>
      </w:pPr>
    </w:p>
    <w:p w14:paraId="4CB0BA00" w14:textId="77777777" w:rsidR="00477B2D" w:rsidRDefault="00000000">
      <w:pPr>
        <w:pStyle w:val="BodyText"/>
        <w:rPr>
          <w:b/>
          <w:sz w:val="20"/>
        </w:rPr>
      </w:pPr>
      <w:r>
        <w:rPr>
          <w:b/>
          <w:noProof/>
          <w:sz w:val="20"/>
        </w:rPr>
        <w:drawing>
          <wp:inline distT="0" distB="0" distL="114300" distR="114300" wp14:anchorId="17DB93D2" wp14:editId="5DC2B06F">
            <wp:extent cx="6784975" cy="3816350"/>
            <wp:effectExtent l="0" t="0" r="12065" b="8890"/>
            <wp:docPr id="7" name="Picture 7" descr="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13)"/>
                    <pic:cNvPicPr>
                      <a:picLocks noChangeAspect="1"/>
                    </pic:cNvPicPr>
                  </pic:nvPicPr>
                  <pic:blipFill>
                    <a:blip r:embed="rId20"/>
                    <a:stretch>
                      <a:fillRect/>
                    </a:stretch>
                  </pic:blipFill>
                  <pic:spPr>
                    <a:xfrm>
                      <a:off x="0" y="0"/>
                      <a:ext cx="6784975" cy="3816350"/>
                    </a:xfrm>
                    <a:prstGeom prst="rect">
                      <a:avLst/>
                    </a:prstGeom>
                  </pic:spPr>
                </pic:pic>
              </a:graphicData>
            </a:graphic>
          </wp:inline>
        </w:drawing>
      </w:r>
    </w:p>
    <w:p w14:paraId="32DC79C7" w14:textId="77777777" w:rsidR="00477B2D" w:rsidRDefault="00477B2D">
      <w:pPr>
        <w:pStyle w:val="BodyText"/>
        <w:rPr>
          <w:b/>
          <w:sz w:val="20"/>
        </w:rPr>
      </w:pPr>
    </w:p>
    <w:p w14:paraId="4F3890B9" w14:textId="77777777" w:rsidR="00477B2D" w:rsidRDefault="00477B2D">
      <w:pPr>
        <w:pStyle w:val="BodyText"/>
        <w:rPr>
          <w:b/>
          <w:sz w:val="20"/>
        </w:rPr>
      </w:pPr>
    </w:p>
    <w:p w14:paraId="4814E358" w14:textId="77777777" w:rsidR="00477B2D" w:rsidRDefault="00477B2D">
      <w:pPr>
        <w:pStyle w:val="BodyText"/>
        <w:rPr>
          <w:b/>
          <w:sz w:val="20"/>
        </w:rPr>
      </w:pPr>
    </w:p>
    <w:p w14:paraId="64629483" w14:textId="77777777" w:rsidR="00477B2D" w:rsidRDefault="00477B2D">
      <w:pPr>
        <w:pStyle w:val="BodyText"/>
        <w:rPr>
          <w:b/>
          <w:sz w:val="20"/>
        </w:rPr>
      </w:pPr>
    </w:p>
    <w:p w14:paraId="34E854DC" w14:textId="77777777" w:rsidR="00477B2D" w:rsidRDefault="00477B2D">
      <w:pPr>
        <w:pStyle w:val="BodyText"/>
        <w:rPr>
          <w:b/>
          <w:sz w:val="20"/>
        </w:rPr>
      </w:pPr>
    </w:p>
    <w:p w14:paraId="500C4BA5" w14:textId="77777777" w:rsidR="00477B2D" w:rsidRDefault="00477B2D">
      <w:pPr>
        <w:pStyle w:val="BodyText"/>
        <w:rPr>
          <w:b/>
          <w:sz w:val="20"/>
        </w:rPr>
      </w:pPr>
    </w:p>
    <w:p w14:paraId="02BEDCFA" w14:textId="77777777" w:rsidR="00477B2D" w:rsidRDefault="00000000">
      <w:pPr>
        <w:pStyle w:val="BodyText"/>
        <w:rPr>
          <w:b/>
          <w:sz w:val="20"/>
        </w:rPr>
      </w:pPr>
      <w:r>
        <w:rPr>
          <w:b/>
          <w:noProof/>
          <w:sz w:val="20"/>
        </w:rPr>
        <w:lastRenderedPageBreak/>
        <w:drawing>
          <wp:inline distT="0" distB="0" distL="114300" distR="114300" wp14:anchorId="10F787AA" wp14:editId="031C4979">
            <wp:extent cx="6784975" cy="3816350"/>
            <wp:effectExtent l="0" t="0" r="12065" b="8890"/>
            <wp:docPr id="9" name="Picture 9" descr="Screenshot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15)"/>
                    <pic:cNvPicPr>
                      <a:picLocks noChangeAspect="1"/>
                    </pic:cNvPicPr>
                  </pic:nvPicPr>
                  <pic:blipFill>
                    <a:blip r:embed="rId21"/>
                    <a:stretch>
                      <a:fillRect/>
                    </a:stretch>
                  </pic:blipFill>
                  <pic:spPr>
                    <a:xfrm>
                      <a:off x="0" y="0"/>
                      <a:ext cx="6784975" cy="3816350"/>
                    </a:xfrm>
                    <a:prstGeom prst="rect">
                      <a:avLst/>
                    </a:prstGeom>
                  </pic:spPr>
                </pic:pic>
              </a:graphicData>
            </a:graphic>
          </wp:inline>
        </w:drawing>
      </w:r>
    </w:p>
    <w:p w14:paraId="6F3002BD" w14:textId="77777777" w:rsidR="00477B2D" w:rsidRDefault="00477B2D">
      <w:pPr>
        <w:pStyle w:val="BodyText"/>
        <w:rPr>
          <w:b/>
          <w:sz w:val="20"/>
        </w:rPr>
      </w:pPr>
    </w:p>
    <w:p w14:paraId="1FE5F50A" w14:textId="77777777" w:rsidR="00477B2D" w:rsidRDefault="00477B2D">
      <w:pPr>
        <w:pStyle w:val="BodyText"/>
        <w:rPr>
          <w:b/>
          <w:sz w:val="20"/>
        </w:rPr>
      </w:pPr>
    </w:p>
    <w:p w14:paraId="53F64C16" w14:textId="77777777" w:rsidR="00477B2D" w:rsidRDefault="00477B2D">
      <w:pPr>
        <w:pStyle w:val="BodyText"/>
        <w:rPr>
          <w:b/>
          <w:sz w:val="20"/>
        </w:rPr>
      </w:pPr>
    </w:p>
    <w:p w14:paraId="2AD1BE76" w14:textId="77777777" w:rsidR="00477B2D" w:rsidRDefault="00477B2D">
      <w:pPr>
        <w:pStyle w:val="BodyText"/>
        <w:rPr>
          <w:b/>
          <w:sz w:val="20"/>
        </w:rPr>
      </w:pPr>
    </w:p>
    <w:p w14:paraId="4B847FDF" w14:textId="77777777" w:rsidR="00477B2D" w:rsidRDefault="00477B2D">
      <w:pPr>
        <w:pStyle w:val="BodyText"/>
        <w:rPr>
          <w:b/>
          <w:sz w:val="20"/>
        </w:rPr>
      </w:pPr>
    </w:p>
    <w:p w14:paraId="352A6109" w14:textId="77777777" w:rsidR="00477B2D" w:rsidRDefault="00477B2D">
      <w:pPr>
        <w:pStyle w:val="BodyText"/>
        <w:rPr>
          <w:b/>
          <w:sz w:val="20"/>
        </w:rPr>
      </w:pPr>
    </w:p>
    <w:p w14:paraId="35D953A3" w14:textId="77777777" w:rsidR="00477B2D" w:rsidRDefault="00477B2D">
      <w:pPr>
        <w:pStyle w:val="BodyText"/>
        <w:rPr>
          <w:b/>
          <w:sz w:val="20"/>
        </w:rPr>
      </w:pPr>
    </w:p>
    <w:p w14:paraId="6D6A64FC" w14:textId="77777777" w:rsidR="00477B2D" w:rsidRDefault="00477B2D">
      <w:pPr>
        <w:pStyle w:val="BodyText"/>
        <w:rPr>
          <w:b/>
          <w:sz w:val="20"/>
        </w:rPr>
      </w:pPr>
    </w:p>
    <w:p w14:paraId="25B11068" w14:textId="77777777" w:rsidR="00477B2D" w:rsidRDefault="00477B2D">
      <w:pPr>
        <w:pStyle w:val="BodyText"/>
        <w:spacing w:before="2"/>
        <w:rPr>
          <w:b/>
          <w:sz w:val="29"/>
        </w:rPr>
      </w:pPr>
    </w:p>
    <w:p w14:paraId="14CF3F2C" w14:textId="77777777" w:rsidR="00477B2D" w:rsidRDefault="00477B2D">
      <w:pPr>
        <w:rPr>
          <w:sz w:val="29"/>
        </w:rPr>
        <w:sectPr w:rsidR="00477B2D">
          <w:pgSz w:w="12240" w:h="15840"/>
          <w:pgMar w:top="1360" w:right="620" w:bottom="280" w:left="920" w:header="720" w:footer="720" w:gutter="0"/>
          <w:cols w:space="720"/>
        </w:sectPr>
      </w:pPr>
    </w:p>
    <w:p w14:paraId="6DB74935" w14:textId="77777777" w:rsidR="00477B2D" w:rsidRDefault="00000000">
      <w:pPr>
        <w:pStyle w:val="Heading2"/>
        <w:ind w:left="727" w:right="1025"/>
        <w:jc w:val="center"/>
      </w:pPr>
      <w:r>
        <w:lastRenderedPageBreak/>
        <w:t>CHAPTER</w:t>
      </w:r>
      <w:r>
        <w:rPr>
          <w:spacing w:val="-4"/>
        </w:rPr>
        <w:t xml:space="preserve"> </w:t>
      </w:r>
      <w:r>
        <w:t>10</w:t>
      </w:r>
    </w:p>
    <w:p w14:paraId="2B80685F" w14:textId="77777777" w:rsidR="00477B2D" w:rsidRDefault="00477B2D">
      <w:pPr>
        <w:pStyle w:val="BodyText"/>
        <w:spacing w:before="7"/>
        <w:rPr>
          <w:b/>
          <w:sz w:val="23"/>
        </w:rPr>
      </w:pPr>
    </w:p>
    <w:p w14:paraId="7830D090" w14:textId="77777777" w:rsidR="00477B2D" w:rsidRDefault="00000000">
      <w:pPr>
        <w:spacing w:before="90"/>
        <w:ind w:left="727" w:right="1025"/>
        <w:jc w:val="center"/>
        <w:rPr>
          <w:b/>
          <w:sz w:val="26"/>
        </w:rPr>
      </w:pPr>
      <w:r>
        <w:rPr>
          <w:b/>
          <w:spacing w:val="-4"/>
          <w:sz w:val="26"/>
        </w:rPr>
        <w:t>ADVANTAGE</w:t>
      </w:r>
      <w:r>
        <w:rPr>
          <w:b/>
          <w:spacing w:val="-10"/>
          <w:sz w:val="26"/>
        </w:rPr>
        <w:t xml:space="preserve"> </w:t>
      </w:r>
      <w:r>
        <w:rPr>
          <w:b/>
          <w:spacing w:val="-4"/>
          <w:sz w:val="26"/>
        </w:rPr>
        <w:t>AND</w:t>
      </w:r>
      <w:r>
        <w:rPr>
          <w:b/>
          <w:spacing w:val="-10"/>
          <w:sz w:val="26"/>
        </w:rPr>
        <w:t xml:space="preserve"> </w:t>
      </w:r>
      <w:r>
        <w:rPr>
          <w:b/>
          <w:spacing w:val="-4"/>
          <w:sz w:val="26"/>
        </w:rPr>
        <w:t>DISADVANTAGE</w:t>
      </w:r>
    </w:p>
    <w:p w14:paraId="03BE0C2B" w14:textId="77777777" w:rsidR="00477B2D" w:rsidRDefault="00477B2D">
      <w:pPr>
        <w:pStyle w:val="BodyText"/>
        <w:spacing w:before="2"/>
        <w:rPr>
          <w:b/>
          <w:sz w:val="22"/>
        </w:rPr>
      </w:pPr>
    </w:p>
    <w:p w14:paraId="2CE577CF" w14:textId="77777777" w:rsidR="00477B2D" w:rsidRDefault="00000000">
      <w:pPr>
        <w:pStyle w:val="BodyText"/>
        <w:spacing w:before="1"/>
        <w:ind w:left="519"/>
      </w:pPr>
      <w:r>
        <w:t>ADVANTAGE:</w:t>
      </w:r>
    </w:p>
    <w:p w14:paraId="7A31FDC9" w14:textId="77777777" w:rsidR="00477B2D" w:rsidRDefault="00477B2D">
      <w:pPr>
        <w:pStyle w:val="BodyText"/>
        <w:spacing w:before="2"/>
        <w:rPr>
          <w:sz w:val="13"/>
        </w:rPr>
      </w:pPr>
    </w:p>
    <w:p w14:paraId="6AE2140F" w14:textId="77777777" w:rsidR="00477B2D" w:rsidRDefault="00000000">
      <w:pPr>
        <w:pStyle w:val="ListParagraph"/>
        <w:numPr>
          <w:ilvl w:val="2"/>
          <w:numId w:val="9"/>
        </w:numPr>
        <w:tabs>
          <w:tab w:val="left" w:pos="1232"/>
        </w:tabs>
        <w:spacing w:before="89" w:line="312" w:lineRule="auto"/>
        <w:ind w:left="1239" w:right="820" w:hanging="360"/>
        <w:rPr>
          <w:sz w:val="26"/>
        </w:rPr>
      </w:pPr>
      <w:r>
        <w:rPr>
          <w:sz w:val="26"/>
        </w:rPr>
        <w:t>Communication is the key in this society people with disability tends suffer but the</w:t>
      </w:r>
      <w:r>
        <w:rPr>
          <w:spacing w:val="-62"/>
          <w:sz w:val="26"/>
        </w:rPr>
        <w:t xml:space="preserve"> </w:t>
      </w:r>
      <w:r>
        <w:rPr>
          <w:sz w:val="26"/>
        </w:rPr>
        <w:t>proposed</w:t>
      </w:r>
      <w:r>
        <w:rPr>
          <w:spacing w:val="-1"/>
          <w:sz w:val="26"/>
        </w:rPr>
        <w:t xml:space="preserve"> </w:t>
      </w:r>
      <w:r>
        <w:rPr>
          <w:sz w:val="26"/>
        </w:rPr>
        <w:t>system</w:t>
      </w:r>
      <w:r>
        <w:rPr>
          <w:spacing w:val="-1"/>
          <w:sz w:val="26"/>
        </w:rPr>
        <w:t xml:space="preserve"> </w:t>
      </w:r>
      <w:r>
        <w:rPr>
          <w:sz w:val="26"/>
        </w:rPr>
        <w:t>provides a</w:t>
      </w:r>
      <w:r>
        <w:rPr>
          <w:spacing w:val="-1"/>
          <w:sz w:val="26"/>
        </w:rPr>
        <w:t xml:space="preserve"> </w:t>
      </w:r>
      <w:r>
        <w:rPr>
          <w:sz w:val="26"/>
        </w:rPr>
        <w:t>solution</w:t>
      </w:r>
      <w:r>
        <w:rPr>
          <w:spacing w:val="-1"/>
          <w:sz w:val="26"/>
        </w:rPr>
        <w:t xml:space="preserve"> </w:t>
      </w:r>
      <w:r>
        <w:rPr>
          <w:sz w:val="26"/>
        </w:rPr>
        <w:t>to them.</w:t>
      </w:r>
    </w:p>
    <w:p w14:paraId="7E287004" w14:textId="77777777" w:rsidR="00477B2D" w:rsidRDefault="00000000">
      <w:pPr>
        <w:pStyle w:val="ListParagraph"/>
        <w:numPr>
          <w:ilvl w:val="2"/>
          <w:numId w:val="9"/>
        </w:numPr>
        <w:tabs>
          <w:tab w:val="left" w:pos="1232"/>
        </w:tabs>
        <w:spacing w:before="213"/>
        <w:ind w:left="1231" w:hanging="353"/>
        <w:rPr>
          <w:sz w:val="26"/>
        </w:rPr>
      </w:pPr>
      <w:r>
        <w:rPr>
          <w:sz w:val="26"/>
        </w:rPr>
        <w:t>Makes</w:t>
      </w:r>
      <w:r>
        <w:rPr>
          <w:spacing w:val="-5"/>
          <w:sz w:val="26"/>
        </w:rPr>
        <w:t xml:space="preserve"> </w:t>
      </w:r>
      <w:r>
        <w:rPr>
          <w:sz w:val="26"/>
        </w:rPr>
        <w:t>the</w:t>
      </w:r>
      <w:r>
        <w:rPr>
          <w:spacing w:val="-6"/>
          <w:sz w:val="26"/>
        </w:rPr>
        <w:t xml:space="preserve"> </w:t>
      </w:r>
      <w:r>
        <w:rPr>
          <w:sz w:val="26"/>
        </w:rPr>
        <w:t>translation</w:t>
      </w:r>
      <w:r>
        <w:rPr>
          <w:spacing w:val="-4"/>
          <w:sz w:val="26"/>
        </w:rPr>
        <w:t xml:space="preserve"> </w:t>
      </w:r>
      <w:r>
        <w:rPr>
          <w:sz w:val="26"/>
        </w:rPr>
        <w:t>of</w:t>
      </w:r>
      <w:r>
        <w:rPr>
          <w:spacing w:val="-6"/>
          <w:sz w:val="26"/>
        </w:rPr>
        <w:t xml:space="preserve"> </w:t>
      </w:r>
      <w:r>
        <w:rPr>
          <w:sz w:val="26"/>
        </w:rPr>
        <w:t>sign</w:t>
      </w:r>
      <w:r>
        <w:rPr>
          <w:spacing w:val="-6"/>
          <w:sz w:val="26"/>
        </w:rPr>
        <w:t xml:space="preserve"> </w:t>
      </w:r>
      <w:r>
        <w:rPr>
          <w:sz w:val="26"/>
        </w:rPr>
        <w:t>language</w:t>
      </w:r>
      <w:r>
        <w:rPr>
          <w:spacing w:val="-5"/>
          <w:sz w:val="26"/>
        </w:rPr>
        <w:t xml:space="preserve"> </w:t>
      </w:r>
      <w:r>
        <w:rPr>
          <w:sz w:val="26"/>
        </w:rPr>
        <w:t>to</w:t>
      </w:r>
      <w:r>
        <w:rPr>
          <w:spacing w:val="-5"/>
          <w:sz w:val="26"/>
        </w:rPr>
        <w:t xml:space="preserve"> </w:t>
      </w:r>
      <w:r>
        <w:rPr>
          <w:sz w:val="26"/>
        </w:rPr>
        <w:t>English</w:t>
      </w:r>
      <w:r>
        <w:rPr>
          <w:spacing w:val="-5"/>
          <w:sz w:val="26"/>
        </w:rPr>
        <w:t xml:space="preserve"> </w:t>
      </w:r>
      <w:r>
        <w:rPr>
          <w:sz w:val="26"/>
        </w:rPr>
        <w:t>easy.</w:t>
      </w:r>
    </w:p>
    <w:p w14:paraId="705E514C" w14:textId="77777777" w:rsidR="00477B2D" w:rsidRDefault="00477B2D">
      <w:pPr>
        <w:pStyle w:val="BodyText"/>
        <w:spacing w:before="2"/>
      </w:pPr>
    </w:p>
    <w:p w14:paraId="6D61B696" w14:textId="77777777" w:rsidR="00477B2D" w:rsidRDefault="00000000">
      <w:pPr>
        <w:pStyle w:val="ListParagraph"/>
        <w:numPr>
          <w:ilvl w:val="2"/>
          <w:numId w:val="9"/>
        </w:numPr>
        <w:tabs>
          <w:tab w:val="left" w:pos="1232"/>
        </w:tabs>
        <w:ind w:left="1231" w:hanging="353"/>
        <w:rPr>
          <w:sz w:val="26"/>
        </w:rPr>
      </w:pPr>
      <w:r>
        <w:rPr>
          <w:sz w:val="26"/>
        </w:rPr>
        <w:t>It</w:t>
      </w:r>
      <w:r>
        <w:rPr>
          <w:spacing w:val="-3"/>
          <w:sz w:val="26"/>
        </w:rPr>
        <w:t xml:space="preserve"> </w:t>
      </w:r>
      <w:r>
        <w:rPr>
          <w:sz w:val="26"/>
        </w:rPr>
        <w:t>can</w:t>
      </w:r>
      <w:r>
        <w:rPr>
          <w:spacing w:val="-3"/>
          <w:sz w:val="26"/>
        </w:rPr>
        <w:t xml:space="preserve"> </w:t>
      </w:r>
      <w:r>
        <w:rPr>
          <w:sz w:val="26"/>
        </w:rPr>
        <w:t>identify</w:t>
      </w:r>
      <w:r>
        <w:rPr>
          <w:spacing w:val="-2"/>
          <w:sz w:val="26"/>
        </w:rPr>
        <w:t xml:space="preserve"> </w:t>
      </w:r>
      <w:r>
        <w:rPr>
          <w:sz w:val="26"/>
        </w:rPr>
        <w:t>and</w:t>
      </w:r>
      <w:r>
        <w:rPr>
          <w:spacing w:val="-3"/>
          <w:sz w:val="26"/>
        </w:rPr>
        <w:t xml:space="preserve"> </w:t>
      </w:r>
      <w:r>
        <w:rPr>
          <w:sz w:val="26"/>
        </w:rPr>
        <w:t>translate</w:t>
      </w:r>
      <w:r>
        <w:rPr>
          <w:spacing w:val="-2"/>
          <w:sz w:val="26"/>
        </w:rPr>
        <w:t xml:space="preserve"> </w:t>
      </w:r>
      <w:r>
        <w:rPr>
          <w:sz w:val="26"/>
        </w:rPr>
        <w:t>the</w:t>
      </w:r>
      <w:r>
        <w:rPr>
          <w:spacing w:val="-3"/>
          <w:sz w:val="26"/>
        </w:rPr>
        <w:t xml:space="preserve"> </w:t>
      </w:r>
      <w:r>
        <w:rPr>
          <w:sz w:val="26"/>
        </w:rPr>
        <w:t>live</w:t>
      </w:r>
      <w:r>
        <w:rPr>
          <w:spacing w:val="-4"/>
          <w:sz w:val="26"/>
        </w:rPr>
        <w:t xml:space="preserve"> </w:t>
      </w:r>
      <w:r>
        <w:rPr>
          <w:sz w:val="26"/>
        </w:rPr>
        <w:t>and</w:t>
      </w:r>
      <w:r>
        <w:rPr>
          <w:spacing w:val="-2"/>
          <w:sz w:val="26"/>
        </w:rPr>
        <w:t xml:space="preserve"> </w:t>
      </w:r>
      <w:r>
        <w:rPr>
          <w:sz w:val="26"/>
        </w:rPr>
        <w:t>moving</w:t>
      </w:r>
      <w:r>
        <w:rPr>
          <w:spacing w:val="-3"/>
          <w:sz w:val="26"/>
        </w:rPr>
        <w:t xml:space="preserve"> </w:t>
      </w:r>
      <w:r>
        <w:rPr>
          <w:sz w:val="26"/>
        </w:rPr>
        <w:t>images.</w:t>
      </w:r>
    </w:p>
    <w:p w14:paraId="58A67A92" w14:textId="77777777" w:rsidR="00477B2D" w:rsidRDefault="00477B2D">
      <w:pPr>
        <w:pStyle w:val="BodyText"/>
        <w:spacing w:before="10"/>
        <w:rPr>
          <w:sz w:val="24"/>
        </w:rPr>
      </w:pPr>
    </w:p>
    <w:p w14:paraId="05B92A67" w14:textId="77777777" w:rsidR="00477B2D" w:rsidRDefault="00000000">
      <w:pPr>
        <w:pStyle w:val="ListParagraph"/>
        <w:numPr>
          <w:ilvl w:val="2"/>
          <w:numId w:val="9"/>
        </w:numPr>
        <w:tabs>
          <w:tab w:val="left" w:pos="1232"/>
        </w:tabs>
        <w:ind w:left="1231" w:hanging="353"/>
        <w:rPr>
          <w:sz w:val="26"/>
        </w:rPr>
      </w:pPr>
      <w:r>
        <w:rPr>
          <w:sz w:val="26"/>
        </w:rPr>
        <w:t>The</w:t>
      </w:r>
      <w:r>
        <w:rPr>
          <w:spacing w:val="-4"/>
          <w:sz w:val="26"/>
        </w:rPr>
        <w:t xml:space="preserve"> </w:t>
      </w:r>
      <w:r>
        <w:rPr>
          <w:sz w:val="26"/>
        </w:rPr>
        <w:t>proposed</w:t>
      </w:r>
      <w:r>
        <w:rPr>
          <w:spacing w:val="-3"/>
          <w:sz w:val="26"/>
        </w:rPr>
        <w:t xml:space="preserve"> </w:t>
      </w:r>
      <w:r>
        <w:rPr>
          <w:sz w:val="26"/>
        </w:rPr>
        <w:t>system</w:t>
      </w:r>
      <w:r>
        <w:rPr>
          <w:spacing w:val="-4"/>
          <w:sz w:val="26"/>
        </w:rPr>
        <w:t xml:space="preserve"> </w:t>
      </w:r>
      <w:r>
        <w:rPr>
          <w:sz w:val="26"/>
        </w:rPr>
        <w:t>ensures</w:t>
      </w:r>
      <w:r>
        <w:rPr>
          <w:spacing w:val="-4"/>
          <w:sz w:val="26"/>
        </w:rPr>
        <w:t xml:space="preserve"> </w:t>
      </w:r>
      <w:r>
        <w:rPr>
          <w:sz w:val="26"/>
        </w:rPr>
        <w:t>the</w:t>
      </w:r>
      <w:r>
        <w:rPr>
          <w:spacing w:val="-5"/>
          <w:sz w:val="26"/>
        </w:rPr>
        <w:t xml:space="preserve"> </w:t>
      </w:r>
      <w:r>
        <w:rPr>
          <w:sz w:val="26"/>
        </w:rPr>
        <w:t>easy</w:t>
      </w:r>
      <w:r>
        <w:rPr>
          <w:spacing w:val="-3"/>
          <w:sz w:val="26"/>
        </w:rPr>
        <w:t xml:space="preserve"> </w:t>
      </w:r>
      <w:r>
        <w:rPr>
          <w:sz w:val="26"/>
        </w:rPr>
        <w:t>translation</w:t>
      </w:r>
      <w:r>
        <w:rPr>
          <w:spacing w:val="-3"/>
          <w:sz w:val="26"/>
        </w:rPr>
        <w:t xml:space="preserve"> </w:t>
      </w:r>
      <w:r>
        <w:rPr>
          <w:sz w:val="26"/>
        </w:rPr>
        <w:t>of</w:t>
      </w:r>
      <w:r>
        <w:rPr>
          <w:spacing w:val="-4"/>
          <w:sz w:val="26"/>
        </w:rPr>
        <w:t xml:space="preserve"> </w:t>
      </w:r>
      <w:r>
        <w:rPr>
          <w:sz w:val="26"/>
        </w:rPr>
        <w:t>sign</w:t>
      </w:r>
      <w:r>
        <w:rPr>
          <w:spacing w:val="-5"/>
          <w:sz w:val="26"/>
        </w:rPr>
        <w:t xml:space="preserve"> </w:t>
      </w:r>
      <w:r>
        <w:rPr>
          <w:sz w:val="26"/>
        </w:rPr>
        <w:t>language</w:t>
      </w:r>
      <w:r>
        <w:rPr>
          <w:spacing w:val="-4"/>
          <w:sz w:val="26"/>
        </w:rPr>
        <w:t xml:space="preserve"> </w:t>
      </w:r>
      <w:r>
        <w:rPr>
          <w:sz w:val="26"/>
        </w:rPr>
        <w:t>to</w:t>
      </w:r>
      <w:r>
        <w:rPr>
          <w:spacing w:val="-3"/>
          <w:sz w:val="26"/>
        </w:rPr>
        <w:t xml:space="preserve"> </w:t>
      </w:r>
      <w:r>
        <w:rPr>
          <w:sz w:val="26"/>
        </w:rPr>
        <w:t>English.</w:t>
      </w:r>
    </w:p>
    <w:p w14:paraId="2B9C7275" w14:textId="77777777" w:rsidR="00477B2D" w:rsidRDefault="00477B2D">
      <w:pPr>
        <w:pStyle w:val="BodyText"/>
        <w:spacing w:before="2"/>
      </w:pPr>
    </w:p>
    <w:p w14:paraId="2BDFBF75" w14:textId="77777777" w:rsidR="00477B2D" w:rsidRDefault="00000000">
      <w:pPr>
        <w:pStyle w:val="ListParagraph"/>
        <w:numPr>
          <w:ilvl w:val="2"/>
          <w:numId w:val="9"/>
        </w:numPr>
        <w:tabs>
          <w:tab w:val="left" w:pos="1232"/>
        </w:tabs>
        <w:ind w:left="1231" w:hanging="353"/>
        <w:rPr>
          <w:sz w:val="26"/>
        </w:rPr>
      </w:pPr>
      <w:r>
        <w:rPr>
          <w:sz w:val="26"/>
        </w:rPr>
        <w:t>Even</w:t>
      </w:r>
      <w:r>
        <w:rPr>
          <w:spacing w:val="-4"/>
          <w:sz w:val="26"/>
        </w:rPr>
        <w:t xml:space="preserve"> </w:t>
      </w:r>
      <w:r>
        <w:rPr>
          <w:sz w:val="26"/>
        </w:rPr>
        <w:t>the</w:t>
      </w:r>
      <w:r>
        <w:rPr>
          <w:spacing w:val="-5"/>
          <w:sz w:val="26"/>
        </w:rPr>
        <w:t xml:space="preserve"> </w:t>
      </w:r>
      <w:r>
        <w:rPr>
          <w:sz w:val="26"/>
        </w:rPr>
        <w:t>people</w:t>
      </w:r>
      <w:r>
        <w:rPr>
          <w:spacing w:val="-4"/>
          <w:sz w:val="26"/>
        </w:rPr>
        <w:t xml:space="preserve"> </w:t>
      </w:r>
      <w:r>
        <w:rPr>
          <w:sz w:val="26"/>
        </w:rPr>
        <w:t>with</w:t>
      </w:r>
      <w:r>
        <w:rPr>
          <w:spacing w:val="-4"/>
          <w:sz w:val="26"/>
        </w:rPr>
        <w:t xml:space="preserve"> </w:t>
      </w:r>
      <w:r>
        <w:rPr>
          <w:sz w:val="26"/>
        </w:rPr>
        <w:t>lack</w:t>
      </w:r>
      <w:r>
        <w:rPr>
          <w:spacing w:val="-4"/>
          <w:sz w:val="26"/>
        </w:rPr>
        <w:t xml:space="preserve"> </w:t>
      </w:r>
      <w:r>
        <w:rPr>
          <w:sz w:val="26"/>
        </w:rPr>
        <w:t>of</w:t>
      </w:r>
      <w:r>
        <w:rPr>
          <w:spacing w:val="-5"/>
          <w:sz w:val="26"/>
        </w:rPr>
        <w:t xml:space="preserve"> </w:t>
      </w:r>
      <w:r>
        <w:rPr>
          <w:sz w:val="26"/>
        </w:rPr>
        <w:t>sign</w:t>
      </w:r>
      <w:r>
        <w:rPr>
          <w:spacing w:val="-4"/>
          <w:sz w:val="26"/>
        </w:rPr>
        <w:t xml:space="preserve"> </w:t>
      </w:r>
      <w:r>
        <w:rPr>
          <w:sz w:val="26"/>
        </w:rPr>
        <w:t>language</w:t>
      </w:r>
      <w:r>
        <w:rPr>
          <w:spacing w:val="-5"/>
          <w:sz w:val="26"/>
        </w:rPr>
        <w:t xml:space="preserve"> </w:t>
      </w:r>
      <w:r>
        <w:rPr>
          <w:sz w:val="26"/>
        </w:rPr>
        <w:t>can</w:t>
      </w:r>
      <w:r>
        <w:rPr>
          <w:spacing w:val="-5"/>
          <w:sz w:val="26"/>
        </w:rPr>
        <w:t xml:space="preserve"> </w:t>
      </w:r>
      <w:r>
        <w:rPr>
          <w:sz w:val="26"/>
        </w:rPr>
        <w:t>use</w:t>
      </w:r>
      <w:r>
        <w:rPr>
          <w:spacing w:val="-4"/>
          <w:sz w:val="26"/>
        </w:rPr>
        <w:t xml:space="preserve"> </w:t>
      </w:r>
      <w:r>
        <w:rPr>
          <w:sz w:val="26"/>
        </w:rPr>
        <w:t>the</w:t>
      </w:r>
      <w:r>
        <w:rPr>
          <w:spacing w:val="-5"/>
          <w:sz w:val="26"/>
        </w:rPr>
        <w:t xml:space="preserve"> </w:t>
      </w:r>
      <w:r>
        <w:rPr>
          <w:sz w:val="26"/>
        </w:rPr>
        <w:t>proposed</w:t>
      </w:r>
      <w:r>
        <w:rPr>
          <w:spacing w:val="-4"/>
          <w:sz w:val="26"/>
        </w:rPr>
        <w:t xml:space="preserve"> </w:t>
      </w:r>
      <w:r>
        <w:rPr>
          <w:sz w:val="26"/>
        </w:rPr>
        <w:t>system</w:t>
      </w:r>
      <w:r>
        <w:rPr>
          <w:spacing w:val="-4"/>
          <w:sz w:val="26"/>
        </w:rPr>
        <w:t xml:space="preserve"> </w:t>
      </w:r>
      <w:r>
        <w:rPr>
          <w:sz w:val="26"/>
        </w:rPr>
        <w:t>easily.</w:t>
      </w:r>
    </w:p>
    <w:p w14:paraId="41C0B3E3" w14:textId="77777777" w:rsidR="00477B2D" w:rsidRDefault="00477B2D">
      <w:pPr>
        <w:pStyle w:val="BodyText"/>
        <w:spacing w:before="2"/>
      </w:pPr>
    </w:p>
    <w:p w14:paraId="18C1D0C7" w14:textId="77777777" w:rsidR="00477B2D" w:rsidRDefault="00000000">
      <w:pPr>
        <w:pStyle w:val="ListParagraph"/>
        <w:numPr>
          <w:ilvl w:val="2"/>
          <w:numId w:val="9"/>
        </w:numPr>
        <w:tabs>
          <w:tab w:val="left" w:pos="1232"/>
        </w:tabs>
        <w:ind w:left="1231" w:hanging="353"/>
        <w:rPr>
          <w:sz w:val="26"/>
        </w:rPr>
      </w:pPr>
      <w:r>
        <w:rPr>
          <w:sz w:val="26"/>
        </w:rPr>
        <w:t>This</w:t>
      </w:r>
      <w:r>
        <w:rPr>
          <w:spacing w:val="-3"/>
          <w:sz w:val="26"/>
        </w:rPr>
        <w:t xml:space="preserve"> </w:t>
      </w:r>
      <w:r>
        <w:rPr>
          <w:sz w:val="26"/>
        </w:rPr>
        <w:t>does</w:t>
      </w:r>
      <w:r>
        <w:rPr>
          <w:spacing w:val="-3"/>
          <w:sz w:val="26"/>
        </w:rPr>
        <w:t xml:space="preserve"> </w:t>
      </w:r>
      <w:r>
        <w:rPr>
          <w:sz w:val="26"/>
        </w:rPr>
        <w:t>not</w:t>
      </w:r>
      <w:r>
        <w:rPr>
          <w:spacing w:val="-2"/>
          <w:sz w:val="26"/>
        </w:rPr>
        <w:t xml:space="preserve"> </w:t>
      </w:r>
      <w:r>
        <w:rPr>
          <w:sz w:val="26"/>
        </w:rPr>
        <w:t>require</w:t>
      </w:r>
      <w:r>
        <w:rPr>
          <w:spacing w:val="-2"/>
          <w:sz w:val="26"/>
        </w:rPr>
        <w:t xml:space="preserve"> </w:t>
      </w:r>
      <w:r>
        <w:rPr>
          <w:sz w:val="26"/>
        </w:rPr>
        <w:t>high-end</w:t>
      </w:r>
      <w:r>
        <w:rPr>
          <w:spacing w:val="-3"/>
          <w:sz w:val="26"/>
        </w:rPr>
        <w:t xml:space="preserve"> </w:t>
      </w:r>
      <w:r>
        <w:rPr>
          <w:sz w:val="26"/>
        </w:rPr>
        <w:t>device</w:t>
      </w:r>
      <w:r>
        <w:rPr>
          <w:spacing w:val="-3"/>
          <w:sz w:val="26"/>
        </w:rPr>
        <w:t xml:space="preserve"> </w:t>
      </w:r>
      <w:r>
        <w:rPr>
          <w:sz w:val="26"/>
        </w:rPr>
        <w:t>to</w:t>
      </w:r>
      <w:r>
        <w:rPr>
          <w:spacing w:val="-2"/>
          <w:sz w:val="26"/>
        </w:rPr>
        <w:t xml:space="preserve"> </w:t>
      </w:r>
      <w:r>
        <w:rPr>
          <w:sz w:val="26"/>
        </w:rPr>
        <w:t>use</w:t>
      </w:r>
      <w:r>
        <w:rPr>
          <w:spacing w:val="-2"/>
          <w:sz w:val="26"/>
        </w:rPr>
        <w:t xml:space="preserve"> </w:t>
      </w:r>
      <w:r>
        <w:rPr>
          <w:sz w:val="26"/>
        </w:rPr>
        <w:t>it.</w:t>
      </w:r>
    </w:p>
    <w:p w14:paraId="5E731671" w14:textId="77777777" w:rsidR="00477B2D" w:rsidRDefault="00477B2D">
      <w:pPr>
        <w:pStyle w:val="BodyText"/>
        <w:spacing w:before="10"/>
        <w:rPr>
          <w:sz w:val="24"/>
        </w:rPr>
      </w:pPr>
    </w:p>
    <w:p w14:paraId="0030D714" w14:textId="77777777" w:rsidR="00477B2D" w:rsidRDefault="00000000">
      <w:pPr>
        <w:pStyle w:val="ListParagraph"/>
        <w:numPr>
          <w:ilvl w:val="2"/>
          <w:numId w:val="9"/>
        </w:numPr>
        <w:tabs>
          <w:tab w:val="left" w:pos="1232"/>
        </w:tabs>
        <w:ind w:left="1231" w:hanging="353"/>
        <w:rPr>
          <w:sz w:val="26"/>
        </w:rPr>
      </w:pPr>
      <w:r>
        <w:rPr>
          <w:sz w:val="26"/>
        </w:rPr>
        <w:t>Can</w:t>
      </w:r>
      <w:r>
        <w:rPr>
          <w:spacing w:val="-3"/>
          <w:sz w:val="26"/>
        </w:rPr>
        <w:t xml:space="preserve"> </w:t>
      </w:r>
      <w:r>
        <w:rPr>
          <w:sz w:val="26"/>
        </w:rPr>
        <w:t>be</w:t>
      </w:r>
      <w:r>
        <w:rPr>
          <w:spacing w:val="-4"/>
          <w:sz w:val="26"/>
        </w:rPr>
        <w:t xml:space="preserve"> </w:t>
      </w:r>
      <w:r>
        <w:rPr>
          <w:sz w:val="26"/>
        </w:rPr>
        <w:t>used</w:t>
      </w:r>
      <w:r>
        <w:rPr>
          <w:spacing w:val="-4"/>
          <w:sz w:val="26"/>
        </w:rPr>
        <w:t xml:space="preserve"> </w:t>
      </w:r>
      <w:r>
        <w:rPr>
          <w:sz w:val="26"/>
        </w:rPr>
        <w:t>on</w:t>
      </w:r>
      <w:r>
        <w:rPr>
          <w:spacing w:val="-3"/>
          <w:sz w:val="26"/>
        </w:rPr>
        <w:t xml:space="preserve"> </w:t>
      </w:r>
      <w:r>
        <w:rPr>
          <w:sz w:val="26"/>
        </w:rPr>
        <w:t>almost</w:t>
      </w:r>
      <w:r>
        <w:rPr>
          <w:spacing w:val="-3"/>
          <w:sz w:val="26"/>
        </w:rPr>
        <w:t xml:space="preserve"> </w:t>
      </w:r>
      <w:r>
        <w:rPr>
          <w:sz w:val="26"/>
        </w:rPr>
        <w:t>all</w:t>
      </w:r>
      <w:r>
        <w:rPr>
          <w:spacing w:val="-3"/>
          <w:sz w:val="26"/>
        </w:rPr>
        <w:t xml:space="preserve"> </w:t>
      </w:r>
      <w:r>
        <w:rPr>
          <w:sz w:val="26"/>
        </w:rPr>
        <w:t>operating</w:t>
      </w:r>
      <w:r>
        <w:rPr>
          <w:spacing w:val="-4"/>
          <w:sz w:val="26"/>
        </w:rPr>
        <w:t xml:space="preserve"> </w:t>
      </w:r>
      <w:r>
        <w:rPr>
          <w:sz w:val="26"/>
        </w:rPr>
        <w:t>systems</w:t>
      </w:r>
      <w:r>
        <w:rPr>
          <w:spacing w:val="-3"/>
          <w:sz w:val="26"/>
        </w:rPr>
        <w:t xml:space="preserve"> </w:t>
      </w:r>
      <w:r>
        <w:rPr>
          <w:sz w:val="26"/>
        </w:rPr>
        <w:t>and</w:t>
      </w:r>
      <w:r>
        <w:rPr>
          <w:spacing w:val="-3"/>
          <w:sz w:val="26"/>
        </w:rPr>
        <w:t xml:space="preserve"> </w:t>
      </w:r>
      <w:r>
        <w:rPr>
          <w:sz w:val="26"/>
        </w:rPr>
        <w:t>browses.</w:t>
      </w:r>
    </w:p>
    <w:p w14:paraId="6CB7CE90" w14:textId="77777777" w:rsidR="00477B2D" w:rsidRDefault="00477B2D">
      <w:pPr>
        <w:pStyle w:val="BodyText"/>
        <w:spacing w:before="2"/>
      </w:pPr>
    </w:p>
    <w:p w14:paraId="627C6246" w14:textId="77777777" w:rsidR="00477B2D" w:rsidRDefault="00000000">
      <w:pPr>
        <w:pStyle w:val="ListParagraph"/>
        <w:numPr>
          <w:ilvl w:val="2"/>
          <w:numId w:val="9"/>
        </w:numPr>
        <w:tabs>
          <w:tab w:val="left" w:pos="1232"/>
        </w:tabs>
        <w:ind w:left="1231" w:hanging="353"/>
        <w:rPr>
          <w:sz w:val="26"/>
        </w:rPr>
      </w:pPr>
      <w:r>
        <w:rPr>
          <w:sz w:val="26"/>
        </w:rPr>
        <w:t>Does</w:t>
      </w:r>
      <w:r>
        <w:rPr>
          <w:spacing w:val="-4"/>
          <w:sz w:val="26"/>
        </w:rPr>
        <w:t xml:space="preserve"> </w:t>
      </w:r>
      <w:r>
        <w:rPr>
          <w:sz w:val="26"/>
        </w:rPr>
        <w:t>not</w:t>
      </w:r>
      <w:r>
        <w:rPr>
          <w:spacing w:val="-3"/>
          <w:sz w:val="26"/>
        </w:rPr>
        <w:t xml:space="preserve"> </w:t>
      </w:r>
      <w:r>
        <w:rPr>
          <w:sz w:val="26"/>
        </w:rPr>
        <w:t>require</w:t>
      </w:r>
      <w:r>
        <w:rPr>
          <w:spacing w:val="-3"/>
          <w:sz w:val="26"/>
        </w:rPr>
        <w:t xml:space="preserve"> </w:t>
      </w:r>
      <w:r>
        <w:rPr>
          <w:sz w:val="26"/>
        </w:rPr>
        <w:t>prior</w:t>
      </w:r>
      <w:r>
        <w:rPr>
          <w:spacing w:val="-4"/>
          <w:sz w:val="26"/>
        </w:rPr>
        <w:t xml:space="preserve"> </w:t>
      </w:r>
      <w:r>
        <w:rPr>
          <w:sz w:val="26"/>
        </w:rPr>
        <w:t>programming</w:t>
      </w:r>
      <w:r>
        <w:rPr>
          <w:spacing w:val="-3"/>
          <w:sz w:val="26"/>
        </w:rPr>
        <w:t xml:space="preserve"> </w:t>
      </w:r>
      <w:r>
        <w:rPr>
          <w:sz w:val="26"/>
        </w:rPr>
        <w:t>knowledge</w:t>
      </w:r>
      <w:r>
        <w:rPr>
          <w:spacing w:val="-4"/>
          <w:sz w:val="26"/>
        </w:rPr>
        <w:t xml:space="preserve"> </w:t>
      </w:r>
      <w:proofErr w:type="spellStart"/>
      <w:r>
        <w:rPr>
          <w:sz w:val="26"/>
        </w:rPr>
        <w:t>t</w:t>
      </w:r>
      <w:proofErr w:type="spellEnd"/>
      <w:r>
        <w:rPr>
          <w:spacing w:val="-3"/>
          <w:sz w:val="26"/>
        </w:rPr>
        <w:t xml:space="preserve"> </w:t>
      </w:r>
      <w:r>
        <w:rPr>
          <w:sz w:val="26"/>
        </w:rPr>
        <w:t>use</w:t>
      </w:r>
      <w:r>
        <w:rPr>
          <w:spacing w:val="-3"/>
          <w:sz w:val="26"/>
        </w:rPr>
        <w:t xml:space="preserve"> </w:t>
      </w:r>
      <w:r>
        <w:rPr>
          <w:sz w:val="26"/>
        </w:rPr>
        <w:t>the</w:t>
      </w:r>
      <w:r>
        <w:rPr>
          <w:spacing w:val="-4"/>
          <w:sz w:val="26"/>
        </w:rPr>
        <w:t xml:space="preserve"> </w:t>
      </w:r>
      <w:r>
        <w:rPr>
          <w:sz w:val="26"/>
        </w:rPr>
        <w:t>system</w:t>
      </w:r>
    </w:p>
    <w:p w14:paraId="58D2F850" w14:textId="77777777" w:rsidR="00477B2D" w:rsidRDefault="00477B2D">
      <w:pPr>
        <w:pStyle w:val="BodyText"/>
        <w:spacing w:before="2"/>
      </w:pPr>
    </w:p>
    <w:p w14:paraId="308CE995" w14:textId="77777777" w:rsidR="00477B2D" w:rsidRDefault="00000000">
      <w:pPr>
        <w:pStyle w:val="ListParagraph"/>
        <w:numPr>
          <w:ilvl w:val="2"/>
          <w:numId w:val="9"/>
        </w:numPr>
        <w:tabs>
          <w:tab w:val="left" w:pos="1232"/>
        </w:tabs>
        <w:ind w:left="1231" w:hanging="353"/>
        <w:rPr>
          <w:sz w:val="26"/>
        </w:rPr>
      </w:pPr>
      <w:r>
        <w:rPr>
          <w:sz w:val="26"/>
        </w:rPr>
        <w:t>The</w:t>
      </w:r>
      <w:r>
        <w:rPr>
          <w:spacing w:val="-6"/>
          <w:sz w:val="26"/>
        </w:rPr>
        <w:t xml:space="preserve"> </w:t>
      </w:r>
      <w:r>
        <w:rPr>
          <w:sz w:val="26"/>
        </w:rPr>
        <w:t>proposed</w:t>
      </w:r>
      <w:r>
        <w:rPr>
          <w:spacing w:val="-6"/>
          <w:sz w:val="26"/>
        </w:rPr>
        <w:t xml:space="preserve"> </w:t>
      </w:r>
      <w:r>
        <w:rPr>
          <w:sz w:val="26"/>
        </w:rPr>
        <w:t>system</w:t>
      </w:r>
      <w:r>
        <w:rPr>
          <w:spacing w:val="-6"/>
          <w:sz w:val="26"/>
        </w:rPr>
        <w:t xml:space="preserve"> </w:t>
      </w:r>
      <w:r>
        <w:rPr>
          <w:sz w:val="26"/>
        </w:rPr>
        <w:t>is</w:t>
      </w:r>
      <w:r>
        <w:rPr>
          <w:spacing w:val="-7"/>
          <w:sz w:val="26"/>
        </w:rPr>
        <w:t xml:space="preserve"> </w:t>
      </w:r>
      <w:r>
        <w:rPr>
          <w:sz w:val="26"/>
        </w:rPr>
        <w:t>user</w:t>
      </w:r>
      <w:r>
        <w:rPr>
          <w:spacing w:val="-5"/>
          <w:sz w:val="26"/>
        </w:rPr>
        <w:t xml:space="preserve"> </w:t>
      </w:r>
      <w:r>
        <w:rPr>
          <w:sz w:val="26"/>
        </w:rPr>
        <w:t>friendly.</w:t>
      </w:r>
    </w:p>
    <w:p w14:paraId="28E9CEC6" w14:textId="77777777" w:rsidR="00477B2D" w:rsidRDefault="00477B2D">
      <w:pPr>
        <w:pStyle w:val="BodyText"/>
        <w:spacing w:before="10"/>
        <w:rPr>
          <w:sz w:val="24"/>
        </w:rPr>
      </w:pPr>
    </w:p>
    <w:p w14:paraId="2CAE4D02" w14:textId="77777777" w:rsidR="00477B2D" w:rsidRDefault="00000000">
      <w:pPr>
        <w:pStyle w:val="ListParagraph"/>
        <w:numPr>
          <w:ilvl w:val="2"/>
          <w:numId w:val="9"/>
        </w:numPr>
        <w:tabs>
          <w:tab w:val="left" w:pos="1232"/>
        </w:tabs>
        <w:ind w:left="1231" w:hanging="353"/>
        <w:rPr>
          <w:sz w:val="26"/>
        </w:rPr>
      </w:pPr>
      <w:r>
        <w:rPr>
          <w:sz w:val="26"/>
        </w:rPr>
        <w:t>Makes</w:t>
      </w:r>
      <w:r>
        <w:rPr>
          <w:spacing w:val="-4"/>
          <w:sz w:val="26"/>
        </w:rPr>
        <w:t xml:space="preserve"> </w:t>
      </w:r>
      <w:r>
        <w:rPr>
          <w:sz w:val="26"/>
        </w:rPr>
        <w:t>the</w:t>
      </w:r>
      <w:r>
        <w:rPr>
          <w:spacing w:val="-5"/>
          <w:sz w:val="26"/>
        </w:rPr>
        <w:t xml:space="preserve"> </w:t>
      </w:r>
      <w:r>
        <w:rPr>
          <w:sz w:val="26"/>
        </w:rPr>
        <w:t>life</w:t>
      </w:r>
      <w:r>
        <w:rPr>
          <w:spacing w:val="-5"/>
          <w:sz w:val="26"/>
        </w:rPr>
        <w:t xml:space="preserve"> </w:t>
      </w:r>
      <w:r>
        <w:rPr>
          <w:sz w:val="26"/>
        </w:rPr>
        <w:t>of</w:t>
      </w:r>
      <w:r>
        <w:rPr>
          <w:spacing w:val="-5"/>
          <w:sz w:val="26"/>
        </w:rPr>
        <w:t xml:space="preserve"> </w:t>
      </w:r>
      <w:r>
        <w:rPr>
          <w:sz w:val="26"/>
        </w:rPr>
        <w:t>the</w:t>
      </w:r>
      <w:r>
        <w:rPr>
          <w:spacing w:val="-5"/>
          <w:sz w:val="26"/>
        </w:rPr>
        <w:t xml:space="preserve"> </w:t>
      </w:r>
      <w:r>
        <w:rPr>
          <w:sz w:val="26"/>
        </w:rPr>
        <w:t>person</w:t>
      </w:r>
      <w:r>
        <w:rPr>
          <w:spacing w:val="-4"/>
          <w:sz w:val="26"/>
        </w:rPr>
        <w:t xml:space="preserve"> </w:t>
      </w:r>
      <w:r>
        <w:rPr>
          <w:sz w:val="26"/>
        </w:rPr>
        <w:t>with</w:t>
      </w:r>
      <w:r>
        <w:rPr>
          <w:spacing w:val="-3"/>
          <w:sz w:val="26"/>
        </w:rPr>
        <w:t xml:space="preserve"> </w:t>
      </w:r>
      <w:r>
        <w:rPr>
          <w:sz w:val="26"/>
        </w:rPr>
        <w:t>disability</w:t>
      </w:r>
      <w:r>
        <w:rPr>
          <w:spacing w:val="-5"/>
          <w:sz w:val="26"/>
        </w:rPr>
        <w:t xml:space="preserve"> </w:t>
      </w:r>
      <w:r>
        <w:rPr>
          <w:sz w:val="26"/>
        </w:rPr>
        <w:t>easy.</w:t>
      </w:r>
    </w:p>
    <w:p w14:paraId="35CD1FB7" w14:textId="77777777" w:rsidR="00477B2D" w:rsidRDefault="00477B2D">
      <w:pPr>
        <w:pStyle w:val="BodyText"/>
        <w:spacing w:before="2"/>
      </w:pPr>
    </w:p>
    <w:p w14:paraId="19468F17" w14:textId="77777777" w:rsidR="00477B2D" w:rsidRDefault="00000000">
      <w:pPr>
        <w:pStyle w:val="BodyText"/>
        <w:ind w:left="519"/>
      </w:pPr>
      <w:r>
        <w:t>DISADVANTAGE:</w:t>
      </w:r>
    </w:p>
    <w:p w14:paraId="42EC3681" w14:textId="77777777" w:rsidR="00477B2D" w:rsidRDefault="00477B2D">
      <w:pPr>
        <w:pStyle w:val="BodyText"/>
        <w:spacing w:before="7"/>
        <w:rPr>
          <w:sz w:val="23"/>
        </w:rPr>
      </w:pPr>
    </w:p>
    <w:p w14:paraId="7AF3C1D6" w14:textId="77777777" w:rsidR="00477B2D" w:rsidRDefault="00000000">
      <w:pPr>
        <w:pStyle w:val="ListParagraph"/>
        <w:numPr>
          <w:ilvl w:val="2"/>
          <w:numId w:val="9"/>
        </w:numPr>
        <w:tabs>
          <w:tab w:val="left" w:pos="1232"/>
        </w:tabs>
        <w:ind w:left="1231" w:hanging="353"/>
        <w:rPr>
          <w:sz w:val="26"/>
        </w:rPr>
      </w:pPr>
      <w:r>
        <w:rPr>
          <w:sz w:val="26"/>
        </w:rPr>
        <w:t>The</w:t>
      </w:r>
      <w:r>
        <w:rPr>
          <w:spacing w:val="-3"/>
          <w:sz w:val="26"/>
        </w:rPr>
        <w:t xml:space="preserve"> </w:t>
      </w:r>
      <w:r>
        <w:rPr>
          <w:sz w:val="26"/>
        </w:rPr>
        <w:t>proposed</w:t>
      </w:r>
      <w:r>
        <w:rPr>
          <w:spacing w:val="-4"/>
          <w:sz w:val="26"/>
        </w:rPr>
        <w:t xml:space="preserve"> </w:t>
      </w:r>
      <w:r>
        <w:rPr>
          <w:sz w:val="26"/>
        </w:rPr>
        <w:t>system</w:t>
      </w:r>
      <w:r>
        <w:rPr>
          <w:spacing w:val="-3"/>
          <w:sz w:val="26"/>
        </w:rPr>
        <w:t xml:space="preserve"> </w:t>
      </w:r>
      <w:r>
        <w:rPr>
          <w:sz w:val="26"/>
        </w:rPr>
        <w:t>is</w:t>
      </w:r>
      <w:r>
        <w:rPr>
          <w:spacing w:val="-4"/>
          <w:sz w:val="26"/>
        </w:rPr>
        <w:t xml:space="preserve"> </w:t>
      </w:r>
      <w:r>
        <w:rPr>
          <w:sz w:val="26"/>
        </w:rPr>
        <w:t>not</w:t>
      </w:r>
      <w:r>
        <w:rPr>
          <w:spacing w:val="-3"/>
          <w:sz w:val="26"/>
        </w:rPr>
        <w:t xml:space="preserve"> </w:t>
      </w:r>
      <w:r>
        <w:rPr>
          <w:sz w:val="26"/>
        </w:rPr>
        <w:t>a</w:t>
      </w:r>
      <w:r>
        <w:rPr>
          <w:spacing w:val="-3"/>
          <w:sz w:val="26"/>
        </w:rPr>
        <w:t xml:space="preserve"> </w:t>
      </w:r>
      <w:r>
        <w:rPr>
          <w:sz w:val="26"/>
        </w:rPr>
        <w:t>two-way</w:t>
      </w:r>
      <w:r>
        <w:rPr>
          <w:spacing w:val="-3"/>
          <w:sz w:val="26"/>
        </w:rPr>
        <w:t xml:space="preserve"> </w:t>
      </w:r>
      <w:r>
        <w:rPr>
          <w:sz w:val="26"/>
        </w:rPr>
        <w:t>translation</w:t>
      </w:r>
      <w:r>
        <w:rPr>
          <w:spacing w:val="-3"/>
          <w:sz w:val="26"/>
        </w:rPr>
        <w:t xml:space="preserve"> </w:t>
      </w:r>
      <w:r>
        <w:rPr>
          <w:sz w:val="26"/>
        </w:rPr>
        <w:t>system.</w:t>
      </w:r>
    </w:p>
    <w:p w14:paraId="746019D0" w14:textId="77777777" w:rsidR="00477B2D" w:rsidRDefault="00477B2D">
      <w:pPr>
        <w:pStyle w:val="BodyText"/>
        <w:spacing w:before="10"/>
        <w:rPr>
          <w:sz w:val="24"/>
        </w:rPr>
      </w:pPr>
    </w:p>
    <w:p w14:paraId="25CB3022" w14:textId="77777777" w:rsidR="00477B2D" w:rsidRDefault="00000000">
      <w:pPr>
        <w:pStyle w:val="ListParagraph"/>
        <w:numPr>
          <w:ilvl w:val="2"/>
          <w:numId w:val="9"/>
        </w:numPr>
        <w:tabs>
          <w:tab w:val="left" w:pos="1232"/>
        </w:tabs>
        <w:ind w:left="1231" w:hanging="353"/>
        <w:rPr>
          <w:sz w:val="26"/>
        </w:rPr>
      </w:pPr>
      <w:r>
        <w:rPr>
          <w:sz w:val="26"/>
        </w:rPr>
        <w:t>There</w:t>
      </w:r>
      <w:r>
        <w:rPr>
          <w:spacing w:val="-4"/>
          <w:sz w:val="26"/>
        </w:rPr>
        <w:t xml:space="preserve"> </w:t>
      </w:r>
      <w:r>
        <w:rPr>
          <w:sz w:val="26"/>
        </w:rPr>
        <w:t>is</w:t>
      </w:r>
      <w:r>
        <w:rPr>
          <w:spacing w:val="-4"/>
          <w:sz w:val="26"/>
        </w:rPr>
        <w:t xml:space="preserve"> </w:t>
      </w:r>
      <w:r>
        <w:rPr>
          <w:sz w:val="26"/>
        </w:rPr>
        <w:t>chance</w:t>
      </w:r>
      <w:r>
        <w:rPr>
          <w:spacing w:val="-4"/>
          <w:sz w:val="26"/>
        </w:rPr>
        <w:t xml:space="preserve"> </w:t>
      </w:r>
      <w:r>
        <w:rPr>
          <w:sz w:val="26"/>
        </w:rPr>
        <w:t>for</w:t>
      </w:r>
      <w:r>
        <w:rPr>
          <w:spacing w:val="-3"/>
          <w:sz w:val="26"/>
        </w:rPr>
        <w:t xml:space="preserve"> </w:t>
      </w:r>
      <w:r>
        <w:rPr>
          <w:sz w:val="26"/>
        </w:rPr>
        <w:t>wrong</w:t>
      </w:r>
      <w:r>
        <w:rPr>
          <w:spacing w:val="-4"/>
          <w:sz w:val="26"/>
        </w:rPr>
        <w:t xml:space="preserve"> </w:t>
      </w:r>
      <w:r>
        <w:rPr>
          <w:sz w:val="26"/>
        </w:rPr>
        <w:t>translation.</w:t>
      </w:r>
    </w:p>
    <w:p w14:paraId="7F024DA8" w14:textId="77777777" w:rsidR="00477B2D" w:rsidRDefault="00477B2D">
      <w:pPr>
        <w:pStyle w:val="BodyText"/>
        <w:spacing w:before="10"/>
        <w:rPr>
          <w:sz w:val="24"/>
        </w:rPr>
      </w:pPr>
    </w:p>
    <w:p w14:paraId="166A26E9" w14:textId="77777777" w:rsidR="00477B2D" w:rsidRDefault="00000000">
      <w:pPr>
        <w:pStyle w:val="ListParagraph"/>
        <w:numPr>
          <w:ilvl w:val="2"/>
          <w:numId w:val="9"/>
        </w:numPr>
        <w:tabs>
          <w:tab w:val="left" w:pos="1232"/>
        </w:tabs>
        <w:spacing w:line="312" w:lineRule="auto"/>
        <w:ind w:left="1239" w:right="826" w:hanging="360"/>
        <w:rPr>
          <w:sz w:val="26"/>
        </w:rPr>
      </w:pPr>
      <w:r>
        <w:rPr>
          <w:sz w:val="26"/>
        </w:rPr>
        <w:t>Since it is a webpage-based system, it does require internet connectivity which can</w:t>
      </w:r>
      <w:r>
        <w:rPr>
          <w:spacing w:val="-62"/>
          <w:sz w:val="26"/>
        </w:rPr>
        <w:t xml:space="preserve"> </w:t>
      </w:r>
      <w:r>
        <w:rPr>
          <w:sz w:val="26"/>
        </w:rPr>
        <w:t>be</w:t>
      </w:r>
      <w:r>
        <w:rPr>
          <w:spacing w:val="-2"/>
          <w:sz w:val="26"/>
        </w:rPr>
        <w:t xml:space="preserve"> </w:t>
      </w:r>
      <w:r>
        <w:rPr>
          <w:sz w:val="26"/>
        </w:rPr>
        <w:t>inconvenient at times.</w:t>
      </w:r>
    </w:p>
    <w:p w14:paraId="01637C4F" w14:textId="77777777" w:rsidR="00477B2D" w:rsidRDefault="00000000">
      <w:pPr>
        <w:pStyle w:val="ListParagraph"/>
        <w:numPr>
          <w:ilvl w:val="2"/>
          <w:numId w:val="9"/>
        </w:numPr>
        <w:tabs>
          <w:tab w:val="left" w:pos="1232"/>
        </w:tabs>
        <w:spacing w:before="213"/>
        <w:ind w:left="1231" w:hanging="353"/>
        <w:rPr>
          <w:sz w:val="26"/>
        </w:rPr>
      </w:pPr>
      <w:r>
        <w:rPr>
          <w:sz w:val="26"/>
        </w:rPr>
        <w:t>It</w:t>
      </w:r>
      <w:r>
        <w:rPr>
          <w:spacing w:val="-3"/>
          <w:sz w:val="26"/>
        </w:rPr>
        <w:t xml:space="preserve"> </w:t>
      </w:r>
      <w:r>
        <w:rPr>
          <w:sz w:val="26"/>
        </w:rPr>
        <w:t>would</w:t>
      </w:r>
      <w:r>
        <w:rPr>
          <w:spacing w:val="-3"/>
          <w:sz w:val="26"/>
        </w:rPr>
        <w:t xml:space="preserve"> </w:t>
      </w:r>
      <w:r>
        <w:rPr>
          <w:sz w:val="26"/>
        </w:rPr>
        <w:t>have</w:t>
      </w:r>
      <w:r>
        <w:rPr>
          <w:spacing w:val="-3"/>
          <w:sz w:val="26"/>
        </w:rPr>
        <w:t xml:space="preserve"> </w:t>
      </w:r>
      <w:r>
        <w:rPr>
          <w:sz w:val="26"/>
        </w:rPr>
        <w:t>been</w:t>
      </w:r>
      <w:r>
        <w:rPr>
          <w:spacing w:val="-2"/>
          <w:sz w:val="26"/>
        </w:rPr>
        <w:t xml:space="preserve"> </w:t>
      </w:r>
      <w:r>
        <w:rPr>
          <w:sz w:val="26"/>
        </w:rPr>
        <w:t>convenient</w:t>
      </w:r>
      <w:r>
        <w:rPr>
          <w:spacing w:val="-3"/>
          <w:sz w:val="26"/>
        </w:rPr>
        <w:t xml:space="preserve"> </w:t>
      </w:r>
      <w:r>
        <w:rPr>
          <w:sz w:val="26"/>
        </w:rPr>
        <w:t>if</w:t>
      </w:r>
      <w:r>
        <w:rPr>
          <w:spacing w:val="-3"/>
          <w:sz w:val="26"/>
        </w:rPr>
        <w:t xml:space="preserve"> </w:t>
      </w:r>
      <w:r>
        <w:rPr>
          <w:sz w:val="26"/>
        </w:rPr>
        <w:t>it</w:t>
      </w:r>
      <w:r>
        <w:rPr>
          <w:spacing w:val="-2"/>
          <w:sz w:val="26"/>
        </w:rPr>
        <w:t xml:space="preserve"> </w:t>
      </w:r>
      <w:r>
        <w:rPr>
          <w:sz w:val="26"/>
        </w:rPr>
        <w:t>is</w:t>
      </w:r>
      <w:r>
        <w:rPr>
          <w:spacing w:val="-4"/>
          <w:sz w:val="26"/>
        </w:rPr>
        <w:t xml:space="preserve"> </w:t>
      </w:r>
      <w:r>
        <w:rPr>
          <w:sz w:val="26"/>
        </w:rPr>
        <w:t>application</w:t>
      </w:r>
      <w:r>
        <w:rPr>
          <w:spacing w:val="-3"/>
          <w:sz w:val="26"/>
        </w:rPr>
        <w:t xml:space="preserve"> </w:t>
      </w:r>
      <w:r>
        <w:rPr>
          <w:sz w:val="26"/>
        </w:rPr>
        <w:t>based.</w:t>
      </w:r>
    </w:p>
    <w:p w14:paraId="60A496FF" w14:textId="77777777" w:rsidR="00477B2D" w:rsidRDefault="00477B2D">
      <w:pPr>
        <w:rPr>
          <w:sz w:val="26"/>
        </w:rPr>
        <w:sectPr w:rsidR="00477B2D">
          <w:pgSz w:w="12240" w:h="15840"/>
          <w:pgMar w:top="1360" w:right="620" w:bottom="280" w:left="920" w:header="720" w:footer="720" w:gutter="0"/>
          <w:cols w:space="720"/>
        </w:sectPr>
      </w:pPr>
    </w:p>
    <w:p w14:paraId="2541AC9A" w14:textId="77777777" w:rsidR="00477B2D" w:rsidRDefault="00000000">
      <w:pPr>
        <w:pStyle w:val="Heading2"/>
        <w:ind w:left="727" w:right="1025"/>
        <w:jc w:val="center"/>
      </w:pPr>
      <w:r>
        <w:lastRenderedPageBreak/>
        <w:t>CHAPTER</w:t>
      </w:r>
      <w:r>
        <w:rPr>
          <w:spacing w:val="-10"/>
        </w:rPr>
        <w:t xml:space="preserve"> </w:t>
      </w:r>
      <w:r>
        <w:t>11</w:t>
      </w:r>
    </w:p>
    <w:p w14:paraId="63874777" w14:textId="77777777" w:rsidR="00477B2D" w:rsidRDefault="00477B2D">
      <w:pPr>
        <w:pStyle w:val="BodyText"/>
        <w:spacing w:before="4"/>
        <w:rPr>
          <w:b/>
          <w:sz w:val="31"/>
        </w:rPr>
      </w:pPr>
    </w:p>
    <w:p w14:paraId="57CD90EC" w14:textId="77777777" w:rsidR="00477B2D" w:rsidRDefault="00000000">
      <w:pPr>
        <w:spacing w:before="1"/>
        <w:ind w:left="727" w:right="1025"/>
        <w:jc w:val="center"/>
        <w:rPr>
          <w:b/>
          <w:sz w:val="26"/>
        </w:rPr>
      </w:pPr>
      <w:r>
        <w:rPr>
          <w:b/>
          <w:sz w:val="26"/>
        </w:rPr>
        <w:t>CONCLUSION</w:t>
      </w:r>
    </w:p>
    <w:p w14:paraId="043D8EC5" w14:textId="77777777" w:rsidR="00477B2D" w:rsidRDefault="00000000">
      <w:pPr>
        <w:pStyle w:val="BodyText"/>
        <w:spacing w:before="241" w:line="302" w:lineRule="auto"/>
        <w:ind w:left="519" w:right="806" w:firstLine="720"/>
        <w:jc w:val="both"/>
      </w:pPr>
      <w:r>
        <w:t>Sign language is a useful tool for facilitating communication between deaf and</w:t>
      </w:r>
      <w:r>
        <w:rPr>
          <w:spacing w:val="1"/>
        </w:rPr>
        <w:t xml:space="preserve"> </w:t>
      </w:r>
      <w:r>
        <w:t>hearing people. Because it allows for two-way communication, the system aims to bridge</w:t>
      </w:r>
      <w:r>
        <w:rPr>
          <w:spacing w:val="1"/>
        </w:rPr>
        <w:t xml:space="preserve"> </w:t>
      </w:r>
      <w:r>
        <w:t>the</w:t>
      </w:r>
      <w:r>
        <w:rPr>
          <w:spacing w:val="1"/>
        </w:rPr>
        <w:t xml:space="preserve"> </w:t>
      </w:r>
      <w:r>
        <w:t>communication</w:t>
      </w:r>
      <w:r>
        <w:rPr>
          <w:spacing w:val="1"/>
        </w:rPr>
        <w:t xml:space="preserve"> </w:t>
      </w:r>
      <w:r>
        <w:t>gap</w:t>
      </w:r>
      <w:r>
        <w:rPr>
          <w:spacing w:val="1"/>
        </w:rPr>
        <w:t xml:space="preserve"> </w:t>
      </w:r>
      <w:r>
        <w:t>between</w:t>
      </w:r>
      <w:r>
        <w:rPr>
          <w:spacing w:val="1"/>
        </w:rPr>
        <w:t xml:space="preserve"> </w:t>
      </w:r>
      <w:r>
        <w:t>deaf</w:t>
      </w:r>
      <w:r>
        <w:rPr>
          <w:spacing w:val="1"/>
        </w:rPr>
        <w:t xml:space="preserve"> </w:t>
      </w:r>
      <w:r>
        <w:t>people</w:t>
      </w:r>
      <w:r>
        <w:rPr>
          <w:spacing w:val="1"/>
        </w:rPr>
        <w:t xml:space="preserve"> </w:t>
      </w:r>
      <w:r>
        <w:t>and</w:t>
      </w:r>
      <w:r>
        <w:rPr>
          <w:spacing w:val="1"/>
        </w:rPr>
        <w:t xml:space="preserve"> </w:t>
      </w:r>
      <w:r>
        <w:t>the</w:t>
      </w:r>
      <w:r>
        <w:rPr>
          <w:spacing w:val="1"/>
        </w:rPr>
        <w:t xml:space="preserve"> </w:t>
      </w:r>
      <w:r>
        <w:t>rest</w:t>
      </w:r>
      <w:r>
        <w:rPr>
          <w:spacing w:val="1"/>
        </w:rPr>
        <w:t xml:space="preserve"> </w:t>
      </w:r>
      <w:r>
        <w:t>of</w:t>
      </w:r>
      <w:r>
        <w:rPr>
          <w:spacing w:val="1"/>
        </w:rPr>
        <w:t xml:space="preserve"> </w:t>
      </w:r>
      <w:r>
        <w:t>society.</w:t>
      </w:r>
      <w:r>
        <w:rPr>
          <w:spacing w:val="1"/>
        </w:rPr>
        <w:t xml:space="preserve"> </w:t>
      </w:r>
      <w:r>
        <w:t>The</w:t>
      </w:r>
      <w:r>
        <w:rPr>
          <w:spacing w:val="1"/>
        </w:rPr>
        <w:t xml:space="preserve"> </w:t>
      </w:r>
      <w:r>
        <w:t>proposed</w:t>
      </w:r>
      <w:r>
        <w:rPr>
          <w:spacing w:val="-62"/>
        </w:rPr>
        <w:t xml:space="preserve"> </w:t>
      </w:r>
      <w:r>
        <w:t>methodology</w:t>
      </w:r>
      <w:r>
        <w:rPr>
          <w:spacing w:val="1"/>
        </w:rPr>
        <w:t xml:space="preserve"> </w:t>
      </w:r>
      <w:r>
        <w:t>translates</w:t>
      </w:r>
      <w:r>
        <w:rPr>
          <w:spacing w:val="1"/>
        </w:rPr>
        <w:t xml:space="preserve"> </w:t>
      </w:r>
      <w:r>
        <w:t>language</w:t>
      </w:r>
      <w:r>
        <w:rPr>
          <w:spacing w:val="1"/>
        </w:rPr>
        <w:t xml:space="preserve"> </w:t>
      </w:r>
      <w:r>
        <w:t>into</w:t>
      </w:r>
      <w:r>
        <w:rPr>
          <w:spacing w:val="1"/>
        </w:rPr>
        <w:t xml:space="preserve"> </w:t>
      </w:r>
      <w:r>
        <w:t>English</w:t>
      </w:r>
      <w:r>
        <w:rPr>
          <w:spacing w:val="1"/>
        </w:rPr>
        <w:t xml:space="preserve"> </w:t>
      </w:r>
      <w:r>
        <w:t>alphabets</w:t>
      </w:r>
      <w:r>
        <w:rPr>
          <w:spacing w:val="1"/>
        </w:rPr>
        <w:t xml:space="preserve"> </w:t>
      </w:r>
      <w:r>
        <w:t>that</w:t>
      </w:r>
      <w:r>
        <w:rPr>
          <w:spacing w:val="1"/>
        </w:rPr>
        <w:t xml:space="preserve"> </w:t>
      </w:r>
      <w:r>
        <w:t>are</w:t>
      </w:r>
      <w:r>
        <w:rPr>
          <w:spacing w:val="1"/>
        </w:rPr>
        <w:t xml:space="preserve"> </w:t>
      </w:r>
      <w:r>
        <w:t>understandable</w:t>
      </w:r>
      <w:r>
        <w:rPr>
          <w:spacing w:val="1"/>
        </w:rPr>
        <w:t xml:space="preserve"> </w:t>
      </w:r>
      <w:r>
        <w:t>to</w:t>
      </w:r>
      <w:r>
        <w:rPr>
          <w:spacing w:val="1"/>
        </w:rPr>
        <w:t xml:space="preserve"> </w:t>
      </w:r>
      <w:r>
        <w:t>humans.</w:t>
      </w:r>
      <w:r>
        <w:rPr>
          <w:spacing w:val="1"/>
        </w:rPr>
        <w:t xml:space="preserve"> </w:t>
      </w:r>
      <w:r>
        <w:t>This</w:t>
      </w:r>
      <w:r>
        <w:rPr>
          <w:spacing w:val="1"/>
        </w:rPr>
        <w:t xml:space="preserve"> </w:t>
      </w:r>
      <w:r>
        <w:t>system</w:t>
      </w:r>
      <w:r>
        <w:rPr>
          <w:spacing w:val="1"/>
        </w:rPr>
        <w:t xml:space="preserve"> </w:t>
      </w:r>
      <w:r>
        <w:t>sends</w:t>
      </w:r>
      <w:r>
        <w:rPr>
          <w:spacing w:val="1"/>
        </w:rPr>
        <w:t xml:space="preserve"> </w:t>
      </w:r>
      <w:r>
        <w:t>hand</w:t>
      </w:r>
      <w:r>
        <w:rPr>
          <w:spacing w:val="1"/>
        </w:rPr>
        <w:t xml:space="preserve"> </w:t>
      </w:r>
      <w:r>
        <w:t>gestures</w:t>
      </w:r>
      <w:r>
        <w:rPr>
          <w:spacing w:val="1"/>
        </w:rPr>
        <w:t xml:space="preserve"> </w:t>
      </w:r>
      <w:r>
        <w:t>to</w:t>
      </w:r>
      <w:r>
        <w:rPr>
          <w:spacing w:val="1"/>
        </w:rPr>
        <w:t xml:space="preserve"> </w:t>
      </w:r>
      <w:r>
        <w:t>the</w:t>
      </w:r>
      <w:r>
        <w:rPr>
          <w:spacing w:val="1"/>
        </w:rPr>
        <w:t xml:space="preserve"> </w:t>
      </w:r>
      <w:r>
        <w:t>model,</w:t>
      </w:r>
      <w:r>
        <w:rPr>
          <w:spacing w:val="1"/>
        </w:rPr>
        <w:t xml:space="preserve"> </w:t>
      </w:r>
      <w:r>
        <w:t>who</w:t>
      </w:r>
      <w:r>
        <w:rPr>
          <w:spacing w:val="1"/>
        </w:rPr>
        <w:t xml:space="preserve"> </w:t>
      </w:r>
      <w:r>
        <w:t>recognizes</w:t>
      </w:r>
      <w:r>
        <w:rPr>
          <w:spacing w:val="1"/>
        </w:rPr>
        <w:t xml:space="preserve"> </w:t>
      </w:r>
      <w:r>
        <w:t>them</w:t>
      </w:r>
      <w:r>
        <w:rPr>
          <w:spacing w:val="65"/>
        </w:rPr>
        <w:t xml:space="preserve"> </w:t>
      </w:r>
      <w:r>
        <w:t>and</w:t>
      </w:r>
      <w:r>
        <w:rPr>
          <w:spacing w:val="1"/>
        </w:rPr>
        <w:t xml:space="preserve"> </w:t>
      </w:r>
      <w:r>
        <w:t>displays the equivalent Alphabet on the screen. Deaf-mute people can use their hands to</w:t>
      </w:r>
      <w:r>
        <w:rPr>
          <w:spacing w:val="1"/>
        </w:rPr>
        <w:t xml:space="preserve"> </w:t>
      </w:r>
      <w:r>
        <w:t>perform</w:t>
      </w:r>
      <w:r>
        <w:rPr>
          <w:spacing w:val="1"/>
        </w:rPr>
        <w:t xml:space="preserve"> </w:t>
      </w:r>
      <w:r>
        <w:t>sign</w:t>
      </w:r>
      <w:r>
        <w:rPr>
          <w:spacing w:val="1"/>
        </w:rPr>
        <w:t xml:space="preserve"> </w:t>
      </w:r>
      <w:r>
        <w:t>language,</w:t>
      </w:r>
      <w:r>
        <w:rPr>
          <w:spacing w:val="1"/>
        </w:rPr>
        <w:t xml:space="preserve"> </w:t>
      </w:r>
      <w:r>
        <w:t>which</w:t>
      </w:r>
      <w:r>
        <w:rPr>
          <w:spacing w:val="1"/>
        </w:rPr>
        <w:t xml:space="preserve"> </w:t>
      </w:r>
      <w:r>
        <w:t>will</w:t>
      </w:r>
      <w:r>
        <w:rPr>
          <w:spacing w:val="1"/>
        </w:rPr>
        <w:t xml:space="preserve"> </w:t>
      </w:r>
      <w:r>
        <w:t>then</w:t>
      </w:r>
      <w:r>
        <w:rPr>
          <w:spacing w:val="1"/>
        </w:rPr>
        <w:t xml:space="preserve"> </w:t>
      </w:r>
      <w:r>
        <w:t>be</w:t>
      </w:r>
      <w:r>
        <w:rPr>
          <w:spacing w:val="1"/>
        </w:rPr>
        <w:t xml:space="preserve"> </w:t>
      </w:r>
      <w:r>
        <w:t>converted</w:t>
      </w:r>
      <w:r>
        <w:rPr>
          <w:spacing w:val="1"/>
        </w:rPr>
        <w:t xml:space="preserve"> </w:t>
      </w:r>
      <w:r>
        <w:t>into</w:t>
      </w:r>
      <w:r>
        <w:rPr>
          <w:spacing w:val="1"/>
        </w:rPr>
        <w:t xml:space="preserve"> </w:t>
      </w:r>
      <w:r>
        <w:t>alphabets,</w:t>
      </w:r>
      <w:r>
        <w:rPr>
          <w:spacing w:val="1"/>
        </w:rPr>
        <w:t xml:space="preserve"> </w:t>
      </w:r>
      <w:r>
        <w:t>thanks</w:t>
      </w:r>
      <w:r>
        <w:rPr>
          <w:spacing w:val="65"/>
        </w:rPr>
        <w:t xml:space="preserve"> </w:t>
      </w:r>
      <w:r>
        <w:t>to</w:t>
      </w:r>
      <w:r>
        <w:rPr>
          <w:spacing w:val="65"/>
        </w:rPr>
        <w:t xml:space="preserve"> </w:t>
      </w:r>
      <w:r>
        <w:t>this</w:t>
      </w:r>
      <w:r>
        <w:rPr>
          <w:spacing w:val="1"/>
        </w:rPr>
        <w:t xml:space="preserve"> </w:t>
      </w:r>
      <w:r>
        <w:t>project.</w:t>
      </w:r>
    </w:p>
    <w:p w14:paraId="489AD7A9" w14:textId="77777777" w:rsidR="00477B2D" w:rsidRDefault="00477B2D">
      <w:pPr>
        <w:pStyle w:val="BodyText"/>
        <w:spacing w:before="3"/>
        <w:rPr>
          <w:sz w:val="9"/>
        </w:rPr>
      </w:pPr>
    </w:p>
    <w:p w14:paraId="77503BCB" w14:textId="77777777" w:rsidR="00477B2D" w:rsidRDefault="00000000">
      <w:pPr>
        <w:pStyle w:val="Heading2"/>
        <w:spacing w:before="89"/>
        <w:ind w:left="727" w:right="1025"/>
        <w:jc w:val="center"/>
      </w:pPr>
      <w:r>
        <w:t>CHAPTER</w:t>
      </w:r>
      <w:r>
        <w:rPr>
          <w:spacing w:val="-4"/>
        </w:rPr>
        <w:t xml:space="preserve"> </w:t>
      </w:r>
      <w:r>
        <w:t>12</w:t>
      </w:r>
    </w:p>
    <w:p w14:paraId="5C12CCEF" w14:textId="77777777" w:rsidR="00477B2D" w:rsidRDefault="00477B2D">
      <w:pPr>
        <w:pStyle w:val="BodyText"/>
        <w:spacing w:before="5"/>
        <w:rPr>
          <w:b/>
          <w:sz w:val="31"/>
        </w:rPr>
      </w:pPr>
    </w:p>
    <w:p w14:paraId="584CE622" w14:textId="77777777" w:rsidR="00477B2D" w:rsidRDefault="00000000">
      <w:pPr>
        <w:ind w:left="727" w:right="1025"/>
        <w:jc w:val="center"/>
        <w:rPr>
          <w:b/>
          <w:sz w:val="26"/>
        </w:rPr>
      </w:pPr>
      <w:r>
        <w:rPr>
          <w:b/>
          <w:sz w:val="26"/>
        </w:rPr>
        <w:t>FUTURE</w:t>
      </w:r>
      <w:r>
        <w:rPr>
          <w:b/>
          <w:spacing w:val="-5"/>
          <w:sz w:val="26"/>
        </w:rPr>
        <w:t xml:space="preserve"> </w:t>
      </w:r>
      <w:r>
        <w:rPr>
          <w:b/>
          <w:sz w:val="26"/>
        </w:rPr>
        <w:t>SCOPE</w:t>
      </w:r>
    </w:p>
    <w:p w14:paraId="1925831E" w14:textId="77777777" w:rsidR="00477B2D" w:rsidRDefault="00000000">
      <w:pPr>
        <w:pStyle w:val="BodyText"/>
        <w:spacing w:before="241" w:line="304" w:lineRule="auto"/>
        <w:ind w:left="519" w:right="809" w:firstLine="720"/>
        <w:jc w:val="both"/>
      </w:pPr>
      <w:r>
        <w:t>In the future to take the project to the next level two way communication system</w:t>
      </w:r>
      <w:r>
        <w:rPr>
          <w:spacing w:val="1"/>
        </w:rPr>
        <w:t xml:space="preserve"> </w:t>
      </w:r>
      <w:r>
        <w:t xml:space="preserve">such as sign language to </w:t>
      </w:r>
      <w:proofErr w:type="spellStart"/>
      <w:r>
        <w:t>english</w:t>
      </w:r>
      <w:proofErr w:type="spellEnd"/>
      <w:r>
        <w:t xml:space="preserve"> and </w:t>
      </w:r>
      <w:proofErr w:type="spellStart"/>
      <w:r>
        <w:t>english</w:t>
      </w:r>
      <w:proofErr w:type="spellEnd"/>
      <w:r>
        <w:t xml:space="preserve"> to sign language is </w:t>
      </w:r>
      <w:proofErr w:type="spellStart"/>
      <w:r>
        <w:t>beign</w:t>
      </w:r>
      <w:proofErr w:type="spellEnd"/>
      <w:r>
        <w:t xml:space="preserve"> under the planning</w:t>
      </w:r>
      <w:r>
        <w:rPr>
          <w:spacing w:val="1"/>
        </w:rPr>
        <w:t xml:space="preserve"> </w:t>
      </w:r>
      <w:proofErr w:type="spellStart"/>
      <w:proofErr w:type="gramStart"/>
      <w:r>
        <w:t>phase.The</w:t>
      </w:r>
      <w:proofErr w:type="spellEnd"/>
      <w:proofErr w:type="gramEnd"/>
      <w:r>
        <w:t xml:space="preserve"> application version of the web page for both </w:t>
      </w:r>
      <w:proofErr w:type="spellStart"/>
      <w:r>
        <w:t>ios</w:t>
      </w:r>
      <w:proofErr w:type="spellEnd"/>
      <w:r>
        <w:t xml:space="preserve"> and android is also in planning</w:t>
      </w:r>
      <w:r>
        <w:rPr>
          <w:spacing w:val="-62"/>
        </w:rPr>
        <w:t xml:space="preserve"> </w:t>
      </w:r>
      <w:r>
        <w:t xml:space="preserve">process for the future </w:t>
      </w:r>
      <w:proofErr w:type="spellStart"/>
      <w:r>
        <w:t>development.Research</w:t>
      </w:r>
      <w:proofErr w:type="spellEnd"/>
      <w:r>
        <w:t xml:space="preserve"> to improve the accuracy of the system is</w:t>
      </w:r>
      <w:r>
        <w:rPr>
          <w:spacing w:val="1"/>
        </w:rPr>
        <w:t xml:space="preserve"> </w:t>
      </w:r>
      <w:r>
        <w:t>under</w:t>
      </w:r>
      <w:r>
        <w:rPr>
          <w:spacing w:val="-1"/>
        </w:rPr>
        <w:t xml:space="preserve"> </w:t>
      </w:r>
      <w:r>
        <w:t>progress.</w:t>
      </w:r>
    </w:p>
    <w:p w14:paraId="4F23C46E" w14:textId="77777777" w:rsidR="00477B2D" w:rsidRDefault="00477B2D">
      <w:pPr>
        <w:spacing w:line="304" w:lineRule="auto"/>
        <w:jc w:val="both"/>
        <w:sectPr w:rsidR="00477B2D">
          <w:pgSz w:w="12240" w:h="15840"/>
          <w:pgMar w:top="1360" w:right="620" w:bottom="280" w:left="920" w:header="720" w:footer="720" w:gutter="0"/>
          <w:cols w:space="720"/>
        </w:sectPr>
      </w:pPr>
    </w:p>
    <w:p w14:paraId="2A338216" w14:textId="77777777" w:rsidR="00477B2D" w:rsidRDefault="00000000">
      <w:pPr>
        <w:pStyle w:val="Heading2"/>
        <w:spacing w:line="530" w:lineRule="auto"/>
        <w:ind w:left="4401" w:right="4700"/>
        <w:jc w:val="center"/>
      </w:pPr>
      <w:r>
        <w:lastRenderedPageBreak/>
        <w:t>CHAPTER 13</w:t>
      </w:r>
      <w:r>
        <w:rPr>
          <w:spacing w:val="-63"/>
        </w:rPr>
        <w:t xml:space="preserve"> </w:t>
      </w:r>
      <w:r>
        <w:t>APPENDIX</w:t>
      </w:r>
    </w:p>
    <w:p w14:paraId="15123C78" w14:textId="77777777" w:rsidR="00477B2D" w:rsidRDefault="00000000">
      <w:pPr>
        <w:pStyle w:val="BodyText"/>
        <w:spacing w:before="14"/>
        <w:ind w:left="519"/>
      </w:pPr>
      <w:r>
        <w:t>SOURCE</w:t>
      </w:r>
      <w:r>
        <w:rPr>
          <w:spacing w:val="-4"/>
        </w:rPr>
        <w:t xml:space="preserve"> </w:t>
      </w:r>
      <w:r>
        <w:t>CODE:</w:t>
      </w:r>
    </w:p>
    <w:p w14:paraId="77A67D17" w14:textId="77777777" w:rsidR="00477B2D" w:rsidRDefault="00000000">
      <w:pPr>
        <w:pStyle w:val="BodyText"/>
        <w:spacing w:before="76"/>
        <w:ind w:left="519"/>
      </w:pPr>
      <w:r>
        <w:t>HTML:</w:t>
      </w:r>
    </w:p>
    <w:p w14:paraId="4919CFB8" w14:textId="77777777" w:rsidR="00477B2D" w:rsidRDefault="00000000">
      <w:pPr>
        <w:rPr>
          <w:sz w:val="24"/>
          <w:szCs w:val="24"/>
        </w:rPr>
      </w:pPr>
      <w:r>
        <w:rPr>
          <w:sz w:val="24"/>
          <w:szCs w:val="24"/>
        </w:rPr>
        <w:t>&lt;!DOCTYPE html&gt;</w:t>
      </w:r>
    </w:p>
    <w:p w14:paraId="7E42A320" w14:textId="77777777" w:rsidR="00477B2D" w:rsidRDefault="00000000">
      <w:pPr>
        <w:rPr>
          <w:sz w:val="24"/>
          <w:szCs w:val="24"/>
        </w:rPr>
      </w:pPr>
      <w:r>
        <w:rPr>
          <w:sz w:val="24"/>
          <w:szCs w:val="24"/>
        </w:rPr>
        <w:t>&lt;html lang="</w:t>
      </w:r>
      <w:proofErr w:type="spellStart"/>
      <w:r>
        <w:rPr>
          <w:sz w:val="24"/>
          <w:szCs w:val="24"/>
        </w:rPr>
        <w:t>en</w:t>
      </w:r>
      <w:proofErr w:type="spellEnd"/>
      <w:r>
        <w:rPr>
          <w:sz w:val="24"/>
          <w:szCs w:val="24"/>
        </w:rPr>
        <w:t>"&gt;</w:t>
      </w:r>
    </w:p>
    <w:p w14:paraId="5D79084C" w14:textId="77777777" w:rsidR="00477B2D" w:rsidRDefault="00477B2D">
      <w:pPr>
        <w:rPr>
          <w:sz w:val="24"/>
          <w:szCs w:val="24"/>
        </w:rPr>
      </w:pPr>
    </w:p>
    <w:p w14:paraId="07402740" w14:textId="77777777" w:rsidR="00477B2D" w:rsidRDefault="00000000">
      <w:pPr>
        <w:rPr>
          <w:sz w:val="24"/>
          <w:szCs w:val="24"/>
        </w:rPr>
      </w:pPr>
      <w:r>
        <w:rPr>
          <w:sz w:val="24"/>
          <w:szCs w:val="24"/>
        </w:rPr>
        <w:t>&lt;head&gt;</w:t>
      </w:r>
    </w:p>
    <w:p w14:paraId="432E7B58" w14:textId="77777777" w:rsidR="00477B2D" w:rsidRDefault="00000000">
      <w:pPr>
        <w:rPr>
          <w:sz w:val="24"/>
          <w:szCs w:val="24"/>
        </w:rPr>
      </w:pPr>
      <w:r>
        <w:rPr>
          <w:sz w:val="24"/>
          <w:szCs w:val="24"/>
        </w:rPr>
        <w:t xml:space="preserve">    &lt;meta charset="utf-8"&gt;</w:t>
      </w:r>
    </w:p>
    <w:p w14:paraId="693EC88A" w14:textId="77777777" w:rsidR="00477B2D" w:rsidRDefault="00000000">
      <w:pPr>
        <w:rPr>
          <w:sz w:val="24"/>
          <w:szCs w:val="24"/>
        </w:rPr>
      </w:pPr>
      <w:r>
        <w:rPr>
          <w:sz w:val="24"/>
          <w:szCs w:val="24"/>
        </w:rPr>
        <w:t xml:space="preserve">    &lt;meta name="viewport" content="width=device-width, initial-scale=1.0, shrink-to-fit=no"&gt;</w:t>
      </w:r>
    </w:p>
    <w:p w14:paraId="28A053B7" w14:textId="77777777" w:rsidR="00477B2D" w:rsidRDefault="00000000">
      <w:pPr>
        <w:rPr>
          <w:sz w:val="24"/>
          <w:szCs w:val="24"/>
        </w:rPr>
      </w:pPr>
      <w:r>
        <w:rPr>
          <w:sz w:val="24"/>
          <w:szCs w:val="24"/>
        </w:rPr>
        <w:t xml:space="preserve">    &lt;title&gt;REAL TIME COMM&lt;/title&gt;</w:t>
      </w:r>
    </w:p>
    <w:p w14:paraId="29B85771" w14:textId="77777777" w:rsidR="00477B2D" w:rsidRDefault="00000000">
      <w:pPr>
        <w:rPr>
          <w:sz w:val="24"/>
          <w:szCs w:val="24"/>
        </w:rPr>
      </w:pPr>
      <w:r>
        <w:rPr>
          <w:sz w:val="24"/>
          <w:szCs w:val="24"/>
        </w:rPr>
        <w:t xml:space="preserve">    &lt;link </w:t>
      </w:r>
      <w:proofErr w:type="spellStart"/>
      <w:r>
        <w:rPr>
          <w:sz w:val="24"/>
          <w:szCs w:val="24"/>
        </w:rPr>
        <w:t>rel</w:t>
      </w:r>
      <w:proofErr w:type="spellEnd"/>
      <w:r>
        <w:rPr>
          <w:sz w:val="24"/>
          <w:szCs w:val="24"/>
        </w:rPr>
        <w:t>="stylesheet" href="https://cdn.jsdelivr.net/npm/bootstrap@5.1.3/dist/css/bootstrap.min.css"&gt;</w:t>
      </w:r>
    </w:p>
    <w:p w14:paraId="1FFF5A3A" w14:textId="77777777" w:rsidR="00477B2D" w:rsidRDefault="00000000">
      <w:pPr>
        <w:rPr>
          <w:sz w:val="24"/>
          <w:szCs w:val="24"/>
        </w:rPr>
      </w:pPr>
      <w:r>
        <w:rPr>
          <w:sz w:val="24"/>
          <w:szCs w:val="24"/>
        </w:rPr>
        <w:t xml:space="preserve">    &lt;link </w:t>
      </w:r>
      <w:proofErr w:type="spellStart"/>
      <w:r>
        <w:rPr>
          <w:sz w:val="24"/>
          <w:szCs w:val="24"/>
        </w:rPr>
        <w:t>rel</w:t>
      </w:r>
      <w:proofErr w:type="spellEnd"/>
      <w:r>
        <w:rPr>
          <w:sz w:val="24"/>
          <w:szCs w:val="24"/>
        </w:rPr>
        <w:t xml:space="preserve">="stylesheet" </w:t>
      </w:r>
      <w:proofErr w:type="spellStart"/>
      <w:r>
        <w:rPr>
          <w:sz w:val="24"/>
          <w:szCs w:val="24"/>
        </w:rPr>
        <w:t>href</w:t>
      </w:r>
      <w:proofErr w:type="spellEnd"/>
      <w:r>
        <w:rPr>
          <w:sz w:val="24"/>
          <w:szCs w:val="24"/>
        </w:rPr>
        <w:t>="https://use.fontawesome.com/releases/v5.12.0/</w:t>
      </w:r>
      <w:proofErr w:type="spellStart"/>
      <w:r>
        <w:rPr>
          <w:sz w:val="24"/>
          <w:szCs w:val="24"/>
        </w:rPr>
        <w:t>css</w:t>
      </w:r>
      <w:proofErr w:type="spellEnd"/>
      <w:r>
        <w:rPr>
          <w:sz w:val="24"/>
          <w:szCs w:val="24"/>
        </w:rPr>
        <w:t>/all.css"&gt;</w:t>
      </w:r>
    </w:p>
    <w:p w14:paraId="2235242F" w14:textId="77777777" w:rsidR="00477B2D" w:rsidRDefault="00000000">
      <w:pPr>
        <w:rPr>
          <w:sz w:val="24"/>
          <w:szCs w:val="24"/>
        </w:rPr>
      </w:pPr>
      <w:r>
        <w:rPr>
          <w:sz w:val="24"/>
          <w:szCs w:val="24"/>
        </w:rPr>
        <w:t xml:space="preserve">    &lt;link </w:t>
      </w:r>
      <w:proofErr w:type="spellStart"/>
      <w:r>
        <w:rPr>
          <w:sz w:val="24"/>
          <w:szCs w:val="24"/>
        </w:rPr>
        <w:t>rel</w:t>
      </w:r>
      <w:proofErr w:type="spellEnd"/>
      <w:r>
        <w:rPr>
          <w:sz w:val="24"/>
          <w:szCs w:val="24"/>
        </w:rPr>
        <w:t xml:space="preserve">="stylesheet" </w:t>
      </w:r>
      <w:proofErr w:type="spellStart"/>
      <w:r>
        <w:rPr>
          <w:sz w:val="24"/>
          <w:szCs w:val="24"/>
        </w:rPr>
        <w:t>href</w:t>
      </w:r>
      <w:proofErr w:type="spellEnd"/>
      <w:r>
        <w:rPr>
          <w:sz w:val="24"/>
          <w:szCs w:val="24"/>
        </w:rPr>
        <w:t>="static/Navbar-Centered-Brand.css"&gt;</w:t>
      </w:r>
    </w:p>
    <w:p w14:paraId="6BB9F2FE" w14:textId="77777777" w:rsidR="00477B2D" w:rsidRDefault="00000000">
      <w:pPr>
        <w:rPr>
          <w:sz w:val="24"/>
          <w:szCs w:val="24"/>
        </w:rPr>
      </w:pPr>
      <w:r>
        <w:rPr>
          <w:sz w:val="24"/>
          <w:szCs w:val="24"/>
        </w:rPr>
        <w:t>&lt;/head&gt;</w:t>
      </w:r>
    </w:p>
    <w:p w14:paraId="57ABE4E5" w14:textId="77777777" w:rsidR="00477B2D" w:rsidRDefault="00477B2D">
      <w:pPr>
        <w:rPr>
          <w:sz w:val="24"/>
          <w:szCs w:val="24"/>
        </w:rPr>
      </w:pPr>
    </w:p>
    <w:p w14:paraId="7879114F" w14:textId="77777777" w:rsidR="00477B2D" w:rsidRDefault="00000000">
      <w:pPr>
        <w:rPr>
          <w:sz w:val="24"/>
          <w:szCs w:val="24"/>
        </w:rPr>
      </w:pPr>
      <w:r>
        <w:rPr>
          <w:sz w:val="24"/>
          <w:szCs w:val="24"/>
        </w:rPr>
        <w:t>&lt;body style="background: #6a6767;"&gt;</w:t>
      </w:r>
    </w:p>
    <w:p w14:paraId="579A0805" w14:textId="77777777" w:rsidR="00477B2D" w:rsidRDefault="00000000">
      <w:pPr>
        <w:rPr>
          <w:sz w:val="24"/>
          <w:szCs w:val="24"/>
        </w:rPr>
      </w:pPr>
      <w:r>
        <w:rPr>
          <w:sz w:val="24"/>
          <w:szCs w:val="24"/>
        </w:rPr>
        <w:t xml:space="preserve">    &lt;nav class="navbar navbar-light navbar-expand-md py-3" style="background: #FC3D3D;"&gt;</w:t>
      </w:r>
    </w:p>
    <w:p w14:paraId="4B329FA0" w14:textId="77777777" w:rsidR="00477B2D" w:rsidRDefault="00000000">
      <w:pPr>
        <w:rPr>
          <w:sz w:val="24"/>
          <w:szCs w:val="24"/>
        </w:rPr>
      </w:pPr>
      <w:r>
        <w:rPr>
          <w:sz w:val="24"/>
          <w:szCs w:val="24"/>
        </w:rPr>
        <w:t xml:space="preserve">        &lt;div class="container"&gt;</w:t>
      </w:r>
    </w:p>
    <w:p w14:paraId="7022A7F8" w14:textId="77777777" w:rsidR="00477B2D" w:rsidRDefault="00000000">
      <w:pPr>
        <w:rPr>
          <w:sz w:val="24"/>
          <w:szCs w:val="24"/>
        </w:rPr>
      </w:pPr>
      <w:r>
        <w:rPr>
          <w:sz w:val="24"/>
          <w:szCs w:val="24"/>
        </w:rPr>
        <w:t xml:space="preserve">            &lt;div&gt;&lt;/div&gt;&lt;a class="navbar-brand d-flex align-items-left" </w:t>
      </w:r>
      <w:proofErr w:type="spellStart"/>
      <w:r>
        <w:rPr>
          <w:sz w:val="24"/>
          <w:szCs w:val="24"/>
        </w:rPr>
        <w:t>href</w:t>
      </w:r>
      <w:proofErr w:type="spellEnd"/>
      <w:r>
        <w:rPr>
          <w:sz w:val="24"/>
          <w:szCs w:val="24"/>
        </w:rPr>
        <w:t>="#"&gt;&lt;span</w:t>
      </w:r>
    </w:p>
    <w:p w14:paraId="7C92D60B" w14:textId="77777777" w:rsidR="00477B2D" w:rsidRDefault="00000000">
      <w:pPr>
        <w:rPr>
          <w:sz w:val="24"/>
          <w:szCs w:val="24"/>
        </w:rPr>
      </w:pPr>
      <w:r>
        <w:rPr>
          <w:sz w:val="24"/>
          <w:szCs w:val="24"/>
        </w:rPr>
        <w:t xml:space="preserve">                    class="bs-icon-</w:t>
      </w:r>
      <w:proofErr w:type="spellStart"/>
      <w:r>
        <w:rPr>
          <w:sz w:val="24"/>
          <w:szCs w:val="24"/>
        </w:rPr>
        <w:t>sm</w:t>
      </w:r>
      <w:proofErr w:type="spellEnd"/>
      <w:r>
        <w:rPr>
          <w:sz w:val="24"/>
          <w:szCs w:val="24"/>
        </w:rPr>
        <w:t xml:space="preserve"> bs-icon-rounded bs-icon-primary d-flex justify-content-left align-items-left me-2 bs-icon"&gt;&lt;</w:t>
      </w:r>
      <w:proofErr w:type="spellStart"/>
      <w:r>
        <w:rPr>
          <w:sz w:val="24"/>
          <w:szCs w:val="24"/>
        </w:rPr>
        <w:t>i</w:t>
      </w:r>
      <w:proofErr w:type="spellEnd"/>
    </w:p>
    <w:p w14:paraId="282A5511" w14:textId="77777777" w:rsidR="00477B2D" w:rsidRDefault="00000000">
      <w:pPr>
        <w:rPr>
          <w:sz w:val="24"/>
          <w:szCs w:val="24"/>
        </w:rPr>
      </w:pPr>
      <w:r>
        <w:rPr>
          <w:sz w:val="24"/>
          <w:szCs w:val="24"/>
        </w:rPr>
        <w:t xml:space="preserve">                        class="</w:t>
      </w:r>
      <w:proofErr w:type="spellStart"/>
      <w:r>
        <w:rPr>
          <w:sz w:val="24"/>
          <w:szCs w:val="24"/>
        </w:rPr>
        <w:t>fas</w:t>
      </w:r>
      <w:proofErr w:type="spellEnd"/>
      <w:r>
        <w:rPr>
          <w:sz w:val="24"/>
          <w:szCs w:val="24"/>
        </w:rPr>
        <w:t xml:space="preserve"> fa-flask"&gt;&lt;/</w:t>
      </w:r>
      <w:proofErr w:type="spellStart"/>
      <w:r>
        <w:rPr>
          <w:sz w:val="24"/>
          <w:szCs w:val="24"/>
        </w:rPr>
        <w:t>i</w:t>
      </w:r>
      <w:proofErr w:type="spellEnd"/>
      <w:r>
        <w:rPr>
          <w:sz w:val="24"/>
          <w:szCs w:val="24"/>
        </w:rPr>
        <w:t>&gt;&lt;/span&gt;&lt;h4 style="color: #030000; font-style: oblique; text-align: left;"&gt;&lt;strong&gt; Real-Time Communication</w:t>
      </w:r>
    </w:p>
    <w:p w14:paraId="7B0E2465" w14:textId="77777777" w:rsidR="00477B2D" w:rsidRDefault="00000000">
      <w:pPr>
        <w:rPr>
          <w:sz w:val="24"/>
          <w:szCs w:val="24"/>
        </w:rPr>
      </w:pPr>
      <w:r>
        <w:rPr>
          <w:sz w:val="24"/>
          <w:szCs w:val="24"/>
        </w:rPr>
        <w:t xml:space="preserve">                    System Powered By </w:t>
      </w:r>
      <w:proofErr w:type="spellStart"/>
      <w:r>
        <w:rPr>
          <w:sz w:val="24"/>
          <w:szCs w:val="24"/>
        </w:rPr>
        <w:t>AI&amp;</w:t>
      </w:r>
      <w:proofErr w:type="gramStart"/>
      <w:r>
        <w:rPr>
          <w:sz w:val="24"/>
          <w:szCs w:val="24"/>
        </w:rPr>
        <w:t>nbsp;For</w:t>
      </w:r>
      <w:proofErr w:type="spellEnd"/>
      <w:proofErr w:type="gramEnd"/>
      <w:r>
        <w:rPr>
          <w:sz w:val="24"/>
          <w:szCs w:val="24"/>
        </w:rPr>
        <w:t xml:space="preserve"> Specially Abled&lt;/strong&gt;&lt;/h4&gt;&lt;/a&gt;</w:t>
      </w:r>
    </w:p>
    <w:p w14:paraId="689731DF" w14:textId="77777777" w:rsidR="00477B2D" w:rsidRDefault="00000000">
      <w:pPr>
        <w:rPr>
          <w:sz w:val="24"/>
          <w:szCs w:val="24"/>
        </w:rPr>
      </w:pPr>
      <w:r>
        <w:rPr>
          <w:sz w:val="24"/>
          <w:szCs w:val="24"/>
        </w:rPr>
        <w:t xml:space="preserve">            &lt;div&gt;&lt;/div&gt;</w:t>
      </w:r>
    </w:p>
    <w:p w14:paraId="0B612988" w14:textId="77777777" w:rsidR="00477B2D" w:rsidRDefault="00000000">
      <w:pPr>
        <w:rPr>
          <w:sz w:val="24"/>
          <w:szCs w:val="24"/>
        </w:rPr>
      </w:pPr>
      <w:r>
        <w:rPr>
          <w:sz w:val="24"/>
          <w:szCs w:val="24"/>
        </w:rPr>
        <w:t xml:space="preserve">        &lt;/div&gt;</w:t>
      </w:r>
    </w:p>
    <w:p w14:paraId="29830100" w14:textId="77777777" w:rsidR="00477B2D" w:rsidRDefault="00000000">
      <w:pPr>
        <w:rPr>
          <w:sz w:val="24"/>
          <w:szCs w:val="24"/>
        </w:rPr>
      </w:pPr>
      <w:r>
        <w:rPr>
          <w:sz w:val="24"/>
          <w:szCs w:val="24"/>
        </w:rPr>
        <w:t xml:space="preserve">    &lt;/nav&gt;</w:t>
      </w:r>
    </w:p>
    <w:p w14:paraId="21CA387D" w14:textId="77777777" w:rsidR="00477B2D" w:rsidRDefault="00477B2D">
      <w:pPr>
        <w:rPr>
          <w:sz w:val="24"/>
          <w:szCs w:val="24"/>
        </w:rPr>
      </w:pPr>
    </w:p>
    <w:p w14:paraId="65E5E4EE" w14:textId="77777777" w:rsidR="00477B2D" w:rsidRDefault="00000000">
      <w:pPr>
        <w:rPr>
          <w:sz w:val="24"/>
          <w:szCs w:val="24"/>
        </w:rPr>
      </w:pPr>
      <w:r>
        <w:rPr>
          <w:sz w:val="24"/>
          <w:szCs w:val="24"/>
        </w:rPr>
        <w:t xml:space="preserve">    &lt;section&gt;</w:t>
      </w:r>
    </w:p>
    <w:p w14:paraId="3F8C7047" w14:textId="77777777" w:rsidR="00477B2D" w:rsidRDefault="00000000">
      <w:pPr>
        <w:rPr>
          <w:sz w:val="24"/>
          <w:szCs w:val="24"/>
        </w:rPr>
      </w:pPr>
      <w:r>
        <w:rPr>
          <w:sz w:val="24"/>
          <w:szCs w:val="24"/>
        </w:rPr>
        <w:t xml:space="preserve">        &lt;div class="d-flex flex-column justify-content-center align-items-center"&gt;</w:t>
      </w:r>
    </w:p>
    <w:p w14:paraId="09BC2A44" w14:textId="77777777" w:rsidR="00477B2D" w:rsidRDefault="00000000">
      <w:pPr>
        <w:rPr>
          <w:sz w:val="24"/>
          <w:szCs w:val="24"/>
        </w:rPr>
      </w:pPr>
      <w:r>
        <w:rPr>
          <w:sz w:val="24"/>
          <w:szCs w:val="24"/>
        </w:rPr>
        <w:t xml:space="preserve">            &lt;div class="d-flex flex-column justify-content-center align-items-center" id="div-video-feed"</w:t>
      </w:r>
    </w:p>
    <w:p w14:paraId="12AE1759" w14:textId="77777777" w:rsidR="00477B2D" w:rsidRDefault="00000000">
      <w:pPr>
        <w:rPr>
          <w:sz w:val="24"/>
          <w:szCs w:val="24"/>
        </w:rPr>
      </w:pPr>
      <w:r>
        <w:rPr>
          <w:sz w:val="24"/>
          <w:szCs w:val="24"/>
        </w:rPr>
        <w:t xml:space="preserve">                style="width: 800</w:t>
      </w:r>
      <w:proofErr w:type="gramStart"/>
      <w:r>
        <w:rPr>
          <w:sz w:val="24"/>
          <w:szCs w:val="24"/>
        </w:rPr>
        <w:t>px;height</w:t>
      </w:r>
      <w:proofErr w:type="gramEnd"/>
      <w:r>
        <w:rPr>
          <w:sz w:val="24"/>
          <w:szCs w:val="24"/>
        </w:rPr>
        <w:t>: 600px;margin: 10px;min-height: 480px;min-width: 640px;border-radius: 50px;border: 10px groove #045816 ;"&gt;</w:t>
      </w:r>
    </w:p>
    <w:p w14:paraId="3BC25DFD" w14:textId="77777777" w:rsidR="00477B2D" w:rsidRDefault="00000000">
      <w:pPr>
        <w:rPr>
          <w:sz w:val="24"/>
          <w:szCs w:val="24"/>
        </w:rPr>
      </w:pPr>
      <w:r>
        <w:rPr>
          <w:sz w:val="24"/>
          <w:szCs w:val="24"/>
        </w:rPr>
        <w:t xml:space="preserve">                &lt;</w:t>
      </w:r>
      <w:proofErr w:type="spellStart"/>
      <w:r>
        <w:rPr>
          <w:sz w:val="24"/>
          <w:szCs w:val="24"/>
        </w:rPr>
        <w:t>img</w:t>
      </w:r>
      <w:proofErr w:type="spellEnd"/>
      <w:r>
        <w:rPr>
          <w:sz w:val="24"/>
          <w:szCs w:val="24"/>
        </w:rPr>
        <w:t xml:space="preserve"> </w:t>
      </w:r>
      <w:proofErr w:type="spellStart"/>
      <w:r>
        <w:rPr>
          <w:sz w:val="24"/>
          <w:szCs w:val="24"/>
        </w:rPr>
        <w:t>src</w:t>
      </w:r>
      <w:proofErr w:type="spellEnd"/>
      <w:r>
        <w:rPr>
          <w:sz w:val="24"/>
          <w:szCs w:val="24"/>
        </w:rPr>
        <w:t>="</w:t>
      </w:r>
      <w:proofErr w:type="gramStart"/>
      <w:r>
        <w:rPr>
          <w:sz w:val="24"/>
          <w:szCs w:val="24"/>
        </w:rPr>
        <w:t xml:space="preserve">{{ </w:t>
      </w:r>
      <w:proofErr w:type="spellStart"/>
      <w:r>
        <w:rPr>
          <w:sz w:val="24"/>
          <w:szCs w:val="24"/>
        </w:rPr>
        <w:t>url</w:t>
      </w:r>
      <w:proofErr w:type="gramEnd"/>
      <w:r>
        <w:rPr>
          <w:sz w:val="24"/>
          <w:szCs w:val="24"/>
        </w:rPr>
        <w:t>_for</w:t>
      </w:r>
      <w:proofErr w:type="spellEnd"/>
      <w:r>
        <w:rPr>
          <w:sz w:val="24"/>
          <w:szCs w:val="24"/>
        </w:rPr>
        <w:t xml:space="preserve">('video') }}" style="width: 100%;height: 100%;color: </w:t>
      </w:r>
      <w:proofErr w:type="spellStart"/>
      <w:r>
        <w:rPr>
          <w:sz w:val="24"/>
          <w:szCs w:val="24"/>
        </w:rPr>
        <w:t>rgb</w:t>
      </w:r>
      <w:proofErr w:type="spellEnd"/>
      <w:r>
        <w:rPr>
          <w:sz w:val="24"/>
          <w:szCs w:val="24"/>
        </w:rPr>
        <w:t xml:space="preserve">(255,255,255);text-align: </w:t>
      </w:r>
      <w:proofErr w:type="spellStart"/>
      <w:r>
        <w:rPr>
          <w:sz w:val="24"/>
          <w:szCs w:val="24"/>
        </w:rPr>
        <w:t>center;font-size</w:t>
      </w:r>
      <w:proofErr w:type="spellEnd"/>
      <w:r>
        <w:rPr>
          <w:sz w:val="24"/>
          <w:szCs w:val="24"/>
        </w:rPr>
        <w:t>: 20px;"</w:t>
      </w:r>
    </w:p>
    <w:p w14:paraId="2A9C96A4" w14:textId="77777777" w:rsidR="00477B2D" w:rsidRDefault="00000000">
      <w:pPr>
        <w:rPr>
          <w:sz w:val="24"/>
          <w:szCs w:val="24"/>
        </w:rPr>
      </w:pPr>
      <w:r>
        <w:rPr>
          <w:sz w:val="24"/>
          <w:szCs w:val="24"/>
        </w:rPr>
        <w:t xml:space="preserve">                    alt="Camera Access Not Provided!"&gt;</w:t>
      </w:r>
    </w:p>
    <w:p w14:paraId="544BE25A" w14:textId="77777777" w:rsidR="00477B2D" w:rsidRDefault="00000000">
      <w:pPr>
        <w:rPr>
          <w:sz w:val="24"/>
          <w:szCs w:val="24"/>
        </w:rPr>
      </w:pPr>
      <w:r>
        <w:rPr>
          <w:sz w:val="24"/>
          <w:szCs w:val="24"/>
        </w:rPr>
        <w:t xml:space="preserve">            &lt;/div&gt;</w:t>
      </w:r>
    </w:p>
    <w:p w14:paraId="7E376930" w14:textId="77777777" w:rsidR="00477B2D" w:rsidRDefault="00000000">
      <w:pPr>
        <w:rPr>
          <w:sz w:val="24"/>
          <w:szCs w:val="24"/>
        </w:rPr>
      </w:pPr>
      <w:r>
        <w:rPr>
          <w:sz w:val="24"/>
          <w:szCs w:val="24"/>
        </w:rPr>
        <w:t xml:space="preserve">        &lt;/div&gt;</w:t>
      </w:r>
    </w:p>
    <w:p w14:paraId="2ECB561E" w14:textId="77777777" w:rsidR="00477B2D" w:rsidRDefault="00000000">
      <w:pPr>
        <w:rPr>
          <w:sz w:val="24"/>
          <w:szCs w:val="24"/>
        </w:rPr>
      </w:pPr>
      <w:r>
        <w:rPr>
          <w:sz w:val="24"/>
          <w:szCs w:val="24"/>
        </w:rPr>
        <w:t xml:space="preserve">        &lt;div class="d-flex flex-column justify-content-center align-items-center" style="margin-bottom: 20px;"&gt;&lt;button</w:t>
      </w:r>
    </w:p>
    <w:p w14:paraId="49B38428" w14:textId="77777777" w:rsidR="00477B2D" w:rsidRDefault="00000000">
      <w:pPr>
        <w:rPr>
          <w:sz w:val="24"/>
          <w:szCs w:val="24"/>
        </w:rPr>
      </w:pPr>
      <w:r>
        <w:rPr>
          <w:sz w:val="24"/>
          <w:szCs w:val="24"/>
        </w:rPr>
        <w:t xml:space="preserve">                class="</w:t>
      </w:r>
      <w:proofErr w:type="spellStart"/>
      <w:r>
        <w:rPr>
          <w:sz w:val="24"/>
          <w:szCs w:val="24"/>
        </w:rPr>
        <w:t>btn</w:t>
      </w:r>
      <w:proofErr w:type="spellEnd"/>
      <w:r>
        <w:rPr>
          <w:sz w:val="24"/>
          <w:szCs w:val="24"/>
        </w:rPr>
        <w:t xml:space="preserve"> </w:t>
      </w:r>
      <w:proofErr w:type="spellStart"/>
      <w:r>
        <w:rPr>
          <w:sz w:val="24"/>
          <w:szCs w:val="24"/>
        </w:rPr>
        <w:t>btn</w:t>
      </w:r>
      <w:proofErr w:type="spellEnd"/>
      <w:r>
        <w:rPr>
          <w:sz w:val="24"/>
          <w:szCs w:val="24"/>
        </w:rPr>
        <w:t>-info" type="button" data-bs-target="#modal-1" data-bs-toggle="modal"</w:t>
      </w:r>
    </w:p>
    <w:p w14:paraId="06E1C269" w14:textId="77777777" w:rsidR="00477B2D" w:rsidRDefault="00000000">
      <w:pPr>
        <w:rPr>
          <w:sz w:val="24"/>
          <w:szCs w:val="24"/>
        </w:rPr>
      </w:pPr>
      <w:r>
        <w:rPr>
          <w:sz w:val="24"/>
          <w:szCs w:val="24"/>
        </w:rPr>
        <w:t xml:space="preserve">                style=" background: #FC3D3D";&gt;Quick Reference</w:t>
      </w:r>
    </w:p>
    <w:p w14:paraId="1DEBDB63" w14:textId="77777777" w:rsidR="00477B2D" w:rsidRDefault="00000000">
      <w:pPr>
        <w:rPr>
          <w:sz w:val="24"/>
          <w:szCs w:val="24"/>
        </w:rPr>
      </w:pPr>
      <w:r>
        <w:rPr>
          <w:sz w:val="24"/>
          <w:szCs w:val="24"/>
        </w:rPr>
        <w:t xml:space="preserve">                -&lt;strong&gt; ASL Alphabets&lt;/strong&gt;&lt;/button&gt;&lt;/div&gt;</w:t>
      </w:r>
    </w:p>
    <w:p w14:paraId="7C4C2301" w14:textId="77777777" w:rsidR="00477B2D" w:rsidRDefault="00000000">
      <w:pPr>
        <w:rPr>
          <w:sz w:val="24"/>
          <w:szCs w:val="24"/>
        </w:rPr>
      </w:pPr>
      <w:r>
        <w:rPr>
          <w:sz w:val="24"/>
          <w:szCs w:val="24"/>
        </w:rPr>
        <w:t xml:space="preserve">    &lt;/section&gt;</w:t>
      </w:r>
    </w:p>
    <w:p w14:paraId="0FE7C67E" w14:textId="77777777" w:rsidR="00477B2D" w:rsidRDefault="00000000">
      <w:pPr>
        <w:rPr>
          <w:sz w:val="24"/>
          <w:szCs w:val="24"/>
        </w:rPr>
      </w:pPr>
      <w:r>
        <w:rPr>
          <w:sz w:val="24"/>
          <w:szCs w:val="24"/>
        </w:rPr>
        <w:t>&lt;section&gt;</w:t>
      </w:r>
    </w:p>
    <w:p w14:paraId="49B67D41" w14:textId="77777777" w:rsidR="00477B2D" w:rsidRDefault="00000000">
      <w:pPr>
        <w:rPr>
          <w:sz w:val="24"/>
          <w:szCs w:val="24"/>
        </w:rPr>
      </w:pPr>
      <w:r>
        <w:rPr>
          <w:sz w:val="24"/>
          <w:szCs w:val="24"/>
        </w:rPr>
        <w:t xml:space="preserve">    &lt;div class="modal fade" role="dialog" </w:t>
      </w:r>
      <w:proofErr w:type="spellStart"/>
      <w:r>
        <w:rPr>
          <w:sz w:val="24"/>
          <w:szCs w:val="24"/>
        </w:rPr>
        <w:t>tabindex</w:t>
      </w:r>
      <w:proofErr w:type="spellEnd"/>
      <w:r>
        <w:rPr>
          <w:sz w:val="24"/>
          <w:szCs w:val="24"/>
        </w:rPr>
        <w:t>="-1" id="modal-1"&gt;</w:t>
      </w:r>
    </w:p>
    <w:p w14:paraId="78F00A44" w14:textId="77777777" w:rsidR="00477B2D" w:rsidRDefault="00000000">
      <w:pPr>
        <w:rPr>
          <w:sz w:val="24"/>
          <w:szCs w:val="24"/>
        </w:rPr>
      </w:pPr>
      <w:r>
        <w:rPr>
          <w:sz w:val="24"/>
          <w:szCs w:val="24"/>
        </w:rPr>
        <w:lastRenderedPageBreak/>
        <w:t xml:space="preserve">        &lt;div class="modal-dialog" role="document"&gt;</w:t>
      </w:r>
    </w:p>
    <w:p w14:paraId="2BC6C2DF" w14:textId="77777777" w:rsidR="00477B2D" w:rsidRDefault="00000000">
      <w:pPr>
        <w:rPr>
          <w:sz w:val="24"/>
          <w:szCs w:val="24"/>
        </w:rPr>
      </w:pPr>
      <w:r>
        <w:rPr>
          <w:sz w:val="24"/>
          <w:szCs w:val="24"/>
        </w:rPr>
        <w:t xml:space="preserve">            &lt;div class="modal-content"&gt;</w:t>
      </w:r>
    </w:p>
    <w:p w14:paraId="032EBBB5" w14:textId="77777777" w:rsidR="00477B2D" w:rsidRDefault="00000000">
      <w:pPr>
        <w:rPr>
          <w:sz w:val="24"/>
          <w:szCs w:val="24"/>
        </w:rPr>
      </w:pPr>
      <w:r>
        <w:rPr>
          <w:sz w:val="24"/>
          <w:szCs w:val="24"/>
        </w:rPr>
        <w:t xml:space="preserve">                &lt;div class="modal-header"&gt;</w:t>
      </w:r>
    </w:p>
    <w:p w14:paraId="32E3C84D" w14:textId="77777777" w:rsidR="00477B2D" w:rsidRDefault="00000000">
      <w:pPr>
        <w:rPr>
          <w:sz w:val="24"/>
          <w:szCs w:val="24"/>
        </w:rPr>
      </w:pPr>
      <w:r>
        <w:rPr>
          <w:sz w:val="24"/>
          <w:szCs w:val="24"/>
        </w:rPr>
        <w:t xml:space="preserve">                    &lt;h4 class="modal-title"&gt;American Sign Language - Alphabets&lt;/h4&gt;&lt;button type="button"</w:t>
      </w:r>
    </w:p>
    <w:p w14:paraId="6787F8A1" w14:textId="77777777" w:rsidR="00477B2D" w:rsidRDefault="00000000">
      <w:pPr>
        <w:rPr>
          <w:sz w:val="24"/>
          <w:szCs w:val="24"/>
        </w:rPr>
      </w:pPr>
      <w:r>
        <w:rPr>
          <w:sz w:val="24"/>
          <w:szCs w:val="24"/>
        </w:rPr>
        <w:t xml:space="preserve">                        class="</w:t>
      </w:r>
      <w:proofErr w:type="spellStart"/>
      <w:r>
        <w:rPr>
          <w:sz w:val="24"/>
          <w:szCs w:val="24"/>
        </w:rPr>
        <w:t>btn</w:t>
      </w:r>
      <w:proofErr w:type="spellEnd"/>
      <w:r>
        <w:rPr>
          <w:sz w:val="24"/>
          <w:szCs w:val="24"/>
        </w:rPr>
        <w:t>-close" data-bs-dismiss="modal" aria-label="Close"&gt;&lt;/button&gt;</w:t>
      </w:r>
    </w:p>
    <w:p w14:paraId="665A3458" w14:textId="77777777" w:rsidR="00477B2D" w:rsidRDefault="00000000">
      <w:pPr>
        <w:rPr>
          <w:sz w:val="24"/>
          <w:szCs w:val="24"/>
        </w:rPr>
      </w:pPr>
      <w:r>
        <w:rPr>
          <w:sz w:val="24"/>
          <w:szCs w:val="24"/>
        </w:rPr>
        <w:t xml:space="preserve">                &lt;/div&gt;</w:t>
      </w:r>
    </w:p>
    <w:p w14:paraId="2D96F77A" w14:textId="77777777" w:rsidR="00477B2D" w:rsidRDefault="00000000">
      <w:pPr>
        <w:rPr>
          <w:sz w:val="24"/>
          <w:szCs w:val="24"/>
        </w:rPr>
      </w:pPr>
      <w:r>
        <w:rPr>
          <w:sz w:val="24"/>
          <w:szCs w:val="24"/>
        </w:rPr>
        <w:t xml:space="preserve">                &lt;div class="modal-body"&gt;&lt;</w:t>
      </w:r>
      <w:proofErr w:type="spellStart"/>
      <w:r>
        <w:rPr>
          <w:sz w:val="24"/>
          <w:szCs w:val="24"/>
        </w:rPr>
        <w:t>img</w:t>
      </w:r>
      <w:proofErr w:type="spellEnd"/>
      <w:r>
        <w:rPr>
          <w:sz w:val="24"/>
          <w:szCs w:val="24"/>
        </w:rPr>
        <w:t xml:space="preserve"> </w:t>
      </w:r>
      <w:proofErr w:type="spellStart"/>
      <w:r>
        <w:rPr>
          <w:sz w:val="24"/>
          <w:szCs w:val="24"/>
        </w:rPr>
        <w:t>src</w:t>
      </w:r>
      <w:proofErr w:type="spellEnd"/>
      <w:r>
        <w:rPr>
          <w:sz w:val="24"/>
          <w:szCs w:val="24"/>
        </w:rPr>
        <w:t>='ASL_Alphabet.jpg' height=100% width="450px"&gt;&lt;/div&gt;</w:t>
      </w:r>
    </w:p>
    <w:p w14:paraId="13A0BF31" w14:textId="77777777" w:rsidR="00477B2D" w:rsidRDefault="00000000">
      <w:pPr>
        <w:rPr>
          <w:sz w:val="24"/>
          <w:szCs w:val="24"/>
        </w:rPr>
      </w:pPr>
      <w:r>
        <w:rPr>
          <w:sz w:val="24"/>
          <w:szCs w:val="24"/>
        </w:rPr>
        <w:t xml:space="preserve">                &lt;div class="modal-footer"&gt;&lt;button class="</w:t>
      </w:r>
      <w:proofErr w:type="spellStart"/>
      <w:r>
        <w:rPr>
          <w:sz w:val="24"/>
          <w:szCs w:val="24"/>
        </w:rPr>
        <w:t>btn</w:t>
      </w:r>
      <w:proofErr w:type="spellEnd"/>
      <w:r>
        <w:rPr>
          <w:sz w:val="24"/>
          <w:szCs w:val="24"/>
        </w:rPr>
        <w:t xml:space="preserve"> </w:t>
      </w:r>
      <w:proofErr w:type="spellStart"/>
      <w:r>
        <w:rPr>
          <w:sz w:val="24"/>
          <w:szCs w:val="24"/>
        </w:rPr>
        <w:t>btn</w:t>
      </w:r>
      <w:proofErr w:type="spellEnd"/>
      <w:r>
        <w:rPr>
          <w:sz w:val="24"/>
          <w:szCs w:val="24"/>
        </w:rPr>
        <w:t>-secondary" type="button"</w:t>
      </w:r>
    </w:p>
    <w:p w14:paraId="18D3734D" w14:textId="77777777" w:rsidR="00477B2D" w:rsidRDefault="00000000">
      <w:pPr>
        <w:rPr>
          <w:sz w:val="24"/>
          <w:szCs w:val="24"/>
        </w:rPr>
      </w:pPr>
      <w:r>
        <w:rPr>
          <w:sz w:val="24"/>
          <w:szCs w:val="24"/>
        </w:rPr>
        <w:t xml:space="preserve">                        data-bs-dismiss="modal"&gt;Close&lt;/button&gt;&lt;/div&gt;</w:t>
      </w:r>
    </w:p>
    <w:p w14:paraId="02FB02CE" w14:textId="77777777" w:rsidR="00477B2D" w:rsidRDefault="00000000">
      <w:pPr>
        <w:rPr>
          <w:sz w:val="24"/>
          <w:szCs w:val="24"/>
        </w:rPr>
      </w:pPr>
      <w:r>
        <w:rPr>
          <w:sz w:val="24"/>
          <w:szCs w:val="24"/>
        </w:rPr>
        <w:t xml:space="preserve">            &lt;/div&gt;</w:t>
      </w:r>
    </w:p>
    <w:p w14:paraId="72A7444B" w14:textId="77777777" w:rsidR="00477B2D" w:rsidRDefault="00000000">
      <w:pPr>
        <w:rPr>
          <w:sz w:val="24"/>
          <w:szCs w:val="24"/>
        </w:rPr>
      </w:pPr>
      <w:r>
        <w:rPr>
          <w:sz w:val="24"/>
          <w:szCs w:val="24"/>
        </w:rPr>
        <w:t xml:space="preserve">        &lt;/div&gt;</w:t>
      </w:r>
    </w:p>
    <w:p w14:paraId="15F3D894" w14:textId="77777777" w:rsidR="00477B2D" w:rsidRDefault="00000000">
      <w:pPr>
        <w:rPr>
          <w:sz w:val="24"/>
          <w:szCs w:val="24"/>
        </w:rPr>
      </w:pPr>
      <w:r>
        <w:rPr>
          <w:sz w:val="24"/>
          <w:szCs w:val="24"/>
        </w:rPr>
        <w:t xml:space="preserve">    &lt;/div&gt;</w:t>
      </w:r>
    </w:p>
    <w:p w14:paraId="46C85C63" w14:textId="77777777" w:rsidR="00477B2D" w:rsidRDefault="00000000">
      <w:pPr>
        <w:rPr>
          <w:sz w:val="24"/>
          <w:szCs w:val="24"/>
        </w:rPr>
      </w:pPr>
      <w:r>
        <w:rPr>
          <w:sz w:val="24"/>
          <w:szCs w:val="24"/>
        </w:rPr>
        <w:t>&lt;/section&gt;</w:t>
      </w:r>
    </w:p>
    <w:p w14:paraId="0F8D2BC4" w14:textId="77777777" w:rsidR="00477B2D" w:rsidRDefault="00000000">
      <w:pPr>
        <w:rPr>
          <w:sz w:val="24"/>
          <w:szCs w:val="24"/>
        </w:rPr>
      </w:pPr>
      <w:r>
        <w:rPr>
          <w:sz w:val="24"/>
          <w:szCs w:val="24"/>
        </w:rPr>
        <w:t xml:space="preserve">    &lt;section&gt;</w:t>
      </w:r>
    </w:p>
    <w:p w14:paraId="35D4C3F6" w14:textId="77777777" w:rsidR="00477B2D" w:rsidRDefault="00000000">
      <w:pPr>
        <w:rPr>
          <w:sz w:val="24"/>
          <w:szCs w:val="24"/>
        </w:rPr>
      </w:pPr>
      <w:r>
        <w:rPr>
          <w:sz w:val="24"/>
          <w:szCs w:val="24"/>
        </w:rPr>
        <w:t xml:space="preserve">        &lt;div class="container"&gt;</w:t>
      </w:r>
    </w:p>
    <w:p w14:paraId="3E6E9254" w14:textId="77777777" w:rsidR="00477B2D" w:rsidRDefault="00000000">
      <w:pPr>
        <w:rPr>
          <w:sz w:val="24"/>
          <w:szCs w:val="24"/>
        </w:rPr>
      </w:pPr>
      <w:r>
        <w:rPr>
          <w:sz w:val="24"/>
          <w:szCs w:val="24"/>
        </w:rPr>
        <w:t xml:space="preserve">            &lt;div class="accordion text-white" role="</w:t>
      </w:r>
      <w:proofErr w:type="spellStart"/>
      <w:r>
        <w:rPr>
          <w:sz w:val="24"/>
          <w:szCs w:val="24"/>
        </w:rPr>
        <w:t>tablist</w:t>
      </w:r>
      <w:proofErr w:type="spellEnd"/>
      <w:r>
        <w:rPr>
          <w:sz w:val="24"/>
          <w:szCs w:val="24"/>
        </w:rPr>
        <w:t>" id="accordion-1"&gt;</w:t>
      </w:r>
    </w:p>
    <w:p w14:paraId="32F071D0" w14:textId="77777777" w:rsidR="00477B2D" w:rsidRDefault="00000000">
      <w:pPr>
        <w:rPr>
          <w:sz w:val="24"/>
          <w:szCs w:val="24"/>
        </w:rPr>
      </w:pPr>
      <w:r>
        <w:rPr>
          <w:sz w:val="24"/>
          <w:szCs w:val="24"/>
        </w:rPr>
        <w:t xml:space="preserve">                &lt;div class="accordion-item" style="font-style: oblique; background: </w:t>
      </w:r>
      <w:proofErr w:type="spellStart"/>
      <w:proofErr w:type="gramStart"/>
      <w:r>
        <w:rPr>
          <w:sz w:val="24"/>
          <w:szCs w:val="24"/>
        </w:rPr>
        <w:t>rgb</w:t>
      </w:r>
      <w:proofErr w:type="spellEnd"/>
      <w:r>
        <w:rPr>
          <w:sz w:val="24"/>
          <w:szCs w:val="24"/>
        </w:rPr>
        <w:t>(</w:t>
      </w:r>
      <w:proofErr w:type="gramEnd"/>
      <w:r>
        <w:rPr>
          <w:sz w:val="24"/>
          <w:szCs w:val="24"/>
        </w:rPr>
        <w:t>33,37,41);"&gt;</w:t>
      </w:r>
    </w:p>
    <w:p w14:paraId="4D4B1579" w14:textId="77777777" w:rsidR="00477B2D" w:rsidRDefault="00000000">
      <w:pPr>
        <w:rPr>
          <w:sz w:val="24"/>
          <w:szCs w:val="24"/>
        </w:rPr>
      </w:pPr>
      <w:r>
        <w:rPr>
          <w:sz w:val="24"/>
          <w:szCs w:val="24"/>
        </w:rPr>
        <w:t xml:space="preserve">                    &lt;h2 class="accordion-header" role="tab"&gt;&lt;button class="accordion-button" data-bs-toggle="collapse"</w:t>
      </w:r>
    </w:p>
    <w:p w14:paraId="5483A5C9" w14:textId="77777777" w:rsidR="00477B2D" w:rsidRDefault="00000000">
      <w:pPr>
        <w:rPr>
          <w:sz w:val="24"/>
          <w:szCs w:val="24"/>
        </w:rPr>
      </w:pPr>
      <w:r>
        <w:rPr>
          <w:sz w:val="24"/>
          <w:szCs w:val="24"/>
        </w:rPr>
        <w:t xml:space="preserve">                            data-bs-target="#accordion-</w:t>
      </w:r>
      <w:proofErr w:type="gramStart"/>
      <w:r>
        <w:rPr>
          <w:sz w:val="24"/>
          <w:szCs w:val="24"/>
        </w:rPr>
        <w:t>1 .item</w:t>
      </w:r>
      <w:proofErr w:type="gramEnd"/>
      <w:r>
        <w:rPr>
          <w:sz w:val="24"/>
          <w:szCs w:val="24"/>
        </w:rPr>
        <w:t>-1" aria-expanded="true"</w:t>
      </w:r>
    </w:p>
    <w:p w14:paraId="597C0043" w14:textId="77777777" w:rsidR="00477B2D" w:rsidRDefault="00000000">
      <w:pPr>
        <w:rPr>
          <w:sz w:val="24"/>
          <w:szCs w:val="24"/>
        </w:rPr>
      </w:pPr>
      <w:r>
        <w:rPr>
          <w:sz w:val="24"/>
          <w:szCs w:val="24"/>
        </w:rPr>
        <w:t xml:space="preserve">                            aria-controls="accordion-</w:t>
      </w:r>
      <w:proofErr w:type="gramStart"/>
      <w:r>
        <w:rPr>
          <w:sz w:val="24"/>
          <w:szCs w:val="24"/>
        </w:rPr>
        <w:t>1 .item</w:t>
      </w:r>
      <w:proofErr w:type="gramEnd"/>
      <w:r>
        <w:rPr>
          <w:sz w:val="24"/>
          <w:szCs w:val="24"/>
        </w:rPr>
        <w:t>-1"</w:t>
      </w:r>
    </w:p>
    <w:p w14:paraId="0522E7EE" w14:textId="77777777" w:rsidR="00477B2D" w:rsidRDefault="00000000">
      <w:pPr>
        <w:rPr>
          <w:sz w:val="24"/>
          <w:szCs w:val="24"/>
        </w:rPr>
      </w:pPr>
      <w:r>
        <w:rPr>
          <w:sz w:val="24"/>
          <w:szCs w:val="24"/>
        </w:rPr>
        <w:t xml:space="preserve">                            style="</w:t>
      </w:r>
      <w:proofErr w:type="spellStart"/>
      <w:r>
        <w:rPr>
          <w:sz w:val="24"/>
          <w:szCs w:val="24"/>
        </w:rPr>
        <w:t>font-</w:t>
      </w:r>
      <w:proofErr w:type="gramStart"/>
      <w:r>
        <w:rPr>
          <w:sz w:val="24"/>
          <w:szCs w:val="24"/>
        </w:rPr>
        <w:t>style:inherit</w:t>
      </w:r>
      <w:proofErr w:type="spellEnd"/>
      <w:proofErr w:type="gramEnd"/>
      <w:r>
        <w:rPr>
          <w:sz w:val="24"/>
          <w:szCs w:val="24"/>
        </w:rPr>
        <w:t xml:space="preserve">; background: #FC3D3D;color: </w:t>
      </w:r>
      <w:proofErr w:type="spellStart"/>
      <w:r>
        <w:rPr>
          <w:sz w:val="24"/>
          <w:szCs w:val="24"/>
        </w:rPr>
        <w:t>rgb</w:t>
      </w:r>
      <w:proofErr w:type="spellEnd"/>
      <w:r>
        <w:rPr>
          <w:sz w:val="24"/>
          <w:szCs w:val="24"/>
        </w:rPr>
        <w:t>(255,255,255);"&gt;About The Project&lt;/button&gt;&lt;/h2&gt;</w:t>
      </w:r>
    </w:p>
    <w:p w14:paraId="272843EB" w14:textId="77777777" w:rsidR="00477B2D" w:rsidRDefault="00000000">
      <w:pPr>
        <w:rPr>
          <w:sz w:val="24"/>
          <w:szCs w:val="24"/>
        </w:rPr>
      </w:pPr>
      <w:r>
        <w:rPr>
          <w:sz w:val="24"/>
          <w:szCs w:val="24"/>
        </w:rPr>
        <w:t xml:space="preserve">                    &lt;div class="accordion-collapse collapse show item-1" role="</w:t>
      </w:r>
      <w:proofErr w:type="spellStart"/>
      <w:r>
        <w:rPr>
          <w:sz w:val="24"/>
          <w:szCs w:val="24"/>
        </w:rPr>
        <w:t>tabpanel</w:t>
      </w:r>
      <w:proofErr w:type="spellEnd"/>
      <w:r>
        <w:rPr>
          <w:sz w:val="24"/>
          <w:szCs w:val="24"/>
        </w:rPr>
        <w:t>" data-bs-parent="#accordion-1"&gt;</w:t>
      </w:r>
    </w:p>
    <w:p w14:paraId="4EC25986" w14:textId="77777777" w:rsidR="00477B2D" w:rsidRDefault="00000000">
      <w:pPr>
        <w:rPr>
          <w:sz w:val="24"/>
          <w:szCs w:val="24"/>
        </w:rPr>
      </w:pPr>
      <w:r>
        <w:rPr>
          <w:sz w:val="24"/>
          <w:szCs w:val="24"/>
        </w:rPr>
        <w:t xml:space="preserve">                        &lt;div class="accordion-body"&gt;</w:t>
      </w:r>
    </w:p>
    <w:p w14:paraId="10F14AA4" w14:textId="77777777" w:rsidR="00477B2D" w:rsidRDefault="00000000">
      <w:pPr>
        <w:rPr>
          <w:sz w:val="24"/>
          <w:szCs w:val="24"/>
        </w:rPr>
      </w:pPr>
      <w:r>
        <w:rPr>
          <w:sz w:val="24"/>
          <w:szCs w:val="24"/>
        </w:rPr>
        <w:t xml:space="preserve">                            &lt;p class="mb-0"&gt;In our society, we have people with disabilities. The technology is developing day by day but no significant developments are undertaken for the betterment of these people. Communications between deaf-mute and a normal person has always been a challenging task. It is very difficult for mute people to convey their message to normal people. Since normal people are not trained on hand sign language. In emergency times conveying their message is very difficult. The human hand has remained a popular choice to convey information in situations where other forms like speech cannot be used. Voice Conversion System with Hand Gesture Recognition and translation will be very useful to have a proper conversation between a normal person and an impaired person in any </w:t>
      </w:r>
      <w:proofErr w:type="gramStart"/>
      <w:r>
        <w:rPr>
          <w:sz w:val="24"/>
          <w:szCs w:val="24"/>
        </w:rPr>
        <w:t>language..</w:t>
      </w:r>
      <w:proofErr w:type="gramEnd"/>
      <w:r>
        <w:rPr>
          <w:sz w:val="24"/>
          <w:szCs w:val="24"/>
        </w:rPr>
        <w:t>&lt;/p&gt;</w:t>
      </w:r>
    </w:p>
    <w:p w14:paraId="13C92AB5" w14:textId="77777777" w:rsidR="00477B2D" w:rsidRDefault="00000000">
      <w:pPr>
        <w:rPr>
          <w:sz w:val="24"/>
          <w:szCs w:val="24"/>
        </w:rPr>
      </w:pPr>
      <w:r>
        <w:rPr>
          <w:sz w:val="24"/>
          <w:szCs w:val="24"/>
        </w:rPr>
        <w:t xml:space="preserve">                        &lt;/div&gt;</w:t>
      </w:r>
    </w:p>
    <w:p w14:paraId="27780CEA" w14:textId="77777777" w:rsidR="00477B2D" w:rsidRDefault="00477B2D">
      <w:pPr>
        <w:rPr>
          <w:sz w:val="24"/>
          <w:szCs w:val="24"/>
        </w:rPr>
      </w:pPr>
    </w:p>
    <w:p w14:paraId="43943876" w14:textId="77777777" w:rsidR="00477B2D" w:rsidRDefault="00000000">
      <w:pPr>
        <w:rPr>
          <w:sz w:val="24"/>
          <w:szCs w:val="24"/>
        </w:rPr>
      </w:pPr>
      <w:r>
        <w:rPr>
          <w:sz w:val="24"/>
          <w:szCs w:val="24"/>
        </w:rPr>
        <w:t xml:space="preserve">                    &lt;/div&gt;</w:t>
      </w:r>
    </w:p>
    <w:p w14:paraId="2846DD56" w14:textId="77777777" w:rsidR="00477B2D" w:rsidRDefault="00000000">
      <w:pPr>
        <w:rPr>
          <w:sz w:val="24"/>
          <w:szCs w:val="24"/>
        </w:rPr>
      </w:pPr>
      <w:r>
        <w:rPr>
          <w:sz w:val="24"/>
          <w:szCs w:val="24"/>
        </w:rPr>
        <w:t xml:space="preserve">                &lt;div class="accordion-item" style="font-style: oblique; background: </w:t>
      </w:r>
      <w:proofErr w:type="spellStart"/>
      <w:proofErr w:type="gramStart"/>
      <w:r>
        <w:rPr>
          <w:sz w:val="24"/>
          <w:szCs w:val="24"/>
        </w:rPr>
        <w:t>rgb</w:t>
      </w:r>
      <w:proofErr w:type="spellEnd"/>
      <w:r>
        <w:rPr>
          <w:sz w:val="24"/>
          <w:szCs w:val="24"/>
        </w:rPr>
        <w:t>(</w:t>
      </w:r>
      <w:proofErr w:type="gramEnd"/>
      <w:r>
        <w:rPr>
          <w:sz w:val="24"/>
          <w:szCs w:val="24"/>
        </w:rPr>
        <w:t>33,37,41);"&gt;</w:t>
      </w:r>
    </w:p>
    <w:p w14:paraId="41A5F73F" w14:textId="77777777" w:rsidR="00477B2D" w:rsidRDefault="00000000">
      <w:pPr>
        <w:rPr>
          <w:sz w:val="24"/>
          <w:szCs w:val="24"/>
        </w:rPr>
      </w:pPr>
      <w:r>
        <w:rPr>
          <w:sz w:val="24"/>
          <w:szCs w:val="24"/>
        </w:rPr>
        <w:t xml:space="preserve">                    &lt;h2 class="accordion-header" role="tab"&gt;&lt;button class="accordion-button collapsed"</w:t>
      </w:r>
    </w:p>
    <w:p w14:paraId="170AFEE9" w14:textId="77777777" w:rsidR="00477B2D" w:rsidRDefault="00000000">
      <w:pPr>
        <w:rPr>
          <w:sz w:val="24"/>
          <w:szCs w:val="24"/>
        </w:rPr>
      </w:pPr>
      <w:r>
        <w:rPr>
          <w:sz w:val="24"/>
          <w:szCs w:val="24"/>
        </w:rPr>
        <w:t xml:space="preserve">                            data-bs-toggle="collapse" data-bs-target="#accordion-</w:t>
      </w:r>
      <w:proofErr w:type="gramStart"/>
      <w:r>
        <w:rPr>
          <w:sz w:val="24"/>
          <w:szCs w:val="24"/>
        </w:rPr>
        <w:t>1 .item</w:t>
      </w:r>
      <w:proofErr w:type="gramEnd"/>
      <w:r>
        <w:rPr>
          <w:sz w:val="24"/>
          <w:szCs w:val="24"/>
        </w:rPr>
        <w:t>-2" aria-expanded="false"</w:t>
      </w:r>
    </w:p>
    <w:p w14:paraId="1BE1EE03" w14:textId="77777777" w:rsidR="00477B2D" w:rsidRDefault="00000000">
      <w:pPr>
        <w:rPr>
          <w:sz w:val="24"/>
          <w:szCs w:val="24"/>
        </w:rPr>
      </w:pPr>
      <w:r>
        <w:rPr>
          <w:sz w:val="24"/>
          <w:szCs w:val="24"/>
        </w:rPr>
        <w:t xml:space="preserve">                            aria-controls="accordion-</w:t>
      </w:r>
      <w:proofErr w:type="gramStart"/>
      <w:r>
        <w:rPr>
          <w:sz w:val="24"/>
          <w:szCs w:val="24"/>
        </w:rPr>
        <w:t>1 .item</w:t>
      </w:r>
      <w:proofErr w:type="gramEnd"/>
      <w:r>
        <w:rPr>
          <w:sz w:val="24"/>
          <w:szCs w:val="24"/>
        </w:rPr>
        <w:t>-2"</w:t>
      </w:r>
    </w:p>
    <w:p w14:paraId="4574B9DD" w14:textId="77777777" w:rsidR="00477B2D" w:rsidRDefault="00000000">
      <w:pPr>
        <w:rPr>
          <w:sz w:val="24"/>
          <w:szCs w:val="24"/>
        </w:rPr>
      </w:pPr>
      <w:r>
        <w:rPr>
          <w:sz w:val="24"/>
          <w:szCs w:val="24"/>
        </w:rPr>
        <w:t xml:space="preserve">                            style="font-style: oblique; background: #FC3D3</w:t>
      </w:r>
      <w:proofErr w:type="gramStart"/>
      <w:r>
        <w:rPr>
          <w:sz w:val="24"/>
          <w:szCs w:val="24"/>
        </w:rPr>
        <w:t>D;color</w:t>
      </w:r>
      <w:proofErr w:type="gramEnd"/>
      <w:r>
        <w:rPr>
          <w:sz w:val="24"/>
          <w:szCs w:val="24"/>
        </w:rPr>
        <w:t xml:space="preserve">: </w:t>
      </w:r>
      <w:proofErr w:type="spellStart"/>
      <w:r>
        <w:rPr>
          <w:sz w:val="24"/>
          <w:szCs w:val="24"/>
        </w:rPr>
        <w:t>rgb</w:t>
      </w:r>
      <w:proofErr w:type="spellEnd"/>
      <w:r>
        <w:rPr>
          <w:sz w:val="24"/>
          <w:szCs w:val="24"/>
        </w:rPr>
        <w:t>(231,241,255);"&gt;Developed By&lt;/button&gt;&lt;/h2&gt;</w:t>
      </w:r>
    </w:p>
    <w:p w14:paraId="2A0B25C8" w14:textId="77777777" w:rsidR="00477B2D" w:rsidRDefault="00000000">
      <w:pPr>
        <w:rPr>
          <w:sz w:val="24"/>
          <w:szCs w:val="24"/>
        </w:rPr>
      </w:pPr>
      <w:r>
        <w:rPr>
          <w:sz w:val="24"/>
          <w:szCs w:val="24"/>
        </w:rPr>
        <w:t xml:space="preserve">                    &lt;div class="accordion-collapse collapse item-2" role="</w:t>
      </w:r>
      <w:proofErr w:type="spellStart"/>
      <w:r>
        <w:rPr>
          <w:sz w:val="24"/>
          <w:szCs w:val="24"/>
        </w:rPr>
        <w:t>tabpanel</w:t>
      </w:r>
      <w:proofErr w:type="spellEnd"/>
      <w:r>
        <w:rPr>
          <w:sz w:val="24"/>
          <w:szCs w:val="24"/>
        </w:rPr>
        <w:t>" data-bs-parent="#accordion-1"&gt;</w:t>
      </w:r>
    </w:p>
    <w:p w14:paraId="08B542F9" w14:textId="77777777" w:rsidR="00477B2D" w:rsidRDefault="00000000">
      <w:pPr>
        <w:rPr>
          <w:sz w:val="24"/>
          <w:szCs w:val="24"/>
        </w:rPr>
      </w:pPr>
      <w:r>
        <w:rPr>
          <w:sz w:val="24"/>
          <w:szCs w:val="24"/>
        </w:rPr>
        <w:t xml:space="preserve">                        &lt;div class="accordion-body"&gt;</w:t>
      </w:r>
    </w:p>
    <w:p w14:paraId="2CD711B7" w14:textId="77777777" w:rsidR="00477B2D" w:rsidRDefault="00000000">
      <w:pPr>
        <w:rPr>
          <w:sz w:val="24"/>
          <w:szCs w:val="24"/>
        </w:rPr>
      </w:pPr>
      <w:r>
        <w:rPr>
          <w:sz w:val="24"/>
          <w:szCs w:val="24"/>
        </w:rPr>
        <w:t xml:space="preserve">                            &lt;p class="mb-0"&gt;Students From </w:t>
      </w:r>
      <w:proofErr w:type="spellStart"/>
      <w:proofErr w:type="gramStart"/>
      <w:r>
        <w:rPr>
          <w:sz w:val="24"/>
          <w:szCs w:val="24"/>
        </w:rPr>
        <w:t>Dr.MCET</w:t>
      </w:r>
      <w:proofErr w:type="spellEnd"/>
      <w:proofErr w:type="gramEnd"/>
      <w:r>
        <w:rPr>
          <w:sz w:val="24"/>
          <w:szCs w:val="24"/>
        </w:rPr>
        <w:t xml:space="preserve"> COLLEGE OF ENGINEERING AND TECHNOLOGY&lt;</w:t>
      </w:r>
      <w:proofErr w:type="spellStart"/>
      <w:r>
        <w:rPr>
          <w:sz w:val="24"/>
          <w:szCs w:val="24"/>
        </w:rPr>
        <w:t>br</w:t>
      </w:r>
      <w:proofErr w:type="spellEnd"/>
      <w:r>
        <w:rPr>
          <w:sz w:val="24"/>
          <w:szCs w:val="24"/>
        </w:rPr>
        <w:t>&gt;&lt;</w:t>
      </w:r>
      <w:proofErr w:type="spellStart"/>
      <w:r>
        <w:rPr>
          <w:sz w:val="24"/>
          <w:szCs w:val="24"/>
        </w:rPr>
        <w:t>br</w:t>
      </w:r>
      <w:proofErr w:type="spellEnd"/>
      <w:r>
        <w:rPr>
          <w:sz w:val="24"/>
          <w:szCs w:val="24"/>
        </w:rPr>
        <w:t>&gt;TEAM ID-- &lt;strong&gt;PNT2022TMID08592&lt;/strong&gt;&lt;</w:t>
      </w:r>
      <w:proofErr w:type="spellStart"/>
      <w:r>
        <w:rPr>
          <w:sz w:val="24"/>
          <w:szCs w:val="24"/>
        </w:rPr>
        <w:t>br</w:t>
      </w:r>
      <w:proofErr w:type="spellEnd"/>
      <w:r>
        <w:rPr>
          <w:sz w:val="24"/>
          <w:szCs w:val="24"/>
        </w:rPr>
        <w:t>&gt;&lt;</w:t>
      </w:r>
      <w:proofErr w:type="spellStart"/>
      <w:r>
        <w:rPr>
          <w:sz w:val="24"/>
          <w:szCs w:val="24"/>
        </w:rPr>
        <w:t>br</w:t>
      </w:r>
      <w:proofErr w:type="spellEnd"/>
      <w:r>
        <w:rPr>
          <w:sz w:val="24"/>
          <w:szCs w:val="24"/>
        </w:rPr>
        <w:t>&gt;1. &lt;strong&gt;PRAVEEN KUMAR S&lt;/strong&gt; &lt;</w:t>
      </w:r>
      <w:proofErr w:type="spellStart"/>
      <w:r>
        <w:rPr>
          <w:sz w:val="24"/>
          <w:szCs w:val="24"/>
        </w:rPr>
        <w:t>br</w:t>
      </w:r>
      <w:proofErr w:type="spellEnd"/>
      <w:r>
        <w:rPr>
          <w:sz w:val="24"/>
          <w:szCs w:val="24"/>
        </w:rPr>
        <w:t>&gt;2.</w:t>
      </w:r>
    </w:p>
    <w:p w14:paraId="51CF695A" w14:textId="77777777" w:rsidR="00477B2D" w:rsidRDefault="00000000">
      <w:pPr>
        <w:rPr>
          <w:sz w:val="24"/>
          <w:szCs w:val="24"/>
        </w:rPr>
      </w:pPr>
      <w:r>
        <w:rPr>
          <w:sz w:val="24"/>
          <w:szCs w:val="24"/>
        </w:rPr>
        <w:t xml:space="preserve">                                &lt;strong&gt;SAKTHI KAVIN K&lt;/strong&gt; &lt;</w:t>
      </w:r>
      <w:proofErr w:type="spellStart"/>
      <w:r>
        <w:rPr>
          <w:sz w:val="24"/>
          <w:szCs w:val="24"/>
        </w:rPr>
        <w:t>br</w:t>
      </w:r>
      <w:proofErr w:type="spellEnd"/>
      <w:r>
        <w:rPr>
          <w:sz w:val="24"/>
          <w:szCs w:val="24"/>
        </w:rPr>
        <w:t>&gt;3. &lt;strong&gt;LOGESH KUMAR S&lt;/strong&gt;&lt;</w:t>
      </w:r>
      <w:proofErr w:type="spellStart"/>
      <w:r>
        <w:rPr>
          <w:sz w:val="24"/>
          <w:szCs w:val="24"/>
        </w:rPr>
        <w:t>br</w:t>
      </w:r>
      <w:proofErr w:type="spellEnd"/>
      <w:r>
        <w:rPr>
          <w:sz w:val="24"/>
          <w:szCs w:val="24"/>
        </w:rPr>
        <w:t>&gt;4. &lt;strong&gt;SHIVAPRIYAN K&lt;/strong&gt;</w:t>
      </w:r>
    </w:p>
    <w:p w14:paraId="1D0993AA" w14:textId="77777777" w:rsidR="00477B2D" w:rsidRDefault="00000000">
      <w:pPr>
        <w:rPr>
          <w:sz w:val="24"/>
          <w:szCs w:val="24"/>
        </w:rPr>
      </w:pPr>
      <w:r>
        <w:rPr>
          <w:sz w:val="24"/>
          <w:szCs w:val="24"/>
        </w:rPr>
        <w:t xml:space="preserve">                            &lt;/p&gt;</w:t>
      </w:r>
    </w:p>
    <w:p w14:paraId="13729ECD" w14:textId="77777777" w:rsidR="00477B2D" w:rsidRDefault="00000000">
      <w:pPr>
        <w:rPr>
          <w:sz w:val="24"/>
          <w:szCs w:val="24"/>
        </w:rPr>
      </w:pPr>
      <w:r>
        <w:rPr>
          <w:sz w:val="24"/>
          <w:szCs w:val="24"/>
        </w:rPr>
        <w:lastRenderedPageBreak/>
        <w:t xml:space="preserve">                        &lt;/div&gt;</w:t>
      </w:r>
    </w:p>
    <w:p w14:paraId="2F42E13C" w14:textId="77777777" w:rsidR="00477B2D" w:rsidRDefault="00000000">
      <w:pPr>
        <w:rPr>
          <w:sz w:val="24"/>
          <w:szCs w:val="24"/>
        </w:rPr>
      </w:pPr>
      <w:r>
        <w:rPr>
          <w:sz w:val="24"/>
          <w:szCs w:val="24"/>
        </w:rPr>
        <w:t xml:space="preserve">                    &lt;/div&gt;</w:t>
      </w:r>
    </w:p>
    <w:p w14:paraId="33C78E91" w14:textId="77777777" w:rsidR="00477B2D" w:rsidRDefault="00000000">
      <w:pPr>
        <w:rPr>
          <w:sz w:val="24"/>
          <w:szCs w:val="24"/>
        </w:rPr>
      </w:pPr>
      <w:r>
        <w:rPr>
          <w:sz w:val="24"/>
          <w:szCs w:val="24"/>
        </w:rPr>
        <w:t xml:space="preserve">                &lt;/div&gt;</w:t>
      </w:r>
    </w:p>
    <w:p w14:paraId="09B52D5E" w14:textId="77777777" w:rsidR="00477B2D" w:rsidRDefault="00000000">
      <w:pPr>
        <w:rPr>
          <w:sz w:val="24"/>
          <w:szCs w:val="24"/>
        </w:rPr>
      </w:pPr>
      <w:r>
        <w:rPr>
          <w:sz w:val="24"/>
          <w:szCs w:val="24"/>
        </w:rPr>
        <w:t xml:space="preserve">            &lt;/div&gt;</w:t>
      </w:r>
    </w:p>
    <w:p w14:paraId="069A16B7" w14:textId="77777777" w:rsidR="00477B2D" w:rsidRDefault="00000000">
      <w:pPr>
        <w:rPr>
          <w:sz w:val="24"/>
          <w:szCs w:val="24"/>
        </w:rPr>
      </w:pPr>
      <w:r>
        <w:rPr>
          <w:sz w:val="24"/>
          <w:szCs w:val="24"/>
        </w:rPr>
        <w:t xml:space="preserve">        &lt;/div&gt;</w:t>
      </w:r>
    </w:p>
    <w:p w14:paraId="60661A5C" w14:textId="77777777" w:rsidR="00477B2D" w:rsidRDefault="00000000">
      <w:pPr>
        <w:rPr>
          <w:sz w:val="24"/>
          <w:szCs w:val="24"/>
        </w:rPr>
      </w:pPr>
      <w:r>
        <w:rPr>
          <w:sz w:val="24"/>
          <w:szCs w:val="24"/>
        </w:rPr>
        <w:t xml:space="preserve">    &lt;/section&gt;</w:t>
      </w:r>
    </w:p>
    <w:p w14:paraId="480E17E2" w14:textId="77777777" w:rsidR="00477B2D" w:rsidRDefault="00000000">
      <w:pPr>
        <w:rPr>
          <w:sz w:val="24"/>
          <w:szCs w:val="24"/>
        </w:rPr>
      </w:pPr>
      <w:r>
        <w:rPr>
          <w:sz w:val="24"/>
          <w:szCs w:val="24"/>
        </w:rPr>
        <w:t xml:space="preserve">    </w:t>
      </w:r>
    </w:p>
    <w:p w14:paraId="5FB7187C" w14:textId="77777777" w:rsidR="00477B2D" w:rsidRDefault="00000000">
      <w:pPr>
        <w:rPr>
          <w:sz w:val="24"/>
          <w:szCs w:val="24"/>
        </w:rPr>
      </w:pPr>
      <w:r>
        <w:rPr>
          <w:sz w:val="24"/>
          <w:szCs w:val="24"/>
        </w:rPr>
        <w:t xml:space="preserve">    &lt;script src="https://cdn.jsdelivr.net/npm/bootstrap@5.1.3/dist/js/bootstrap.bundle.min.js"&gt;&lt;/script&gt;</w:t>
      </w:r>
    </w:p>
    <w:p w14:paraId="0E332FA8" w14:textId="77777777" w:rsidR="00477B2D" w:rsidRDefault="00000000">
      <w:pPr>
        <w:rPr>
          <w:sz w:val="24"/>
          <w:szCs w:val="24"/>
        </w:rPr>
      </w:pPr>
      <w:r>
        <w:rPr>
          <w:sz w:val="24"/>
          <w:szCs w:val="24"/>
        </w:rPr>
        <w:t>&lt;/body&gt;</w:t>
      </w:r>
    </w:p>
    <w:p w14:paraId="5CB7F501" w14:textId="77777777" w:rsidR="00477B2D" w:rsidRDefault="00477B2D">
      <w:pPr>
        <w:rPr>
          <w:sz w:val="24"/>
          <w:szCs w:val="24"/>
        </w:rPr>
      </w:pPr>
    </w:p>
    <w:p w14:paraId="183F1151" w14:textId="77777777" w:rsidR="00477B2D" w:rsidRDefault="00000000">
      <w:pPr>
        <w:rPr>
          <w:sz w:val="24"/>
          <w:szCs w:val="24"/>
        </w:rPr>
      </w:pPr>
      <w:r>
        <w:rPr>
          <w:sz w:val="24"/>
          <w:szCs w:val="24"/>
        </w:rPr>
        <w:t>&lt;/html&gt;</w:t>
      </w:r>
    </w:p>
    <w:p w14:paraId="4687FDC2" w14:textId="77777777" w:rsidR="00477B2D" w:rsidRDefault="00000000">
      <w:pPr>
        <w:pStyle w:val="BodyText"/>
        <w:spacing w:before="196" w:line="410" w:lineRule="auto"/>
        <w:ind w:left="519" w:right="9034"/>
      </w:pPr>
      <w:r>
        <w:t>PYTHON:</w:t>
      </w:r>
    </w:p>
    <w:p w14:paraId="6A1ED131" w14:textId="77777777" w:rsidR="00477B2D" w:rsidRDefault="00000000">
      <w:pPr>
        <w:rPr>
          <w:sz w:val="24"/>
          <w:szCs w:val="24"/>
        </w:rPr>
      </w:pPr>
      <w:r>
        <w:rPr>
          <w:sz w:val="24"/>
          <w:szCs w:val="24"/>
        </w:rPr>
        <w:t xml:space="preserve">from flask import Flask, Response, </w:t>
      </w:r>
      <w:proofErr w:type="spellStart"/>
      <w:r>
        <w:rPr>
          <w:sz w:val="24"/>
          <w:szCs w:val="24"/>
        </w:rPr>
        <w:t>render_template</w:t>
      </w:r>
      <w:proofErr w:type="spellEnd"/>
    </w:p>
    <w:p w14:paraId="3B4C3D36" w14:textId="77777777" w:rsidR="00477B2D" w:rsidRDefault="00000000">
      <w:pPr>
        <w:rPr>
          <w:sz w:val="24"/>
          <w:szCs w:val="24"/>
        </w:rPr>
      </w:pPr>
      <w:r>
        <w:rPr>
          <w:sz w:val="24"/>
          <w:szCs w:val="24"/>
        </w:rPr>
        <w:t>from camera import Video</w:t>
      </w:r>
    </w:p>
    <w:p w14:paraId="76D5167B" w14:textId="77777777" w:rsidR="00477B2D" w:rsidRDefault="00000000">
      <w:pPr>
        <w:rPr>
          <w:sz w:val="24"/>
          <w:szCs w:val="24"/>
        </w:rPr>
      </w:pPr>
      <w:r>
        <w:rPr>
          <w:sz w:val="24"/>
          <w:szCs w:val="24"/>
        </w:rPr>
        <w:t>import cv2</w:t>
      </w:r>
    </w:p>
    <w:p w14:paraId="67CC7307" w14:textId="77777777" w:rsidR="00477B2D" w:rsidRDefault="00000000">
      <w:pPr>
        <w:rPr>
          <w:sz w:val="24"/>
          <w:szCs w:val="24"/>
        </w:rPr>
      </w:pPr>
      <w:r>
        <w:rPr>
          <w:sz w:val="24"/>
          <w:szCs w:val="24"/>
        </w:rPr>
        <w:t xml:space="preserve">from </w:t>
      </w:r>
      <w:proofErr w:type="spellStart"/>
      <w:proofErr w:type="gramStart"/>
      <w:r>
        <w:rPr>
          <w:sz w:val="24"/>
          <w:szCs w:val="24"/>
        </w:rPr>
        <w:t>keras.models</w:t>
      </w:r>
      <w:proofErr w:type="spellEnd"/>
      <w:proofErr w:type="gramEnd"/>
      <w:r>
        <w:rPr>
          <w:sz w:val="24"/>
          <w:szCs w:val="24"/>
        </w:rPr>
        <w:t xml:space="preserve"> import </w:t>
      </w:r>
      <w:proofErr w:type="spellStart"/>
      <w:r>
        <w:rPr>
          <w:sz w:val="24"/>
          <w:szCs w:val="24"/>
        </w:rPr>
        <w:t>load_model</w:t>
      </w:r>
      <w:proofErr w:type="spellEnd"/>
    </w:p>
    <w:p w14:paraId="2965C79C" w14:textId="77777777" w:rsidR="00477B2D" w:rsidRDefault="00000000">
      <w:pPr>
        <w:rPr>
          <w:sz w:val="24"/>
          <w:szCs w:val="24"/>
        </w:rPr>
      </w:pPr>
      <w:r>
        <w:rPr>
          <w:sz w:val="24"/>
          <w:szCs w:val="24"/>
        </w:rPr>
        <w:t xml:space="preserve">from </w:t>
      </w:r>
      <w:proofErr w:type="spellStart"/>
      <w:proofErr w:type="gramStart"/>
      <w:r>
        <w:rPr>
          <w:sz w:val="24"/>
          <w:szCs w:val="24"/>
        </w:rPr>
        <w:t>keras.preprocessing</w:t>
      </w:r>
      <w:proofErr w:type="spellEnd"/>
      <w:proofErr w:type="gramEnd"/>
      <w:r>
        <w:rPr>
          <w:sz w:val="24"/>
          <w:szCs w:val="24"/>
        </w:rPr>
        <w:t xml:space="preserve"> import image</w:t>
      </w:r>
    </w:p>
    <w:p w14:paraId="40A76D02" w14:textId="77777777" w:rsidR="00477B2D" w:rsidRDefault="00000000">
      <w:pPr>
        <w:rPr>
          <w:sz w:val="24"/>
          <w:szCs w:val="24"/>
        </w:rPr>
      </w:pPr>
      <w:r>
        <w:rPr>
          <w:sz w:val="24"/>
          <w:szCs w:val="24"/>
        </w:rPr>
        <w:t xml:space="preserve">import </w:t>
      </w:r>
      <w:proofErr w:type="spellStart"/>
      <w:r>
        <w:rPr>
          <w:sz w:val="24"/>
          <w:szCs w:val="24"/>
        </w:rPr>
        <w:t>numpy</w:t>
      </w:r>
      <w:proofErr w:type="spellEnd"/>
      <w:r>
        <w:rPr>
          <w:sz w:val="24"/>
          <w:szCs w:val="24"/>
        </w:rPr>
        <w:t xml:space="preserve"> as np</w:t>
      </w:r>
    </w:p>
    <w:p w14:paraId="720DCE8C" w14:textId="77777777" w:rsidR="00477B2D" w:rsidRDefault="00000000">
      <w:pPr>
        <w:rPr>
          <w:sz w:val="24"/>
          <w:szCs w:val="24"/>
        </w:rPr>
      </w:pPr>
      <w:r>
        <w:rPr>
          <w:sz w:val="24"/>
          <w:szCs w:val="24"/>
        </w:rPr>
        <w:t xml:space="preserve">from </w:t>
      </w:r>
      <w:proofErr w:type="spellStart"/>
      <w:proofErr w:type="gramStart"/>
      <w:r>
        <w:rPr>
          <w:sz w:val="24"/>
          <w:szCs w:val="24"/>
        </w:rPr>
        <w:t>cvzone.HandTrackingModule</w:t>
      </w:r>
      <w:proofErr w:type="spellEnd"/>
      <w:proofErr w:type="gramEnd"/>
      <w:r>
        <w:rPr>
          <w:sz w:val="24"/>
          <w:szCs w:val="24"/>
        </w:rPr>
        <w:t xml:space="preserve"> import </w:t>
      </w:r>
      <w:proofErr w:type="spellStart"/>
      <w:r>
        <w:rPr>
          <w:sz w:val="24"/>
          <w:szCs w:val="24"/>
        </w:rPr>
        <w:t>HandDetector</w:t>
      </w:r>
      <w:proofErr w:type="spellEnd"/>
    </w:p>
    <w:p w14:paraId="16B9D57C" w14:textId="77777777" w:rsidR="00477B2D" w:rsidRDefault="00000000">
      <w:pPr>
        <w:rPr>
          <w:sz w:val="24"/>
          <w:szCs w:val="24"/>
        </w:rPr>
      </w:pPr>
      <w:r>
        <w:rPr>
          <w:sz w:val="24"/>
          <w:szCs w:val="24"/>
        </w:rPr>
        <w:t xml:space="preserve">from </w:t>
      </w:r>
      <w:proofErr w:type="spellStart"/>
      <w:proofErr w:type="gramStart"/>
      <w:r>
        <w:rPr>
          <w:sz w:val="24"/>
          <w:szCs w:val="24"/>
        </w:rPr>
        <w:t>cvzone.ClassificationModule</w:t>
      </w:r>
      <w:proofErr w:type="spellEnd"/>
      <w:proofErr w:type="gramEnd"/>
      <w:r>
        <w:rPr>
          <w:sz w:val="24"/>
          <w:szCs w:val="24"/>
        </w:rPr>
        <w:t xml:space="preserve"> import Classifier</w:t>
      </w:r>
    </w:p>
    <w:p w14:paraId="723FBD00" w14:textId="77777777" w:rsidR="00477B2D" w:rsidRDefault="00000000">
      <w:pPr>
        <w:rPr>
          <w:sz w:val="24"/>
          <w:szCs w:val="24"/>
        </w:rPr>
      </w:pPr>
      <w:r>
        <w:rPr>
          <w:sz w:val="24"/>
          <w:szCs w:val="24"/>
        </w:rPr>
        <w:t>import math</w:t>
      </w:r>
    </w:p>
    <w:p w14:paraId="1242A9BB" w14:textId="77777777" w:rsidR="00477B2D" w:rsidRDefault="00477B2D">
      <w:pPr>
        <w:rPr>
          <w:sz w:val="24"/>
          <w:szCs w:val="24"/>
        </w:rPr>
      </w:pPr>
    </w:p>
    <w:p w14:paraId="227620CF" w14:textId="77777777" w:rsidR="00477B2D" w:rsidRDefault="00000000">
      <w:pPr>
        <w:rPr>
          <w:sz w:val="24"/>
          <w:szCs w:val="24"/>
        </w:rPr>
      </w:pPr>
      <w:r>
        <w:rPr>
          <w:sz w:val="24"/>
          <w:szCs w:val="24"/>
        </w:rPr>
        <w:t>app = Flask(__name__)</w:t>
      </w:r>
    </w:p>
    <w:p w14:paraId="28D56FAE" w14:textId="77777777" w:rsidR="00477B2D" w:rsidRDefault="00000000">
      <w:pPr>
        <w:rPr>
          <w:sz w:val="24"/>
          <w:szCs w:val="24"/>
        </w:rPr>
      </w:pPr>
      <w:r>
        <w:rPr>
          <w:sz w:val="24"/>
          <w:szCs w:val="24"/>
        </w:rPr>
        <w:t>camera = cv2.VideoCapture(0)</w:t>
      </w:r>
    </w:p>
    <w:p w14:paraId="1F2A2ED2" w14:textId="77777777" w:rsidR="00477B2D" w:rsidRDefault="00000000">
      <w:pPr>
        <w:rPr>
          <w:sz w:val="24"/>
          <w:szCs w:val="24"/>
        </w:rPr>
      </w:pPr>
      <w:r>
        <w:rPr>
          <w:sz w:val="24"/>
          <w:szCs w:val="24"/>
        </w:rPr>
        <w:t xml:space="preserve">detector = </w:t>
      </w:r>
      <w:proofErr w:type="spellStart"/>
      <w:r>
        <w:rPr>
          <w:sz w:val="24"/>
          <w:szCs w:val="24"/>
        </w:rPr>
        <w:t>HandDetector</w:t>
      </w:r>
      <w:proofErr w:type="spellEnd"/>
      <w:r>
        <w:rPr>
          <w:sz w:val="24"/>
          <w:szCs w:val="24"/>
        </w:rPr>
        <w:t>(</w:t>
      </w:r>
      <w:proofErr w:type="spellStart"/>
      <w:r>
        <w:rPr>
          <w:sz w:val="24"/>
          <w:szCs w:val="24"/>
        </w:rPr>
        <w:t>maxHands</w:t>
      </w:r>
      <w:proofErr w:type="spellEnd"/>
      <w:r>
        <w:rPr>
          <w:sz w:val="24"/>
          <w:szCs w:val="24"/>
        </w:rPr>
        <w:t>=1)</w:t>
      </w:r>
    </w:p>
    <w:p w14:paraId="3052E224" w14:textId="77777777" w:rsidR="00477B2D" w:rsidRDefault="00000000">
      <w:pPr>
        <w:rPr>
          <w:sz w:val="24"/>
          <w:szCs w:val="24"/>
        </w:rPr>
      </w:pPr>
      <w:r>
        <w:rPr>
          <w:sz w:val="24"/>
          <w:szCs w:val="24"/>
        </w:rPr>
        <w:t xml:space="preserve">classifier = </w:t>
      </w:r>
      <w:proofErr w:type="gramStart"/>
      <w:r>
        <w:rPr>
          <w:sz w:val="24"/>
          <w:szCs w:val="24"/>
        </w:rPr>
        <w:t>Classifier(</w:t>
      </w:r>
      <w:proofErr w:type="gramEnd"/>
      <w:r>
        <w:rPr>
          <w:sz w:val="24"/>
          <w:szCs w:val="24"/>
        </w:rPr>
        <w:t>'E:/</w:t>
      </w:r>
      <w:proofErr w:type="spellStart"/>
      <w:r>
        <w:rPr>
          <w:sz w:val="24"/>
          <w:szCs w:val="24"/>
        </w:rPr>
        <w:t>ibm</w:t>
      </w:r>
      <w:proofErr w:type="spellEnd"/>
      <w:r>
        <w:rPr>
          <w:sz w:val="24"/>
          <w:szCs w:val="24"/>
        </w:rPr>
        <w:t xml:space="preserve"> project/prj10/keras_model.h5', 'E:/</w:t>
      </w:r>
      <w:proofErr w:type="spellStart"/>
      <w:r>
        <w:rPr>
          <w:sz w:val="24"/>
          <w:szCs w:val="24"/>
        </w:rPr>
        <w:t>ibm</w:t>
      </w:r>
      <w:proofErr w:type="spellEnd"/>
      <w:r>
        <w:rPr>
          <w:sz w:val="24"/>
          <w:szCs w:val="24"/>
        </w:rPr>
        <w:t xml:space="preserve"> project/prj10/labels.txt')</w:t>
      </w:r>
    </w:p>
    <w:p w14:paraId="76BA4D3A" w14:textId="77777777" w:rsidR="00477B2D" w:rsidRDefault="00000000">
      <w:pPr>
        <w:rPr>
          <w:sz w:val="24"/>
          <w:szCs w:val="24"/>
        </w:rPr>
      </w:pPr>
      <w:r>
        <w:rPr>
          <w:sz w:val="24"/>
          <w:szCs w:val="24"/>
        </w:rPr>
        <w:t>offset = 20</w:t>
      </w:r>
    </w:p>
    <w:p w14:paraId="64319537" w14:textId="77777777" w:rsidR="00477B2D" w:rsidRDefault="00000000">
      <w:pPr>
        <w:rPr>
          <w:sz w:val="24"/>
          <w:szCs w:val="24"/>
        </w:rPr>
      </w:pPr>
      <w:proofErr w:type="spellStart"/>
      <w:r>
        <w:rPr>
          <w:sz w:val="24"/>
          <w:szCs w:val="24"/>
        </w:rPr>
        <w:t>imgSize</w:t>
      </w:r>
      <w:proofErr w:type="spellEnd"/>
      <w:r>
        <w:rPr>
          <w:sz w:val="24"/>
          <w:szCs w:val="24"/>
        </w:rPr>
        <w:t xml:space="preserve"> = 300</w:t>
      </w:r>
    </w:p>
    <w:p w14:paraId="5D365597" w14:textId="77777777" w:rsidR="00477B2D" w:rsidRDefault="00477B2D">
      <w:pPr>
        <w:rPr>
          <w:sz w:val="24"/>
          <w:szCs w:val="24"/>
        </w:rPr>
      </w:pPr>
    </w:p>
    <w:p w14:paraId="087E704E" w14:textId="77777777" w:rsidR="00477B2D" w:rsidRDefault="00000000">
      <w:pPr>
        <w:rPr>
          <w:sz w:val="24"/>
          <w:szCs w:val="24"/>
        </w:rPr>
      </w:pPr>
      <w:r>
        <w:rPr>
          <w:sz w:val="24"/>
          <w:szCs w:val="24"/>
        </w:rPr>
        <w:t>#folder = "Data/C"</w:t>
      </w:r>
    </w:p>
    <w:p w14:paraId="75A709C5" w14:textId="77777777" w:rsidR="00477B2D" w:rsidRDefault="00000000">
      <w:pPr>
        <w:rPr>
          <w:sz w:val="24"/>
          <w:szCs w:val="24"/>
        </w:rPr>
      </w:pPr>
      <w:r>
        <w:rPr>
          <w:sz w:val="24"/>
          <w:szCs w:val="24"/>
        </w:rPr>
        <w:t>counter = 0</w:t>
      </w:r>
    </w:p>
    <w:p w14:paraId="242EB591" w14:textId="77777777" w:rsidR="00477B2D" w:rsidRDefault="00477B2D">
      <w:pPr>
        <w:rPr>
          <w:sz w:val="24"/>
          <w:szCs w:val="24"/>
        </w:rPr>
      </w:pPr>
    </w:p>
    <w:p w14:paraId="2EF83DD7" w14:textId="77777777" w:rsidR="00477B2D" w:rsidRDefault="00000000">
      <w:pPr>
        <w:rPr>
          <w:sz w:val="24"/>
          <w:szCs w:val="24"/>
        </w:rPr>
      </w:pPr>
      <w:r>
        <w:rPr>
          <w:sz w:val="24"/>
          <w:szCs w:val="24"/>
        </w:rPr>
        <w:t>labels = ["A", "B", "C"]</w:t>
      </w:r>
    </w:p>
    <w:p w14:paraId="0469237F" w14:textId="77777777" w:rsidR="00477B2D" w:rsidRDefault="00477B2D">
      <w:pPr>
        <w:rPr>
          <w:sz w:val="24"/>
          <w:szCs w:val="24"/>
        </w:rPr>
      </w:pPr>
    </w:p>
    <w:p w14:paraId="50837010" w14:textId="77777777" w:rsidR="00477B2D" w:rsidRDefault="00477B2D">
      <w:pPr>
        <w:rPr>
          <w:sz w:val="24"/>
          <w:szCs w:val="24"/>
        </w:rPr>
      </w:pPr>
    </w:p>
    <w:p w14:paraId="5D6F071A" w14:textId="77777777" w:rsidR="00477B2D" w:rsidRDefault="00000000">
      <w:pPr>
        <w:rPr>
          <w:sz w:val="24"/>
          <w:szCs w:val="24"/>
        </w:rPr>
      </w:pPr>
      <w:r>
        <w:rPr>
          <w:sz w:val="24"/>
          <w:szCs w:val="24"/>
        </w:rPr>
        <w:t>@</w:t>
      </w:r>
      <w:proofErr w:type="gramStart"/>
      <w:r>
        <w:rPr>
          <w:sz w:val="24"/>
          <w:szCs w:val="24"/>
        </w:rPr>
        <w:t>app.route</w:t>
      </w:r>
      <w:proofErr w:type="gramEnd"/>
      <w:r>
        <w:rPr>
          <w:sz w:val="24"/>
          <w:szCs w:val="24"/>
        </w:rPr>
        <w:t>('/')</w:t>
      </w:r>
    </w:p>
    <w:p w14:paraId="077062DD" w14:textId="77777777" w:rsidR="00477B2D" w:rsidRDefault="00000000">
      <w:pPr>
        <w:rPr>
          <w:sz w:val="24"/>
          <w:szCs w:val="24"/>
        </w:rPr>
      </w:pPr>
      <w:r>
        <w:rPr>
          <w:sz w:val="24"/>
          <w:szCs w:val="24"/>
        </w:rPr>
        <w:t xml:space="preserve">def </w:t>
      </w:r>
      <w:proofErr w:type="gramStart"/>
      <w:r>
        <w:rPr>
          <w:sz w:val="24"/>
          <w:szCs w:val="24"/>
        </w:rPr>
        <w:t>index(</w:t>
      </w:r>
      <w:proofErr w:type="gramEnd"/>
      <w:r>
        <w:rPr>
          <w:sz w:val="24"/>
          <w:szCs w:val="24"/>
        </w:rPr>
        <w:t>):</w:t>
      </w:r>
    </w:p>
    <w:p w14:paraId="7D8D79C5" w14:textId="77777777" w:rsidR="00477B2D" w:rsidRDefault="00000000">
      <w:pPr>
        <w:rPr>
          <w:sz w:val="24"/>
          <w:szCs w:val="24"/>
        </w:rPr>
      </w:pPr>
      <w:r>
        <w:rPr>
          <w:sz w:val="24"/>
          <w:szCs w:val="24"/>
        </w:rPr>
        <w:t xml:space="preserve">    return </w:t>
      </w:r>
      <w:proofErr w:type="spellStart"/>
      <w:r>
        <w:rPr>
          <w:sz w:val="24"/>
          <w:szCs w:val="24"/>
        </w:rPr>
        <w:t>render_template</w:t>
      </w:r>
      <w:proofErr w:type="spellEnd"/>
      <w:r>
        <w:rPr>
          <w:sz w:val="24"/>
          <w:szCs w:val="24"/>
        </w:rPr>
        <w:t>('index.html')</w:t>
      </w:r>
    </w:p>
    <w:p w14:paraId="37857154" w14:textId="77777777" w:rsidR="00477B2D" w:rsidRDefault="00477B2D">
      <w:pPr>
        <w:rPr>
          <w:sz w:val="24"/>
          <w:szCs w:val="24"/>
        </w:rPr>
      </w:pPr>
    </w:p>
    <w:p w14:paraId="1559799C" w14:textId="77777777" w:rsidR="00477B2D" w:rsidRDefault="00477B2D">
      <w:pPr>
        <w:rPr>
          <w:sz w:val="24"/>
          <w:szCs w:val="24"/>
        </w:rPr>
      </w:pPr>
    </w:p>
    <w:p w14:paraId="249B2433" w14:textId="77777777" w:rsidR="00477B2D" w:rsidRDefault="00000000">
      <w:pPr>
        <w:rPr>
          <w:sz w:val="24"/>
          <w:szCs w:val="24"/>
        </w:rPr>
      </w:pPr>
      <w:r>
        <w:rPr>
          <w:sz w:val="24"/>
          <w:szCs w:val="24"/>
        </w:rPr>
        <w:t xml:space="preserve">def </w:t>
      </w:r>
      <w:proofErr w:type="gramStart"/>
      <w:r>
        <w:rPr>
          <w:sz w:val="24"/>
          <w:szCs w:val="24"/>
        </w:rPr>
        <w:t>gen(</w:t>
      </w:r>
      <w:proofErr w:type="gramEnd"/>
      <w:r>
        <w:rPr>
          <w:sz w:val="24"/>
          <w:szCs w:val="24"/>
        </w:rPr>
        <w:t>):</w:t>
      </w:r>
    </w:p>
    <w:p w14:paraId="6EC879CA" w14:textId="77777777" w:rsidR="00477B2D" w:rsidRDefault="00000000">
      <w:pPr>
        <w:rPr>
          <w:sz w:val="24"/>
          <w:szCs w:val="24"/>
        </w:rPr>
      </w:pPr>
      <w:r>
        <w:rPr>
          <w:sz w:val="24"/>
          <w:szCs w:val="24"/>
        </w:rPr>
        <w:t xml:space="preserve">    while True:</w:t>
      </w:r>
    </w:p>
    <w:p w14:paraId="1BF51C3E" w14:textId="77777777" w:rsidR="00477B2D" w:rsidRDefault="00000000">
      <w:pPr>
        <w:rPr>
          <w:sz w:val="24"/>
          <w:szCs w:val="24"/>
        </w:rPr>
      </w:pPr>
      <w:r>
        <w:rPr>
          <w:sz w:val="24"/>
          <w:szCs w:val="24"/>
        </w:rPr>
        <w:t xml:space="preserve">        success, </w:t>
      </w:r>
      <w:proofErr w:type="spellStart"/>
      <w:r>
        <w:rPr>
          <w:sz w:val="24"/>
          <w:szCs w:val="24"/>
        </w:rPr>
        <w:t>img</w:t>
      </w:r>
      <w:proofErr w:type="spellEnd"/>
      <w:r>
        <w:rPr>
          <w:sz w:val="24"/>
          <w:szCs w:val="24"/>
        </w:rPr>
        <w:t xml:space="preserve"> = </w:t>
      </w:r>
      <w:proofErr w:type="spellStart"/>
      <w:proofErr w:type="gramStart"/>
      <w:r>
        <w:rPr>
          <w:sz w:val="24"/>
          <w:szCs w:val="24"/>
        </w:rPr>
        <w:t>camera.read</w:t>
      </w:r>
      <w:proofErr w:type="spellEnd"/>
      <w:proofErr w:type="gramEnd"/>
      <w:r>
        <w:rPr>
          <w:sz w:val="24"/>
          <w:szCs w:val="24"/>
        </w:rPr>
        <w:t>()</w:t>
      </w:r>
    </w:p>
    <w:p w14:paraId="254932B1" w14:textId="77777777" w:rsidR="00477B2D" w:rsidRDefault="00000000">
      <w:pPr>
        <w:rPr>
          <w:sz w:val="24"/>
          <w:szCs w:val="24"/>
        </w:rPr>
      </w:pPr>
      <w:r>
        <w:rPr>
          <w:sz w:val="24"/>
          <w:szCs w:val="24"/>
        </w:rPr>
        <w:t xml:space="preserve">        </w:t>
      </w:r>
      <w:proofErr w:type="spellStart"/>
      <w:r>
        <w:rPr>
          <w:sz w:val="24"/>
          <w:szCs w:val="24"/>
        </w:rPr>
        <w:t>imgOutput</w:t>
      </w:r>
      <w:proofErr w:type="spellEnd"/>
      <w:r>
        <w:rPr>
          <w:sz w:val="24"/>
          <w:szCs w:val="24"/>
        </w:rPr>
        <w:t xml:space="preserve"> = </w:t>
      </w:r>
      <w:proofErr w:type="spellStart"/>
      <w:proofErr w:type="gramStart"/>
      <w:r>
        <w:rPr>
          <w:sz w:val="24"/>
          <w:szCs w:val="24"/>
        </w:rPr>
        <w:t>img.copy</w:t>
      </w:r>
      <w:proofErr w:type="spellEnd"/>
      <w:proofErr w:type="gramEnd"/>
      <w:r>
        <w:rPr>
          <w:sz w:val="24"/>
          <w:szCs w:val="24"/>
        </w:rPr>
        <w:t>()</w:t>
      </w:r>
    </w:p>
    <w:p w14:paraId="042A84AD" w14:textId="77777777" w:rsidR="00477B2D" w:rsidRDefault="00000000">
      <w:pPr>
        <w:rPr>
          <w:sz w:val="24"/>
          <w:szCs w:val="24"/>
        </w:rPr>
      </w:pPr>
      <w:r>
        <w:rPr>
          <w:sz w:val="24"/>
          <w:szCs w:val="24"/>
        </w:rPr>
        <w:t xml:space="preserve">        hands, </w:t>
      </w:r>
      <w:proofErr w:type="spellStart"/>
      <w:r>
        <w:rPr>
          <w:sz w:val="24"/>
          <w:szCs w:val="24"/>
        </w:rPr>
        <w:t>img</w:t>
      </w:r>
      <w:proofErr w:type="spellEnd"/>
      <w:r>
        <w:rPr>
          <w:sz w:val="24"/>
          <w:szCs w:val="24"/>
        </w:rPr>
        <w:t xml:space="preserve"> = </w:t>
      </w:r>
      <w:proofErr w:type="spellStart"/>
      <w:proofErr w:type="gramStart"/>
      <w:r>
        <w:rPr>
          <w:sz w:val="24"/>
          <w:szCs w:val="24"/>
        </w:rPr>
        <w:t>detector.findHands</w:t>
      </w:r>
      <w:proofErr w:type="spellEnd"/>
      <w:proofErr w:type="gramEnd"/>
      <w:r>
        <w:rPr>
          <w:sz w:val="24"/>
          <w:szCs w:val="24"/>
        </w:rPr>
        <w:t>(</w:t>
      </w:r>
      <w:proofErr w:type="spellStart"/>
      <w:r>
        <w:rPr>
          <w:sz w:val="24"/>
          <w:szCs w:val="24"/>
        </w:rPr>
        <w:t>img</w:t>
      </w:r>
      <w:proofErr w:type="spellEnd"/>
      <w:r>
        <w:rPr>
          <w:sz w:val="24"/>
          <w:szCs w:val="24"/>
        </w:rPr>
        <w:t>)</w:t>
      </w:r>
    </w:p>
    <w:p w14:paraId="6E308230" w14:textId="77777777" w:rsidR="00477B2D" w:rsidRDefault="00000000">
      <w:pPr>
        <w:rPr>
          <w:sz w:val="24"/>
          <w:szCs w:val="24"/>
        </w:rPr>
      </w:pPr>
      <w:r>
        <w:rPr>
          <w:sz w:val="24"/>
          <w:szCs w:val="24"/>
        </w:rPr>
        <w:t xml:space="preserve">        if hands:</w:t>
      </w:r>
    </w:p>
    <w:p w14:paraId="55FF651F" w14:textId="77777777" w:rsidR="00477B2D" w:rsidRDefault="00000000">
      <w:pPr>
        <w:rPr>
          <w:sz w:val="24"/>
          <w:szCs w:val="24"/>
        </w:rPr>
      </w:pPr>
      <w:r>
        <w:rPr>
          <w:sz w:val="24"/>
          <w:szCs w:val="24"/>
        </w:rPr>
        <w:t xml:space="preserve">            hand = </w:t>
      </w:r>
      <w:proofErr w:type="gramStart"/>
      <w:r>
        <w:rPr>
          <w:sz w:val="24"/>
          <w:szCs w:val="24"/>
        </w:rPr>
        <w:t>hands[</w:t>
      </w:r>
      <w:proofErr w:type="gramEnd"/>
      <w:r>
        <w:rPr>
          <w:sz w:val="24"/>
          <w:szCs w:val="24"/>
        </w:rPr>
        <w:t>0]</w:t>
      </w:r>
    </w:p>
    <w:p w14:paraId="41D72F80" w14:textId="77777777" w:rsidR="00477B2D" w:rsidRDefault="00000000">
      <w:pPr>
        <w:rPr>
          <w:sz w:val="24"/>
          <w:szCs w:val="24"/>
        </w:rPr>
      </w:pPr>
      <w:r>
        <w:rPr>
          <w:sz w:val="24"/>
          <w:szCs w:val="24"/>
        </w:rPr>
        <w:t xml:space="preserve">            x, y, w, h = hand['</w:t>
      </w:r>
      <w:proofErr w:type="spellStart"/>
      <w:r>
        <w:rPr>
          <w:sz w:val="24"/>
          <w:szCs w:val="24"/>
        </w:rPr>
        <w:t>bbox</w:t>
      </w:r>
      <w:proofErr w:type="spellEnd"/>
      <w:r>
        <w:rPr>
          <w:sz w:val="24"/>
          <w:szCs w:val="24"/>
        </w:rPr>
        <w:t>']</w:t>
      </w:r>
    </w:p>
    <w:p w14:paraId="77462826" w14:textId="77777777" w:rsidR="00477B2D" w:rsidRDefault="00477B2D">
      <w:pPr>
        <w:rPr>
          <w:sz w:val="24"/>
          <w:szCs w:val="24"/>
        </w:rPr>
      </w:pPr>
    </w:p>
    <w:p w14:paraId="597F3429" w14:textId="77777777" w:rsidR="00477B2D" w:rsidRDefault="00000000">
      <w:pPr>
        <w:rPr>
          <w:sz w:val="24"/>
          <w:szCs w:val="24"/>
        </w:rPr>
      </w:pPr>
      <w:r>
        <w:rPr>
          <w:sz w:val="24"/>
          <w:szCs w:val="24"/>
        </w:rPr>
        <w:lastRenderedPageBreak/>
        <w:t xml:space="preserve">            </w:t>
      </w:r>
      <w:proofErr w:type="spellStart"/>
      <w:r>
        <w:rPr>
          <w:sz w:val="24"/>
          <w:szCs w:val="24"/>
        </w:rPr>
        <w:t>imgWhite</w:t>
      </w:r>
      <w:proofErr w:type="spellEnd"/>
      <w:r>
        <w:rPr>
          <w:sz w:val="24"/>
          <w:szCs w:val="24"/>
        </w:rPr>
        <w:t xml:space="preserve"> = </w:t>
      </w:r>
      <w:proofErr w:type="spellStart"/>
      <w:proofErr w:type="gramStart"/>
      <w:r>
        <w:rPr>
          <w:sz w:val="24"/>
          <w:szCs w:val="24"/>
        </w:rPr>
        <w:t>np.ones</w:t>
      </w:r>
      <w:proofErr w:type="spellEnd"/>
      <w:proofErr w:type="gramEnd"/>
      <w:r>
        <w:rPr>
          <w:sz w:val="24"/>
          <w:szCs w:val="24"/>
        </w:rPr>
        <w:t>((</w:t>
      </w:r>
      <w:proofErr w:type="spellStart"/>
      <w:r>
        <w:rPr>
          <w:sz w:val="24"/>
          <w:szCs w:val="24"/>
        </w:rPr>
        <w:t>imgSize</w:t>
      </w:r>
      <w:proofErr w:type="spellEnd"/>
      <w:r>
        <w:rPr>
          <w:sz w:val="24"/>
          <w:szCs w:val="24"/>
        </w:rPr>
        <w:t xml:space="preserve">, </w:t>
      </w:r>
      <w:proofErr w:type="spellStart"/>
      <w:r>
        <w:rPr>
          <w:sz w:val="24"/>
          <w:szCs w:val="24"/>
        </w:rPr>
        <w:t>imgSize</w:t>
      </w:r>
      <w:proofErr w:type="spellEnd"/>
      <w:r>
        <w:rPr>
          <w:sz w:val="24"/>
          <w:szCs w:val="24"/>
        </w:rPr>
        <w:t>, 3), np.uint8) * 255</w:t>
      </w:r>
    </w:p>
    <w:p w14:paraId="0000FA91" w14:textId="77777777" w:rsidR="00477B2D" w:rsidRDefault="00000000">
      <w:pPr>
        <w:rPr>
          <w:sz w:val="24"/>
          <w:szCs w:val="24"/>
        </w:rPr>
      </w:pPr>
      <w:r>
        <w:rPr>
          <w:sz w:val="24"/>
          <w:szCs w:val="24"/>
        </w:rPr>
        <w:t xml:space="preserve">            </w:t>
      </w:r>
      <w:proofErr w:type="spellStart"/>
      <w:r>
        <w:rPr>
          <w:sz w:val="24"/>
          <w:szCs w:val="24"/>
        </w:rPr>
        <w:t>imgCrop</w:t>
      </w:r>
      <w:proofErr w:type="spellEnd"/>
      <w:r>
        <w:rPr>
          <w:sz w:val="24"/>
          <w:szCs w:val="24"/>
        </w:rPr>
        <w:t xml:space="preserve"> = </w:t>
      </w:r>
      <w:proofErr w:type="spellStart"/>
      <w:proofErr w:type="gramStart"/>
      <w:r>
        <w:rPr>
          <w:sz w:val="24"/>
          <w:szCs w:val="24"/>
        </w:rPr>
        <w:t>img</w:t>
      </w:r>
      <w:proofErr w:type="spellEnd"/>
      <w:r>
        <w:rPr>
          <w:sz w:val="24"/>
          <w:szCs w:val="24"/>
        </w:rPr>
        <w:t>[</w:t>
      </w:r>
      <w:proofErr w:type="gramEnd"/>
      <w:r>
        <w:rPr>
          <w:sz w:val="24"/>
          <w:szCs w:val="24"/>
        </w:rPr>
        <w:t xml:space="preserve">y - </w:t>
      </w:r>
      <w:proofErr w:type="spellStart"/>
      <w:r>
        <w:rPr>
          <w:sz w:val="24"/>
          <w:szCs w:val="24"/>
        </w:rPr>
        <w:t>offset:y</w:t>
      </w:r>
      <w:proofErr w:type="spellEnd"/>
      <w:r>
        <w:rPr>
          <w:sz w:val="24"/>
          <w:szCs w:val="24"/>
        </w:rPr>
        <w:t xml:space="preserve"> + h + offset, x - </w:t>
      </w:r>
      <w:proofErr w:type="spellStart"/>
      <w:r>
        <w:rPr>
          <w:sz w:val="24"/>
          <w:szCs w:val="24"/>
        </w:rPr>
        <w:t>offset:x</w:t>
      </w:r>
      <w:proofErr w:type="spellEnd"/>
      <w:r>
        <w:rPr>
          <w:sz w:val="24"/>
          <w:szCs w:val="24"/>
        </w:rPr>
        <w:t xml:space="preserve"> + w + offset]</w:t>
      </w:r>
    </w:p>
    <w:p w14:paraId="40992ED8" w14:textId="77777777" w:rsidR="00477B2D" w:rsidRDefault="00477B2D">
      <w:pPr>
        <w:rPr>
          <w:sz w:val="24"/>
          <w:szCs w:val="24"/>
        </w:rPr>
      </w:pPr>
    </w:p>
    <w:p w14:paraId="4FA6E7B7" w14:textId="77777777" w:rsidR="00477B2D" w:rsidRDefault="00000000">
      <w:pPr>
        <w:rPr>
          <w:sz w:val="24"/>
          <w:szCs w:val="24"/>
        </w:rPr>
      </w:pPr>
      <w:r>
        <w:rPr>
          <w:sz w:val="24"/>
          <w:szCs w:val="24"/>
        </w:rPr>
        <w:t xml:space="preserve">            </w:t>
      </w:r>
      <w:proofErr w:type="spellStart"/>
      <w:r>
        <w:rPr>
          <w:sz w:val="24"/>
          <w:szCs w:val="24"/>
        </w:rPr>
        <w:t>imgCropShape</w:t>
      </w:r>
      <w:proofErr w:type="spellEnd"/>
      <w:r>
        <w:rPr>
          <w:sz w:val="24"/>
          <w:szCs w:val="24"/>
        </w:rPr>
        <w:t xml:space="preserve"> = </w:t>
      </w:r>
      <w:proofErr w:type="spellStart"/>
      <w:r>
        <w:rPr>
          <w:sz w:val="24"/>
          <w:szCs w:val="24"/>
        </w:rPr>
        <w:t>imgCrop.shape</w:t>
      </w:r>
      <w:proofErr w:type="spellEnd"/>
    </w:p>
    <w:p w14:paraId="5114379D" w14:textId="77777777" w:rsidR="00477B2D" w:rsidRDefault="00477B2D">
      <w:pPr>
        <w:rPr>
          <w:sz w:val="24"/>
          <w:szCs w:val="24"/>
        </w:rPr>
      </w:pPr>
    </w:p>
    <w:p w14:paraId="0FA65D9A" w14:textId="77777777" w:rsidR="00477B2D" w:rsidRDefault="00000000">
      <w:pPr>
        <w:rPr>
          <w:sz w:val="24"/>
          <w:szCs w:val="24"/>
        </w:rPr>
      </w:pPr>
      <w:r>
        <w:rPr>
          <w:sz w:val="24"/>
          <w:szCs w:val="24"/>
        </w:rPr>
        <w:t xml:space="preserve">            </w:t>
      </w:r>
      <w:proofErr w:type="spellStart"/>
      <w:r>
        <w:rPr>
          <w:sz w:val="24"/>
          <w:szCs w:val="24"/>
        </w:rPr>
        <w:t>aspectRatio</w:t>
      </w:r>
      <w:proofErr w:type="spellEnd"/>
      <w:r>
        <w:rPr>
          <w:sz w:val="24"/>
          <w:szCs w:val="24"/>
        </w:rPr>
        <w:t xml:space="preserve"> = h / w</w:t>
      </w:r>
    </w:p>
    <w:p w14:paraId="7C618F12" w14:textId="77777777" w:rsidR="00477B2D" w:rsidRDefault="00477B2D">
      <w:pPr>
        <w:rPr>
          <w:sz w:val="24"/>
          <w:szCs w:val="24"/>
        </w:rPr>
      </w:pPr>
    </w:p>
    <w:p w14:paraId="45BA933C" w14:textId="77777777" w:rsidR="00477B2D" w:rsidRDefault="00000000">
      <w:pPr>
        <w:rPr>
          <w:sz w:val="24"/>
          <w:szCs w:val="24"/>
        </w:rPr>
      </w:pPr>
      <w:r>
        <w:rPr>
          <w:sz w:val="24"/>
          <w:szCs w:val="24"/>
        </w:rPr>
        <w:t xml:space="preserve">            if </w:t>
      </w:r>
      <w:proofErr w:type="spellStart"/>
      <w:r>
        <w:rPr>
          <w:sz w:val="24"/>
          <w:szCs w:val="24"/>
        </w:rPr>
        <w:t>aspectRatio</w:t>
      </w:r>
      <w:proofErr w:type="spellEnd"/>
      <w:r>
        <w:rPr>
          <w:sz w:val="24"/>
          <w:szCs w:val="24"/>
        </w:rPr>
        <w:t xml:space="preserve"> &gt; 1:</w:t>
      </w:r>
    </w:p>
    <w:p w14:paraId="21AF3BA4" w14:textId="77777777" w:rsidR="00477B2D" w:rsidRDefault="00000000">
      <w:pPr>
        <w:rPr>
          <w:sz w:val="24"/>
          <w:szCs w:val="24"/>
        </w:rPr>
      </w:pPr>
      <w:r>
        <w:rPr>
          <w:sz w:val="24"/>
          <w:szCs w:val="24"/>
        </w:rPr>
        <w:t xml:space="preserve">                k = </w:t>
      </w:r>
      <w:proofErr w:type="spellStart"/>
      <w:r>
        <w:rPr>
          <w:sz w:val="24"/>
          <w:szCs w:val="24"/>
        </w:rPr>
        <w:t>imgSize</w:t>
      </w:r>
      <w:proofErr w:type="spellEnd"/>
      <w:r>
        <w:rPr>
          <w:sz w:val="24"/>
          <w:szCs w:val="24"/>
        </w:rPr>
        <w:t xml:space="preserve"> / h</w:t>
      </w:r>
    </w:p>
    <w:p w14:paraId="5A8FCA0F" w14:textId="77777777" w:rsidR="00477B2D" w:rsidRDefault="00000000">
      <w:pPr>
        <w:rPr>
          <w:sz w:val="24"/>
          <w:szCs w:val="24"/>
        </w:rPr>
      </w:pPr>
      <w:r>
        <w:rPr>
          <w:sz w:val="24"/>
          <w:szCs w:val="24"/>
        </w:rPr>
        <w:t xml:space="preserve">                </w:t>
      </w:r>
      <w:proofErr w:type="spellStart"/>
      <w:r>
        <w:rPr>
          <w:sz w:val="24"/>
          <w:szCs w:val="24"/>
        </w:rPr>
        <w:t>wCal</w:t>
      </w:r>
      <w:proofErr w:type="spellEnd"/>
      <w:r>
        <w:rPr>
          <w:sz w:val="24"/>
          <w:szCs w:val="24"/>
        </w:rPr>
        <w:t xml:space="preserve"> = </w:t>
      </w:r>
      <w:proofErr w:type="spellStart"/>
      <w:proofErr w:type="gramStart"/>
      <w:r>
        <w:rPr>
          <w:sz w:val="24"/>
          <w:szCs w:val="24"/>
        </w:rPr>
        <w:t>math.ceil</w:t>
      </w:r>
      <w:proofErr w:type="spellEnd"/>
      <w:proofErr w:type="gramEnd"/>
      <w:r>
        <w:rPr>
          <w:sz w:val="24"/>
          <w:szCs w:val="24"/>
        </w:rPr>
        <w:t>(k * w)</w:t>
      </w:r>
    </w:p>
    <w:p w14:paraId="5947863A" w14:textId="77777777" w:rsidR="00477B2D" w:rsidRDefault="00000000">
      <w:pPr>
        <w:rPr>
          <w:sz w:val="24"/>
          <w:szCs w:val="24"/>
        </w:rPr>
      </w:pPr>
      <w:r>
        <w:rPr>
          <w:sz w:val="24"/>
          <w:szCs w:val="24"/>
        </w:rPr>
        <w:t xml:space="preserve">                </w:t>
      </w:r>
      <w:proofErr w:type="spellStart"/>
      <w:r>
        <w:rPr>
          <w:sz w:val="24"/>
          <w:szCs w:val="24"/>
        </w:rPr>
        <w:t>imgResize</w:t>
      </w:r>
      <w:proofErr w:type="spellEnd"/>
      <w:r>
        <w:rPr>
          <w:sz w:val="24"/>
          <w:szCs w:val="24"/>
        </w:rPr>
        <w:t xml:space="preserve"> = cv2.resize(</w:t>
      </w:r>
      <w:proofErr w:type="spellStart"/>
      <w:r>
        <w:rPr>
          <w:sz w:val="24"/>
          <w:szCs w:val="24"/>
        </w:rPr>
        <w:t>imgCrop</w:t>
      </w:r>
      <w:proofErr w:type="spellEnd"/>
      <w:r>
        <w:rPr>
          <w:sz w:val="24"/>
          <w:szCs w:val="24"/>
        </w:rPr>
        <w:t>, (</w:t>
      </w:r>
      <w:proofErr w:type="spellStart"/>
      <w:r>
        <w:rPr>
          <w:sz w:val="24"/>
          <w:szCs w:val="24"/>
        </w:rPr>
        <w:t>wCal</w:t>
      </w:r>
      <w:proofErr w:type="spellEnd"/>
      <w:r>
        <w:rPr>
          <w:sz w:val="24"/>
          <w:szCs w:val="24"/>
        </w:rPr>
        <w:t xml:space="preserve">, </w:t>
      </w:r>
      <w:proofErr w:type="spellStart"/>
      <w:r>
        <w:rPr>
          <w:sz w:val="24"/>
          <w:szCs w:val="24"/>
        </w:rPr>
        <w:t>imgSize</w:t>
      </w:r>
      <w:proofErr w:type="spellEnd"/>
      <w:r>
        <w:rPr>
          <w:sz w:val="24"/>
          <w:szCs w:val="24"/>
        </w:rPr>
        <w:t>))</w:t>
      </w:r>
    </w:p>
    <w:p w14:paraId="27F544AD" w14:textId="77777777" w:rsidR="00477B2D" w:rsidRDefault="00000000">
      <w:pPr>
        <w:rPr>
          <w:sz w:val="24"/>
          <w:szCs w:val="24"/>
        </w:rPr>
      </w:pPr>
      <w:r>
        <w:rPr>
          <w:sz w:val="24"/>
          <w:szCs w:val="24"/>
        </w:rPr>
        <w:t xml:space="preserve">                </w:t>
      </w:r>
      <w:proofErr w:type="spellStart"/>
      <w:r>
        <w:rPr>
          <w:sz w:val="24"/>
          <w:szCs w:val="24"/>
        </w:rPr>
        <w:t>imgResizeShape</w:t>
      </w:r>
      <w:proofErr w:type="spellEnd"/>
      <w:r>
        <w:rPr>
          <w:sz w:val="24"/>
          <w:szCs w:val="24"/>
        </w:rPr>
        <w:t xml:space="preserve"> = </w:t>
      </w:r>
      <w:proofErr w:type="spellStart"/>
      <w:r>
        <w:rPr>
          <w:sz w:val="24"/>
          <w:szCs w:val="24"/>
        </w:rPr>
        <w:t>imgResize.shape</w:t>
      </w:r>
      <w:proofErr w:type="spellEnd"/>
    </w:p>
    <w:p w14:paraId="07586004" w14:textId="77777777" w:rsidR="00477B2D" w:rsidRDefault="00000000">
      <w:pPr>
        <w:rPr>
          <w:sz w:val="24"/>
          <w:szCs w:val="24"/>
        </w:rPr>
      </w:pPr>
      <w:r>
        <w:rPr>
          <w:sz w:val="24"/>
          <w:szCs w:val="24"/>
        </w:rPr>
        <w:t xml:space="preserve">                </w:t>
      </w:r>
      <w:proofErr w:type="spellStart"/>
      <w:r>
        <w:rPr>
          <w:sz w:val="24"/>
          <w:szCs w:val="24"/>
        </w:rPr>
        <w:t>wGap</w:t>
      </w:r>
      <w:proofErr w:type="spellEnd"/>
      <w:r>
        <w:rPr>
          <w:sz w:val="24"/>
          <w:szCs w:val="24"/>
        </w:rPr>
        <w:t xml:space="preserve"> = </w:t>
      </w:r>
      <w:proofErr w:type="spellStart"/>
      <w:proofErr w:type="gramStart"/>
      <w:r>
        <w:rPr>
          <w:sz w:val="24"/>
          <w:szCs w:val="24"/>
        </w:rPr>
        <w:t>math.ceil</w:t>
      </w:r>
      <w:proofErr w:type="spellEnd"/>
      <w:proofErr w:type="gramEnd"/>
      <w:r>
        <w:rPr>
          <w:sz w:val="24"/>
          <w:szCs w:val="24"/>
        </w:rPr>
        <w:t>((</w:t>
      </w:r>
      <w:proofErr w:type="spellStart"/>
      <w:r>
        <w:rPr>
          <w:sz w:val="24"/>
          <w:szCs w:val="24"/>
        </w:rPr>
        <w:t>imgSize</w:t>
      </w:r>
      <w:proofErr w:type="spellEnd"/>
      <w:r>
        <w:rPr>
          <w:sz w:val="24"/>
          <w:szCs w:val="24"/>
        </w:rPr>
        <w:t xml:space="preserve"> - </w:t>
      </w:r>
      <w:proofErr w:type="spellStart"/>
      <w:r>
        <w:rPr>
          <w:sz w:val="24"/>
          <w:szCs w:val="24"/>
        </w:rPr>
        <w:t>wCal</w:t>
      </w:r>
      <w:proofErr w:type="spellEnd"/>
      <w:r>
        <w:rPr>
          <w:sz w:val="24"/>
          <w:szCs w:val="24"/>
        </w:rPr>
        <w:t>) / 2)</w:t>
      </w:r>
    </w:p>
    <w:p w14:paraId="646831A6" w14:textId="77777777" w:rsidR="00477B2D" w:rsidRDefault="00000000">
      <w:pPr>
        <w:rPr>
          <w:sz w:val="24"/>
          <w:szCs w:val="24"/>
        </w:rPr>
      </w:pPr>
      <w:r>
        <w:rPr>
          <w:sz w:val="24"/>
          <w:szCs w:val="24"/>
        </w:rPr>
        <w:t xml:space="preserve">                </w:t>
      </w:r>
      <w:proofErr w:type="spellStart"/>
      <w:r>
        <w:rPr>
          <w:sz w:val="24"/>
          <w:szCs w:val="24"/>
        </w:rPr>
        <w:t>imgWhite</w:t>
      </w:r>
      <w:proofErr w:type="spellEnd"/>
      <w:proofErr w:type="gramStart"/>
      <w:r>
        <w:rPr>
          <w:sz w:val="24"/>
          <w:szCs w:val="24"/>
        </w:rPr>
        <w:t>[:,</w:t>
      </w:r>
      <w:proofErr w:type="gramEnd"/>
      <w:r>
        <w:rPr>
          <w:sz w:val="24"/>
          <w:szCs w:val="24"/>
        </w:rPr>
        <w:t xml:space="preserve"> </w:t>
      </w:r>
      <w:proofErr w:type="spellStart"/>
      <w:r>
        <w:rPr>
          <w:sz w:val="24"/>
          <w:szCs w:val="24"/>
        </w:rPr>
        <w:t>wGap:wCal</w:t>
      </w:r>
      <w:proofErr w:type="spellEnd"/>
      <w:r>
        <w:rPr>
          <w:sz w:val="24"/>
          <w:szCs w:val="24"/>
        </w:rPr>
        <w:t xml:space="preserve"> + </w:t>
      </w:r>
      <w:proofErr w:type="spellStart"/>
      <w:r>
        <w:rPr>
          <w:sz w:val="24"/>
          <w:szCs w:val="24"/>
        </w:rPr>
        <w:t>wGap</w:t>
      </w:r>
      <w:proofErr w:type="spellEnd"/>
      <w:r>
        <w:rPr>
          <w:sz w:val="24"/>
          <w:szCs w:val="24"/>
        </w:rPr>
        <w:t xml:space="preserve">] = </w:t>
      </w:r>
      <w:proofErr w:type="spellStart"/>
      <w:r>
        <w:rPr>
          <w:sz w:val="24"/>
          <w:szCs w:val="24"/>
        </w:rPr>
        <w:t>imgResize</w:t>
      </w:r>
      <w:proofErr w:type="spellEnd"/>
    </w:p>
    <w:p w14:paraId="0C458FFD" w14:textId="77777777" w:rsidR="00477B2D" w:rsidRDefault="00000000">
      <w:pPr>
        <w:rPr>
          <w:sz w:val="24"/>
          <w:szCs w:val="24"/>
        </w:rPr>
      </w:pPr>
      <w:r>
        <w:rPr>
          <w:sz w:val="24"/>
          <w:szCs w:val="24"/>
        </w:rPr>
        <w:t xml:space="preserve">                prediction, index = </w:t>
      </w:r>
      <w:proofErr w:type="spellStart"/>
      <w:proofErr w:type="gramStart"/>
      <w:r>
        <w:rPr>
          <w:sz w:val="24"/>
          <w:szCs w:val="24"/>
        </w:rPr>
        <w:t>classifier.getPrediction</w:t>
      </w:r>
      <w:proofErr w:type="spellEnd"/>
      <w:proofErr w:type="gramEnd"/>
      <w:r>
        <w:rPr>
          <w:sz w:val="24"/>
          <w:szCs w:val="24"/>
        </w:rPr>
        <w:t>(</w:t>
      </w:r>
      <w:proofErr w:type="spellStart"/>
      <w:r>
        <w:rPr>
          <w:sz w:val="24"/>
          <w:szCs w:val="24"/>
        </w:rPr>
        <w:t>imgWhite</w:t>
      </w:r>
      <w:proofErr w:type="spellEnd"/>
      <w:r>
        <w:rPr>
          <w:sz w:val="24"/>
          <w:szCs w:val="24"/>
        </w:rPr>
        <w:t>, draw=False)</w:t>
      </w:r>
    </w:p>
    <w:p w14:paraId="63B198DA" w14:textId="77777777" w:rsidR="00477B2D" w:rsidRDefault="00000000">
      <w:pPr>
        <w:rPr>
          <w:sz w:val="24"/>
          <w:szCs w:val="24"/>
        </w:rPr>
      </w:pPr>
      <w:r>
        <w:rPr>
          <w:sz w:val="24"/>
          <w:szCs w:val="24"/>
        </w:rPr>
        <w:t xml:space="preserve">                </w:t>
      </w:r>
      <w:proofErr w:type="gramStart"/>
      <w:r>
        <w:rPr>
          <w:sz w:val="24"/>
          <w:szCs w:val="24"/>
        </w:rPr>
        <w:t>print(</w:t>
      </w:r>
      <w:proofErr w:type="gramEnd"/>
      <w:r>
        <w:rPr>
          <w:sz w:val="24"/>
          <w:szCs w:val="24"/>
        </w:rPr>
        <w:t>prediction, index)</w:t>
      </w:r>
    </w:p>
    <w:p w14:paraId="2F41C906" w14:textId="77777777" w:rsidR="00477B2D" w:rsidRDefault="00477B2D">
      <w:pPr>
        <w:rPr>
          <w:sz w:val="24"/>
          <w:szCs w:val="24"/>
        </w:rPr>
      </w:pPr>
    </w:p>
    <w:p w14:paraId="09C9BF41" w14:textId="77777777" w:rsidR="00477B2D" w:rsidRDefault="00000000">
      <w:pPr>
        <w:rPr>
          <w:sz w:val="24"/>
          <w:szCs w:val="24"/>
        </w:rPr>
      </w:pPr>
      <w:r>
        <w:rPr>
          <w:sz w:val="24"/>
          <w:szCs w:val="24"/>
        </w:rPr>
        <w:t xml:space="preserve">            else:</w:t>
      </w:r>
    </w:p>
    <w:p w14:paraId="1BBACC73" w14:textId="77777777" w:rsidR="00477B2D" w:rsidRDefault="00000000">
      <w:pPr>
        <w:rPr>
          <w:sz w:val="24"/>
          <w:szCs w:val="24"/>
        </w:rPr>
      </w:pPr>
      <w:r>
        <w:rPr>
          <w:sz w:val="24"/>
          <w:szCs w:val="24"/>
        </w:rPr>
        <w:t xml:space="preserve">                k = </w:t>
      </w:r>
      <w:proofErr w:type="spellStart"/>
      <w:r>
        <w:rPr>
          <w:sz w:val="24"/>
          <w:szCs w:val="24"/>
        </w:rPr>
        <w:t>imgSize</w:t>
      </w:r>
      <w:proofErr w:type="spellEnd"/>
      <w:r>
        <w:rPr>
          <w:sz w:val="24"/>
          <w:szCs w:val="24"/>
        </w:rPr>
        <w:t xml:space="preserve"> / w</w:t>
      </w:r>
    </w:p>
    <w:p w14:paraId="68421537" w14:textId="77777777" w:rsidR="00477B2D" w:rsidRDefault="00000000">
      <w:pPr>
        <w:rPr>
          <w:sz w:val="24"/>
          <w:szCs w:val="24"/>
        </w:rPr>
      </w:pPr>
      <w:r>
        <w:rPr>
          <w:sz w:val="24"/>
          <w:szCs w:val="24"/>
        </w:rPr>
        <w:t xml:space="preserve">                </w:t>
      </w:r>
      <w:proofErr w:type="spellStart"/>
      <w:r>
        <w:rPr>
          <w:sz w:val="24"/>
          <w:szCs w:val="24"/>
        </w:rPr>
        <w:t>hCal</w:t>
      </w:r>
      <w:proofErr w:type="spellEnd"/>
      <w:r>
        <w:rPr>
          <w:sz w:val="24"/>
          <w:szCs w:val="24"/>
        </w:rPr>
        <w:t xml:space="preserve"> = </w:t>
      </w:r>
      <w:proofErr w:type="spellStart"/>
      <w:proofErr w:type="gramStart"/>
      <w:r>
        <w:rPr>
          <w:sz w:val="24"/>
          <w:szCs w:val="24"/>
        </w:rPr>
        <w:t>math.ceil</w:t>
      </w:r>
      <w:proofErr w:type="spellEnd"/>
      <w:proofErr w:type="gramEnd"/>
      <w:r>
        <w:rPr>
          <w:sz w:val="24"/>
          <w:szCs w:val="24"/>
        </w:rPr>
        <w:t>(k * h)</w:t>
      </w:r>
    </w:p>
    <w:p w14:paraId="4A34DD16" w14:textId="77777777" w:rsidR="00477B2D" w:rsidRDefault="00000000">
      <w:pPr>
        <w:rPr>
          <w:sz w:val="24"/>
          <w:szCs w:val="24"/>
        </w:rPr>
      </w:pPr>
      <w:r>
        <w:rPr>
          <w:sz w:val="24"/>
          <w:szCs w:val="24"/>
        </w:rPr>
        <w:t xml:space="preserve">                </w:t>
      </w:r>
      <w:proofErr w:type="spellStart"/>
      <w:r>
        <w:rPr>
          <w:sz w:val="24"/>
          <w:szCs w:val="24"/>
        </w:rPr>
        <w:t>imgResize</w:t>
      </w:r>
      <w:proofErr w:type="spellEnd"/>
      <w:r>
        <w:rPr>
          <w:sz w:val="24"/>
          <w:szCs w:val="24"/>
        </w:rPr>
        <w:t xml:space="preserve"> = cv2.resize(</w:t>
      </w:r>
      <w:proofErr w:type="spellStart"/>
      <w:r>
        <w:rPr>
          <w:sz w:val="24"/>
          <w:szCs w:val="24"/>
        </w:rPr>
        <w:t>imgCrop</w:t>
      </w:r>
      <w:proofErr w:type="spellEnd"/>
      <w:r>
        <w:rPr>
          <w:sz w:val="24"/>
          <w:szCs w:val="24"/>
        </w:rPr>
        <w:t>, (</w:t>
      </w:r>
      <w:proofErr w:type="spellStart"/>
      <w:r>
        <w:rPr>
          <w:sz w:val="24"/>
          <w:szCs w:val="24"/>
        </w:rPr>
        <w:t>imgSize</w:t>
      </w:r>
      <w:proofErr w:type="spellEnd"/>
      <w:r>
        <w:rPr>
          <w:sz w:val="24"/>
          <w:szCs w:val="24"/>
        </w:rPr>
        <w:t xml:space="preserve">, </w:t>
      </w:r>
      <w:proofErr w:type="spellStart"/>
      <w:r>
        <w:rPr>
          <w:sz w:val="24"/>
          <w:szCs w:val="24"/>
        </w:rPr>
        <w:t>hCal</w:t>
      </w:r>
      <w:proofErr w:type="spellEnd"/>
      <w:r>
        <w:rPr>
          <w:sz w:val="24"/>
          <w:szCs w:val="24"/>
        </w:rPr>
        <w:t>))</w:t>
      </w:r>
    </w:p>
    <w:p w14:paraId="6912635D" w14:textId="77777777" w:rsidR="00477B2D" w:rsidRDefault="00000000">
      <w:pPr>
        <w:rPr>
          <w:sz w:val="24"/>
          <w:szCs w:val="24"/>
        </w:rPr>
      </w:pPr>
      <w:r>
        <w:rPr>
          <w:sz w:val="24"/>
          <w:szCs w:val="24"/>
        </w:rPr>
        <w:t xml:space="preserve">                </w:t>
      </w:r>
      <w:proofErr w:type="spellStart"/>
      <w:r>
        <w:rPr>
          <w:sz w:val="24"/>
          <w:szCs w:val="24"/>
        </w:rPr>
        <w:t>imgResizeShape</w:t>
      </w:r>
      <w:proofErr w:type="spellEnd"/>
      <w:r>
        <w:rPr>
          <w:sz w:val="24"/>
          <w:szCs w:val="24"/>
        </w:rPr>
        <w:t xml:space="preserve"> = </w:t>
      </w:r>
      <w:proofErr w:type="spellStart"/>
      <w:r>
        <w:rPr>
          <w:sz w:val="24"/>
          <w:szCs w:val="24"/>
        </w:rPr>
        <w:t>imgResize.shape</w:t>
      </w:r>
      <w:proofErr w:type="spellEnd"/>
    </w:p>
    <w:p w14:paraId="017AE6D7" w14:textId="77777777" w:rsidR="00477B2D" w:rsidRDefault="00000000">
      <w:pPr>
        <w:rPr>
          <w:sz w:val="24"/>
          <w:szCs w:val="24"/>
        </w:rPr>
      </w:pPr>
      <w:r>
        <w:rPr>
          <w:sz w:val="24"/>
          <w:szCs w:val="24"/>
        </w:rPr>
        <w:t xml:space="preserve">                </w:t>
      </w:r>
      <w:proofErr w:type="spellStart"/>
      <w:r>
        <w:rPr>
          <w:sz w:val="24"/>
          <w:szCs w:val="24"/>
        </w:rPr>
        <w:t>hGap</w:t>
      </w:r>
      <w:proofErr w:type="spellEnd"/>
      <w:r>
        <w:rPr>
          <w:sz w:val="24"/>
          <w:szCs w:val="24"/>
        </w:rPr>
        <w:t xml:space="preserve"> = </w:t>
      </w:r>
      <w:proofErr w:type="spellStart"/>
      <w:proofErr w:type="gramStart"/>
      <w:r>
        <w:rPr>
          <w:sz w:val="24"/>
          <w:szCs w:val="24"/>
        </w:rPr>
        <w:t>math.ceil</w:t>
      </w:r>
      <w:proofErr w:type="spellEnd"/>
      <w:proofErr w:type="gramEnd"/>
      <w:r>
        <w:rPr>
          <w:sz w:val="24"/>
          <w:szCs w:val="24"/>
        </w:rPr>
        <w:t>((</w:t>
      </w:r>
      <w:proofErr w:type="spellStart"/>
      <w:r>
        <w:rPr>
          <w:sz w:val="24"/>
          <w:szCs w:val="24"/>
        </w:rPr>
        <w:t>imgSize</w:t>
      </w:r>
      <w:proofErr w:type="spellEnd"/>
      <w:r>
        <w:rPr>
          <w:sz w:val="24"/>
          <w:szCs w:val="24"/>
        </w:rPr>
        <w:t xml:space="preserve"> - </w:t>
      </w:r>
      <w:proofErr w:type="spellStart"/>
      <w:r>
        <w:rPr>
          <w:sz w:val="24"/>
          <w:szCs w:val="24"/>
        </w:rPr>
        <w:t>hCal</w:t>
      </w:r>
      <w:proofErr w:type="spellEnd"/>
      <w:r>
        <w:rPr>
          <w:sz w:val="24"/>
          <w:szCs w:val="24"/>
        </w:rPr>
        <w:t>) / 2)</w:t>
      </w:r>
    </w:p>
    <w:p w14:paraId="62F689D7" w14:textId="77777777" w:rsidR="00477B2D" w:rsidRDefault="00000000">
      <w:pPr>
        <w:rPr>
          <w:sz w:val="24"/>
          <w:szCs w:val="24"/>
        </w:rPr>
      </w:pPr>
      <w:r>
        <w:rPr>
          <w:sz w:val="24"/>
          <w:szCs w:val="24"/>
        </w:rPr>
        <w:t xml:space="preserve">                </w:t>
      </w:r>
      <w:proofErr w:type="spellStart"/>
      <w:proofErr w:type="gramStart"/>
      <w:r>
        <w:rPr>
          <w:sz w:val="24"/>
          <w:szCs w:val="24"/>
        </w:rPr>
        <w:t>imgWhite</w:t>
      </w:r>
      <w:proofErr w:type="spellEnd"/>
      <w:r>
        <w:rPr>
          <w:sz w:val="24"/>
          <w:szCs w:val="24"/>
        </w:rPr>
        <w:t>[</w:t>
      </w:r>
      <w:proofErr w:type="spellStart"/>
      <w:proofErr w:type="gramEnd"/>
      <w:r>
        <w:rPr>
          <w:sz w:val="24"/>
          <w:szCs w:val="24"/>
        </w:rPr>
        <w:t>hGap:hCal</w:t>
      </w:r>
      <w:proofErr w:type="spellEnd"/>
      <w:r>
        <w:rPr>
          <w:sz w:val="24"/>
          <w:szCs w:val="24"/>
        </w:rPr>
        <w:t xml:space="preserve"> + </w:t>
      </w:r>
      <w:proofErr w:type="spellStart"/>
      <w:r>
        <w:rPr>
          <w:sz w:val="24"/>
          <w:szCs w:val="24"/>
        </w:rPr>
        <w:t>hGap</w:t>
      </w:r>
      <w:proofErr w:type="spellEnd"/>
      <w:r>
        <w:rPr>
          <w:sz w:val="24"/>
          <w:szCs w:val="24"/>
        </w:rPr>
        <w:t xml:space="preserve">, :] = </w:t>
      </w:r>
      <w:proofErr w:type="spellStart"/>
      <w:r>
        <w:rPr>
          <w:sz w:val="24"/>
          <w:szCs w:val="24"/>
        </w:rPr>
        <w:t>imgResize</w:t>
      </w:r>
      <w:proofErr w:type="spellEnd"/>
    </w:p>
    <w:p w14:paraId="2712DEBD" w14:textId="77777777" w:rsidR="00477B2D" w:rsidRDefault="00000000">
      <w:pPr>
        <w:rPr>
          <w:sz w:val="24"/>
          <w:szCs w:val="24"/>
        </w:rPr>
      </w:pPr>
      <w:r>
        <w:rPr>
          <w:sz w:val="24"/>
          <w:szCs w:val="24"/>
        </w:rPr>
        <w:t xml:space="preserve">                prediction, index = </w:t>
      </w:r>
      <w:proofErr w:type="spellStart"/>
      <w:proofErr w:type="gramStart"/>
      <w:r>
        <w:rPr>
          <w:sz w:val="24"/>
          <w:szCs w:val="24"/>
        </w:rPr>
        <w:t>classifier.getPrediction</w:t>
      </w:r>
      <w:proofErr w:type="spellEnd"/>
      <w:proofErr w:type="gramEnd"/>
      <w:r>
        <w:rPr>
          <w:sz w:val="24"/>
          <w:szCs w:val="24"/>
        </w:rPr>
        <w:t>(</w:t>
      </w:r>
      <w:proofErr w:type="spellStart"/>
      <w:r>
        <w:rPr>
          <w:sz w:val="24"/>
          <w:szCs w:val="24"/>
        </w:rPr>
        <w:t>imgWhite</w:t>
      </w:r>
      <w:proofErr w:type="spellEnd"/>
      <w:r>
        <w:rPr>
          <w:sz w:val="24"/>
          <w:szCs w:val="24"/>
        </w:rPr>
        <w:t>, draw=False)</w:t>
      </w:r>
    </w:p>
    <w:p w14:paraId="19F7D19A" w14:textId="77777777" w:rsidR="00477B2D" w:rsidRDefault="00477B2D">
      <w:pPr>
        <w:rPr>
          <w:sz w:val="24"/>
          <w:szCs w:val="24"/>
        </w:rPr>
      </w:pPr>
    </w:p>
    <w:p w14:paraId="5330CBB9" w14:textId="77777777" w:rsidR="00477B2D" w:rsidRDefault="00000000">
      <w:pPr>
        <w:rPr>
          <w:sz w:val="24"/>
          <w:szCs w:val="24"/>
        </w:rPr>
      </w:pPr>
      <w:r>
        <w:rPr>
          <w:sz w:val="24"/>
          <w:szCs w:val="24"/>
        </w:rPr>
        <w:t xml:space="preserve">            cv2.rectangle(</w:t>
      </w:r>
      <w:proofErr w:type="spellStart"/>
      <w:r>
        <w:rPr>
          <w:sz w:val="24"/>
          <w:szCs w:val="24"/>
        </w:rPr>
        <w:t>imgOutput</w:t>
      </w:r>
      <w:proofErr w:type="spellEnd"/>
      <w:r>
        <w:rPr>
          <w:sz w:val="24"/>
          <w:szCs w:val="24"/>
        </w:rPr>
        <w:t>, (x - offset, y - offset - 50),</w:t>
      </w:r>
    </w:p>
    <w:p w14:paraId="12045CB0" w14:textId="77777777" w:rsidR="00477B2D" w:rsidRDefault="00000000">
      <w:pPr>
        <w:rPr>
          <w:sz w:val="24"/>
          <w:szCs w:val="24"/>
        </w:rPr>
      </w:pPr>
      <w:r>
        <w:rPr>
          <w:sz w:val="24"/>
          <w:szCs w:val="24"/>
        </w:rPr>
        <w:t xml:space="preserve">                          (x - offset + 90, y - offset - 50 + 50), (255, 0, 255), cv2.FILLED)</w:t>
      </w:r>
    </w:p>
    <w:p w14:paraId="4C6495AB" w14:textId="77777777" w:rsidR="00477B2D" w:rsidRDefault="00000000">
      <w:pPr>
        <w:rPr>
          <w:sz w:val="24"/>
          <w:szCs w:val="24"/>
        </w:rPr>
      </w:pPr>
      <w:r>
        <w:rPr>
          <w:sz w:val="24"/>
          <w:szCs w:val="24"/>
        </w:rPr>
        <w:t xml:space="preserve">            cv2.putText(</w:t>
      </w:r>
      <w:proofErr w:type="spellStart"/>
      <w:r>
        <w:rPr>
          <w:sz w:val="24"/>
          <w:szCs w:val="24"/>
        </w:rPr>
        <w:t>imgOutput</w:t>
      </w:r>
      <w:proofErr w:type="spellEnd"/>
      <w:r>
        <w:rPr>
          <w:sz w:val="24"/>
          <w:szCs w:val="24"/>
        </w:rPr>
        <w:t>, labels[index], (x, y - 26), cv2.FONT_HERSHEY_COMPLEX, 1.7, (255, 255, 255), 2)</w:t>
      </w:r>
    </w:p>
    <w:p w14:paraId="49CE90C5" w14:textId="77777777" w:rsidR="00477B2D" w:rsidRDefault="00000000">
      <w:pPr>
        <w:rPr>
          <w:sz w:val="24"/>
          <w:szCs w:val="24"/>
        </w:rPr>
      </w:pPr>
      <w:r>
        <w:rPr>
          <w:sz w:val="24"/>
          <w:szCs w:val="24"/>
        </w:rPr>
        <w:t xml:space="preserve">            cv2.rectangle(</w:t>
      </w:r>
      <w:proofErr w:type="spellStart"/>
      <w:r>
        <w:rPr>
          <w:sz w:val="24"/>
          <w:szCs w:val="24"/>
        </w:rPr>
        <w:t>imgOutput</w:t>
      </w:r>
      <w:proofErr w:type="spellEnd"/>
      <w:r>
        <w:rPr>
          <w:sz w:val="24"/>
          <w:szCs w:val="24"/>
        </w:rPr>
        <w:t>, (x - offset, y - offset),</w:t>
      </w:r>
    </w:p>
    <w:p w14:paraId="1494B2A1" w14:textId="77777777" w:rsidR="00477B2D" w:rsidRDefault="00000000">
      <w:pPr>
        <w:rPr>
          <w:sz w:val="24"/>
          <w:szCs w:val="24"/>
        </w:rPr>
      </w:pPr>
      <w:r>
        <w:rPr>
          <w:sz w:val="24"/>
          <w:szCs w:val="24"/>
        </w:rPr>
        <w:t xml:space="preserve">                          (x + w + offset, y + h + offset), (255, 0, 255), 4)</w:t>
      </w:r>
    </w:p>
    <w:p w14:paraId="279594E5" w14:textId="77777777" w:rsidR="00477B2D" w:rsidRDefault="00477B2D">
      <w:pPr>
        <w:rPr>
          <w:sz w:val="24"/>
          <w:szCs w:val="24"/>
        </w:rPr>
      </w:pPr>
    </w:p>
    <w:p w14:paraId="307DD6D4" w14:textId="77777777" w:rsidR="00477B2D" w:rsidRDefault="00000000">
      <w:pPr>
        <w:rPr>
          <w:sz w:val="24"/>
          <w:szCs w:val="24"/>
        </w:rPr>
      </w:pPr>
      <w:r>
        <w:rPr>
          <w:sz w:val="24"/>
          <w:szCs w:val="24"/>
        </w:rPr>
        <w:t xml:space="preserve">            # cv2.imshow("</w:t>
      </w:r>
      <w:proofErr w:type="spellStart"/>
      <w:r>
        <w:rPr>
          <w:sz w:val="24"/>
          <w:szCs w:val="24"/>
        </w:rPr>
        <w:t>ImageCrop</w:t>
      </w:r>
      <w:proofErr w:type="spellEnd"/>
      <w:r>
        <w:rPr>
          <w:sz w:val="24"/>
          <w:szCs w:val="24"/>
        </w:rPr>
        <w:t xml:space="preserve">", </w:t>
      </w:r>
      <w:proofErr w:type="spellStart"/>
      <w:r>
        <w:rPr>
          <w:sz w:val="24"/>
          <w:szCs w:val="24"/>
        </w:rPr>
        <w:t>imgCrop</w:t>
      </w:r>
      <w:proofErr w:type="spellEnd"/>
      <w:r>
        <w:rPr>
          <w:sz w:val="24"/>
          <w:szCs w:val="24"/>
        </w:rPr>
        <w:t>)</w:t>
      </w:r>
    </w:p>
    <w:p w14:paraId="66A76159" w14:textId="77777777" w:rsidR="00477B2D" w:rsidRDefault="00000000">
      <w:pPr>
        <w:rPr>
          <w:sz w:val="24"/>
          <w:szCs w:val="24"/>
        </w:rPr>
      </w:pPr>
      <w:r>
        <w:rPr>
          <w:sz w:val="24"/>
          <w:szCs w:val="24"/>
        </w:rPr>
        <w:t xml:space="preserve">            # cv2.imshow("</w:t>
      </w:r>
      <w:proofErr w:type="spellStart"/>
      <w:r>
        <w:rPr>
          <w:sz w:val="24"/>
          <w:szCs w:val="24"/>
        </w:rPr>
        <w:t>ImageWhite</w:t>
      </w:r>
      <w:proofErr w:type="spellEnd"/>
      <w:r>
        <w:rPr>
          <w:sz w:val="24"/>
          <w:szCs w:val="24"/>
        </w:rPr>
        <w:t xml:space="preserve">", </w:t>
      </w:r>
      <w:proofErr w:type="spellStart"/>
      <w:r>
        <w:rPr>
          <w:sz w:val="24"/>
          <w:szCs w:val="24"/>
        </w:rPr>
        <w:t>imgWhite</w:t>
      </w:r>
      <w:proofErr w:type="spellEnd"/>
      <w:r>
        <w:rPr>
          <w:sz w:val="24"/>
          <w:szCs w:val="24"/>
        </w:rPr>
        <w:t>)</w:t>
      </w:r>
    </w:p>
    <w:p w14:paraId="3E4E8779" w14:textId="77777777" w:rsidR="00477B2D" w:rsidRDefault="00477B2D">
      <w:pPr>
        <w:rPr>
          <w:sz w:val="24"/>
          <w:szCs w:val="24"/>
        </w:rPr>
      </w:pPr>
    </w:p>
    <w:p w14:paraId="65AFF543" w14:textId="77777777" w:rsidR="00477B2D" w:rsidRDefault="00000000">
      <w:pPr>
        <w:rPr>
          <w:sz w:val="24"/>
          <w:szCs w:val="24"/>
        </w:rPr>
      </w:pPr>
      <w:r>
        <w:rPr>
          <w:sz w:val="24"/>
          <w:szCs w:val="24"/>
        </w:rPr>
        <w:t xml:space="preserve">      #  cv2.imshow("Image", </w:t>
      </w:r>
      <w:proofErr w:type="spellStart"/>
      <w:r>
        <w:rPr>
          <w:sz w:val="24"/>
          <w:szCs w:val="24"/>
        </w:rPr>
        <w:t>imgOutput</w:t>
      </w:r>
      <w:proofErr w:type="spellEnd"/>
      <w:r>
        <w:rPr>
          <w:sz w:val="24"/>
          <w:szCs w:val="24"/>
        </w:rPr>
        <w:t>)</w:t>
      </w:r>
    </w:p>
    <w:p w14:paraId="2A60F00C" w14:textId="77777777" w:rsidR="00477B2D" w:rsidRDefault="00000000">
      <w:pPr>
        <w:rPr>
          <w:sz w:val="24"/>
          <w:szCs w:val="24"/>
        </w:rPr>
      </w:pPr>
      <w:r>
        <w:rPr>
          <w:sz w:val="24"/>
          <w:szCs w:val="24"/>
        </w:rPr>
        <w:t xml:space="preserve">        k = cv2.waitKey(1)</w:t>
      </w:r>
    </w:p>
    <w:p w14:paraId="63E5B4A1" w14:textId="77777777" w:rsidR="00477B2D" w:rsidRDefault="00000000">
      <w:pPr>
        <w:rPr>
          <w:sz w:val="24"/>
          <w:szCs w:val="24"/>
        </w:rPr>
      </w:pPr>
      <w:r>
        <w:rPr>
          <w:sz w:val="24"/>
          <w:szCs w:val="24"/>
        </w:rPr>
        <w:t xml:space="preserve">        if k == </w:t>
      </w:r>
      <w:proofErr w:type="spellStart"/>
      <w:r>
        <w:rPr>
          <w:sz w:val="24"/>
          <w:szCs w:val="24"/>
        </w:rPr>
        <w:t>ord</w:t>
      </w:r>
      <w:proofErr w:type="spellEnd"/>
      <w:r>
        <w:rPr>
          <w:sz w:val="24"/>
          <w:szCs w:val="24"/>
        </w:rPr>
        <w:t>('q'):</w:t>
      </w:r>
    </w:p>
    <w:p w14:paraId="7E4F6E22" w14:textId="77777777" w:rsidR="00477B2D" w:rsidRDefault="00000000">
      <w:pPr>
        <w:rPr>
          <w:sz w:val="24"/>
          <w:szCs w:val="24"/>
        </w:rPr>
      </w:pPr>
      <w:r>
        <w:rPr>
          <w:sz w:val="24"/>
          <w:szCs w:val="24"/>
        </w:rPr>
        <w:t xml:space="preserve">            break</w:t>
      </w:r>
    </w:p>
    <w:p w14:paraId="484112E6" w14:textId="77777777" w:rsidR="00477B2D" w:rsidRDefault="00477B2D">
      <w:pPr>
        <w:rPr>
          <w:sz w:val="24"/>
          <w:szCs w:val="24"/>
        </w:rPr>
      </w:pPr>
    </w:p>
    <w:p w14:paraId="037EE7D6" w14:textId="77777777" w:rsidR="00477B2D" w:rsidRDefault="00000000">
      <w:pPr>
        <w:rPr>
          <w:sz w:val="24"/>
          <w:szCs w:val="24"/>
        </w:rPr>
      </w:pPr>
      <w:r>
        <w:rPr>
          <w:sz w:val="24"/>
          <w:szCs w:val="24"/>
        </w:rPr>
        <w:t xml:space="preserve">    </w:t>
      </w:r>
      <w:proofErr w:type="spellStart"/>
      <w:proofErr w:type="gramStart"/>
      <w:r>
        <w:rPr>
          <w:sz w:val="24"/>
          <w:szCs w:val="24"/>
        </w:rPr>
        <w:t>camera.release</w:t>
      </w:r>
      <w:proofErr w:type="spellEnd"/>
      <w:proofErr w:type="gramEnd"/>
      <w:r>
        <w:rPr>
          <w:sz w:val="24"/>
          <w:szCs w:val="24"/>
        </w:rPr>
        <w:t>()</w:t>
      </w:r>
    </w:p>
    <w:p w14:paraId="3690ADE5" w14:textId="77777777" w:rsidR="00477B2D" w:rsidRDefault="00000000">
      <w:pPr>
        <w:rPr>
          <w:sz w:val="24"/>
          <w:szCs w:val="24"/>
        </w:rPr>
      </w:pPr>
      <w:r>
        <w:rPr>
          <w:sz w:val="24"/>
          <w:szCs w:val="24"/>
        </w:rPr>
        <w:t xml:space="preserve">    cv2.destroyAllWindows()</w:t>
      </w:r>
    </w:p>
    <w:p w14:paraId="676C0A06" w14:textId="77777777" w:rsidR="00477B2D" w:rsidRDefault="00477B2D">
      <w:pPr>
        <w:rPr>
          <w:sz w:val="24"/>
          <w:szCs w:val="24"/>
        </w:rPr>
      </w:pPr>
    </w:p>
    <w:p w14:paraId="36C96E3C" w14:textId="77777777" w:rsidR="00477B2D" w:rsidRDefault="00000000">
      <w:pPr>
        <w:rPr>
          <w:sz w:val="24"/>
          <w:szCs w:val="24"/>
        </w:rPr>
      </w:pPr>
      <w:r>
        <w:rPr>
          <w:sz w:val="24"/>
          <w:szCs w:val="24"/>
        </w:rPr>
        <w:t xml:space="preserve">    yield (b'--frame\r\n'</w:t>
      </w:r>
    </w:p>
    <w:p w14:paraId="6896B668" w14:textId="77777777" w:rsidR="00477B2D" w:rsidRDefault="00000000">
      <w:pPr>
        <w:rPr>
          <w:sz w:val="24"/>
          <w:szCs w:val="24"/>
        </w:rPr>
      </w:pPr>
      <w:r>
        <w:rPr>
          <w:sz w:val="24"/>
          <w:szCs w:val="24"/>
        </w:rPr>
        <w:t xml:space="preserve">               </w:t>
      </w:r>
      <w:proofErr w:type="spellStart"/>
      <w:r>
        <w:rPr>
          <w:sz w:val="24"/>
          <w:szCs w:val="24"/>
        </w:rPr>
        <w:t>b'Content</w:t>
      </w:r>
      <w:proofErr w:type="spellEnd"/>
      <w:r>
        <w:rPr>
          <w:sz w:val="24"/>
          <w:szCs w:val="24"/>
        </w:rPr>
        <w:t xml:space="preserve">-Type: image/jpeg\r\n\r\n' + </w:t>
      </w:r>
      <w:proofErr w:type="spellStart"/>
      <w:r>
        <w:rPr>
          <w:sz w:val="24"/>
          <w:szCs w:val="24"/>
        </w:rPr>
        <w:t>imgOutput</w:t>
      </w:r>
      <w:proofErr w:type="spellEnd"/>
      <w:r>
        <w:rPr>
          <w:sz w:val="24"/>
          <w:szCs w:val="24"/>
        </w:rPr>
        <w:t xml:space="preserve"> + b'\r\n')</w:t>
      </w:r>
    </w:p>
    <w:p w14:paraId="78E09FF9" w14:textId="77777777" w:rsidR="00477B2D" w:rsidRDefault="00477B2D">
      <w:pPr>
        <w:rPr>
          <w:sz w:val="24"/>
          <w:szCs w:val="24"/>
        </w:rPr>
      </w:pPr>
    </w:p>
    <w:p w14:paraId="5C661EBF" w14:textId="77777777" w:rsidR="00477B2D" w:rsidRDefault="00477B2D">
      <w:pPr>
        <w:rPr>
          <w:sz w:val="24"/>
          <w:szCs w:val="24"/>
        </w:rPr>
      </w:pPr>
    </w:p>
    <w:p w14:paraId="54B67900" w14:textId="77777777" w:rsidR="00477B2D" w:rsidRDefault="00477B2D">
      <w:pPr>
        <w:rPr>
          <w:sz w:val="24"/>
          <w:szCs w:val="24"/>
        </w:rPr>
      </w:pPr>
    </w:p>
    <w:p w14:paraId="774CD940" w14:textId="77777777" w:rsidR="00477B2D" w:rsidRDefault="00000000">
      <w:pPr>
        <w:rPr>
          <w:sz w:val="24"/>
          <w:szCs w:val="24"/>
        </w:rPr>
      </w:pPr>
      <w:r>
        <w:rPr>
          <w:sz w:val="24"/>
          <w:szCs w:val="24"/>
        </w:rPr>
        <w:t>@</w:t>
      </w:r>
      <w:proofErr w:type="gramStart"/>
      <w:r>
        <w:rPr>
          <w:sz w:val="24"/>
          <w:szCs w:val="24"/>
        </w:rPr>
        <w:t>app.route</w:t>
      </w:r>
      <w:proofErr w:type="gramEnd"/>
      <w:r>
        <w:rPr>
          <w:sz w:val="24"/>
          <w:szCs w:val="24"/>
        </w:rPr>
        <w:t>('/video')</w:t>
      </w:r>
    </w:p>
    <w:p w14:paraId="5A376DCD" w14:textId="77777777" w:rsidR="00477B2D" w:rsidRDefault="00000000">
      <w:pPr>
        <w:rPr>
          <w:sz w:val="24"/>
          <w:szCs w:val="24"/>
        </w:rPr>
      </w:pPr>
      <w:r>
        <w:rPr>
          <w:sz w:val="24"/>
          <w:szCs w:val="24"/>
        </w:rPr>
        <w:t xml:space="preserve">def </w:t>
      </w:r>
      <w:proofErr w:type="gramStart"/>
      <w:r>
        <w:rPr>
          <w:sz w:val="24"/>
          <w:szCs w:val="24"/>
        </w:rPr>
        <w:t>video(</w:t>
      </w:r>
      <w:proofErr w:type="gramEnd"/>
      <w:r>
        <w:rPr>
          <w:sz w:val="24"/>
          <w:szCs w:val="24"/>
        </w:rPr>
        <w:t>):</w:t>
      </w:r>
    </w:p>
    <w:p w14:paraId="1B7C2D90" w14:textId="77777777" w:rsidR="00477B2D" w:rsidRDefault="00000000">
      <w:pPr>
        <w:rPr>
          <w:sz w:val="24"/>
          <w:szCs w:val="24"/>
        </w:rPr>
      </w:pPr>
      <w:r>
        <w:rPr>
          <w:sz w:val="24"/>
          <w:szCs w:val="24"/>
        </w:rPr>
        <w:lastRenderedPageBreak/>
        <w:t xml:space="preserve">    # video = </w:t>
      </w:r>
      <w:proofErr w:type="gramStart"/>
      <w:r>
        <w:rPr>
          <w:sz w:val="24"/>
          <w:szCs w:val="24"/>
        </w:rPr>
        <w:t>Video(</w:t>
      </w:r>
      <w:proofErr w:type="gramEnd"/>
      <w:r>
        <w:rPr>
          <w:sz w:val="24"/>
          <w:szCs w:val="24"/>
        </w:rPr>
        <w:t>)</w:t>
      </w:r>
    </w:p>
    <w:p w14:paraId="05ECA9DC" w14:textId="77777777" w:rsidR="00477B2D" w:rsidRDefault="00000000">
      <w:pPr>
        <w:rPr>
          <w:sz w:val="24"/>
          <w:szCs w:val="24"/>
        </w:rPr>
      </w:pPr>
      <w:r>
        <w:rPr>
          <w:sz w:val="24"/>
          <w:szCs w:val="24"/>
        </w:rPr>
        <w:t xml:space="preserve">    return Response(</w:t>
      </w:r>
      <w:proofErr w:type="gramStart"/>
      <w:r>
        <w:rPr>
          <w:sz w:val="24"/>
          <w:szCs w:val="24"/>
        </w:rPr>
        <w:t>gen(</w:t>
      </w:r>
      <w:proofErr w:type="gramEnd"/>
      <w:r>
        <w:rPr>
          <w:sz w:val="24"/>
          <w:szCs w:val="24"/>
        </w:rPr>
        <w:t xml:space="preserve">), </w:t>
      </w:r>
      <w:proofErr w:type="spellStart"/>
      <w:r>
        <w:rPr>
          <w:sz w:val="24"/>
          <w:szCs w:val="24"/>
        </w:rPr>
        <w:t>mimetype</w:t>
      </w:r>
      <w:proofErr w:type="spellEnd"/>
      <w:r>
        <w:rPr>
          <w:sz w:val="24"/>
          <w:szCs w:val="24"/>
        </w:rPr>
        <w:t>='multipart/x-mixed-replace; boundary=frame')</w:t>
      </w:r>
    </w:p>
    <w:p w14:paraId="633D0768" w14:textId="77777777" w:rsidR="00477B2D" w:rsidRDefault="00477B2D">
      <w:pPr>
        <w:rPr>
          <w:sz w:val="24"/>
          <w:szCs w:val="24"/>
        </w:rPr>
      </w:pPr>
    </w:p>
    <w:p w14:paraId="3751FA3F" w14:textId="77777777" w:rsidR="00477B2D" w:rsidRDefault="00477B2D">
      <w:pPr>
        <w:rPr>
          <w:sz w:val="24"/>
          <w:szCs w:val="24"/>
        </w:rPr>
      </w:pPr>
    </w:p>
    <w:p w14:paraId="5EFA1814" w14:textId="77777777" w:rsidR="00477B2D" w:rsidRDefault="00000000">
      <w:pPr>
        <w:rPr>
          <w:sz w:val="24"/>
          <w:szCs w:val="24"/>
        </w:rPr>
      </w:pPr>
      <w:r>
        <w:rPr>
          <w:sz w:val="24"/>
          <w:szCs w:val="24"/>
        </w:rPr>
        <w:t>if __name__ == '__main__':</w:t>
      </w:r>
    </w:p>
    <w:p w14:paraId="3B7AA543" w14:textId="77777777" w:rsidR="00477B2D" w:rsidRDefault="00000000">
      <w:pPr>
        <w:rPr>
          <w:sz w:val="24"/>
          <w:szCs w:val="24"/>
        </w:rPr>
      </w:pPr>
      <w:r>
        <w:rPr>
          <w:sz w:val="24"/>
          <w:szCs w:val="24"/>
        </w:rPr>
        <w:t xml:space="preserve">    </w:t>
      </w:r>
      <w:proofErr w:type="spellStart"/>
      <w:proofErr w:type="gramStart"/>
      <w:r>
        <w:rPr>
          <w:sz w:val="24"/>
          <w:szCs w:val="24"/>
        </w:rPr>
        <w:t>app.run</w:t>
      </w:r>
      <w:proofErr w:type="spellEnd"/>
      <w:r>
        <w:rPr>
          <w:sz w:val="24"/>
          <w:szCs w:val="24"/>
        </w:rPr>
        <w:t>(</w:t>
      </w:r>
      <w:proofErr w:type="gramEnd"/>
      <w:r>
        <w:rPr>
          <w:sz w:val="24"/>
          <w:szCs w:val="24"/>
        </w:rPr>
        <w:t>)</w:t>
      </w:r>
    </w:p>
    <w:p w14:paraId="6B22C7B1" w14:textId="77777777" w:rsidR="00477B2D" w:rsidRDefault="00477B2D">
      <w:pPr>
        <w:rPr>
          <w:sz w:val="24"/>
          <w:szCs w:val="24"/>
        </w:rPr>
      </w:pPr>
    </w:p>
    <w:p w14:paraId="3053AEAA" w14:textId="77777777" w:rsidR="00477B2D" w:rsidRDefault="00000000">
      <w:pPr>
        <w:pStyle w:val="BodyText"/>
        <w:spacing w:line="398" w:lineRule="auto"/>
        <w:ind w:right="6843"/>
      </w:pPr>
      <w:r>
        <w:t>TRAINNING</w:t>
      </w:r>
      <w:r>
        <w:rPr>
          <w:spacing w:val="-2"/>
        </w:rPr>
        <w:t xml:space="preserve"> </w:t>
      </w:r>
      <w:r>
        <w:t>CODE:</w:t>
      </w:r>
    </w:p>
    <w:p w14:paraId="15606FD3" w14:textId="77777777" w:rsidR="00477B2D" w:rsidRDefault="00000000">
      <w:pPr>
        <w:pStyle w:val="BodyText"/>
        <w:ind w:left="519"/>
      </w:pPr>
      <w:r>
        <w:t>#</w:t>
      </w:r>
      <w:r>
        <w:rPr>
          <w:spacing w:val="-4"/>
        </w:rPr>
        <w:t xml:space="preserve"> </w:t>
      </w:r>
      <w:r>
        <w:t>Importing</w:t>
      </w:r>
      <w:r>
        <w:rPr>
          <w:spacing w:val="-3"/>
        </w:rPr>
        <w:t xml:space="preserve"> </w:t>
      </w:r>
      <w:r>
        <w:t>Libraries</w:t>
      </w:r>
    </w:p>
    <w:p w14:paraId="2FAEB0BE" w14:textId="77777777" w:rsidR="00477B2D" w:rsidRDefault="00000000">
      <w:pPr>
        <w:pStyle w:val="BodyText"/>
        <w:spacing w:before="210" w:line="398" w:lineRule="auto"/>
        <w:ind w:left="519" w:right="2611"/>
      </w:pPr>
      <w:r>
        <w:t>from</w:t>
      </w:r>
      <w:r>
        <w:rPr>
          <w:spacing w:val="-17"/>
        </w:rPr>
        <w:t xml:space="preserve"> </w:t>
      </w:r>
      <w:proofErr w:type="spellStart"/>
      <w:proofErr w:type="gramStart"/>
      <w:r>
        <w:t>tensorflow.keras</w:t>
      </w:r>
      <w:proofErr w:type="gramEnd"/>
      <w:r>
        <w:t>.preprocessing.image</w:t>
      </w:r>
      <w:proofErr w:type="spellEnd"/>
      <w:r>
        <w:rPr>
          <w:spacing w:val="-16"/>
        </w:rPr>
        <w:t xml:space="preserve"> </w:t>
      </w:r>
      <w:r>
        <w:t>import</w:t>
      </w:r>
      <w:r>
        <w:rPr>
          <w:spacing w:val="-16"/>
        </w:rPr>
        <w:t xml:space="preserve"> </w:t>
      </w:r>
      <w:proofErr w:type="spellStart"/>
      <w:r>
        <w:t>ImageDataGenerator</w:t>
      </w:r>
      <w:proofErr w:type="spellEnd"/>
      <w:r>
        <w:rPr>
          <w:spacing w:val="-62"/>
        </w:rPr>
        <w:t xml:space="preserve"> </w:t>
      </w:r>
      <w:r>
        <w:t>#</w:t>
      </w:r>
      <w:r>
        <w:rPr>
          <w:spacing w:val="-2"/>
        </w:rPr>
        <w:t xml:space="preserve"> </w:t>
      </w:r>
      <w:r>
        <w:t>Image</w:t>
      </w:r>
      <w:r>
        <w:rPr>
          <w:spacing w:val="-1"/>
        </w:rPr>
        <w:t xml:space="preserve"> </w:t>
      </w:r>
      <w:r>
        <w:t>Augmentation</w:t>
      </w:r>
    </w:p>
    <w:p w14:paraId="5BBF409D" w14:textId="77777777" w:rsidR="00477B2D" w:rsidRDefault="00000000">
      <w:pPr>
        <w:pStyle w:val="BodyText"/>
        <w:spacing w:line="288" w:lineRule="auto"/>
        <w:ind w:left="519" w:right="883"/>
      </w:pPr>
      <w:proofErr w:type="spellStart"/>
      <w:r>
        <w:t>train_datagen</w:t>
      </w:r>
      <w:proofErr w:type="spellEnd"/>
      <w:r>
        <w:rPr>
          <w:spacing w:val="-6"/>
        </w:rPr>
        <w:t xml:space="preserve"> </w:t>
      </w:r>
      <w:r>
        <w:t>=</w:t>
      </w:r>
      <w:r>
        <w:rPr>
          <w:spacing w:val="-6"/>
        </w:rPr>
        <w:t xml:space="preserve"> </w:t>
      </w:r>
      <w:proofErr w:type="spellStart"/>
      <w:proofErr w:type="gramStart"/>
      <w:r>
        <w:t>ImageDataGenerator</w:t>
      </w:r>
      <w:proofErr w:type="spellEnd"/>
      <w:r>
        <w:t>(</w:t>
      </w:r>
      <w:proofErr w:type="gramEnd"/>
      <w:r>
        <w:t>rescale</w:t>
      </w:r>
      <w:r>
        <w:rPr>
          <w:spacing w:val="-6"/>
        </w:rPr>
        <w:t xml:space="preserve"> </w:t>
      </w:r>
      <w:r>
        <w:t>=</w:t>
      </w:r>
      <w:r>
        <w:rPr>
          <w:spacing w:val="-6"/>
        </w:rPr>
        <w:t xml:space="preserve"> </w:t>
      </w:r>
      <w:r>
        <w:t>1./255,</w:t>
      </w:r>
      <w:r>
        <w:rPr>
          <w:spacing w:val="-5"/>
        </w:rPr>
        <w:t xml:space="preserve"> </w:t>
      </w:r>
      <w:proofErr w:type="spellStart"/>
      <w:r>
        <w:t>shear_range</w:t>
      </w:r>
      <w:proofErr w:type="spellEnd"/>
      <w:r>
        <w:rPr>
          <w:spacing w:val="-6"/>
        </w:rPr>
        <w:t xml:space="preserve"> </w:t>
      </w:r>
      <w:r>
        <w:t>=</w:t>
      </w:r>
      <w:r>
        <w:rPr>
          <w:spacing w:val="-6"/>
        </w:rPr>
        <w:t xml:space="preserve"> </w:t>
      </w:r>
      <w:r>
        <w:t>0.2,</w:t>
      </w:r>
      <w:r>
        <w:rPr>
          <w:spacing w:val="-6"/>
        </w:rPr>
        <w:t xml:space="preserve"> </w:t>
      </w:r>
      <w:proofErr w:type="spellStart"/>
      <w:r>
        <w:t>zoom_range</w:t>
      </w:r>
      <w:proofErr w:type="spellEnd"/>
      <w:r>
        <w:rPr>
          <w:spacing w:val="-5"/>
        </w:rPr>
        <w:t xml:space="preserve"> </w:t>
      </w:r>
      <w:r>
        <w:t>=</w:t>
      </w:r>
      <w:r>
        <w:rPr>
          <w:spacing w:val="-62"/>
        </w:rPr>
        <w:t xml:space="preserve"> </w:t>
      </w:r>
      <w:r>
        <w:t>0.2,</w:t>
      </w:r>
      <w:r>
        <w:rPr>
          <w:spacing w:val="-2"/>
        </w:rPr>
        <w:t xml:space="preserve"> </w:t>
      </w:r>
      <w:proofErr w:type="spellStart"/>
      <w:r>
        <w:t>horizontal_flip</w:t>
      </w:r>
      <w:proofErr w:type="spellEnd"/>
      <w:r>
        <w:rPr>
          <w:spacing w:val="-1"/>
        </w:rPr>
        <w:t xml:space="preserve"> </w:t>
      </w:r>
      <w:r>
        <w:t>=</w:t>
      </w:r>
      <w:r>
        <w:rPr>
          <w:spacing w:val="-1"/>
        </w:rPr>
        <w:t xml:space="preserve"> </w:t>
      </w:r>
      <w:r>
        <w:t>True)</w:t>
      </w:r>
    </w:p>
    <w:p w14:paraId="531EADD6" w14:textId="77777777" w:rsidR="00477B2D" w:rsidRDefault="00000000">
      <w:pPr>
        <w:pStyle w:val="BodyText"/>
        <w:spacing w:before="150" w:line="398" w:lineRule="auto"/>
        <w:ind w:left="519" w:right="4516"/>
      </w:pPr>
      <w:proofErr w:type="spellStart"/>
      <w:r>
        <w:t>test_datagen</w:t>
      </w:r>
      <w:proofErr w:type="spellEnd"/>
      <w:r>
        <w:rPr>
          <w:spacing w:val="-8"/>
        </w:rPr>
        <w:t xml:space="preserve"> </w:t>
      </w:r>
      <w:r>
        <w:t>=</w:t>
      </w:r>
      <w:r>
        <w:rPr>
          <w:spacing w:val="-7"/>
        </w:rPr>
        <w:t xml:space="preserve"> </w:t>
      </w:r>
      <w:proofErr w:type="spellStart"/>
      <w:proofErr w:type="gramStart"/>
      <w:r>
        <w:t>ImageDataGenerator</w:t>
      </w:r>
      <w:proofErr w:type="spellEnd"/>
      <w:r>
        <w:t>(</w:t>
      </w:r>
      <w:proofErr w:type="gramEnd"/>
      <w:r>
        <w:t>rescale</w:t>
      </w:r>
      <w:r>
        <w:rPr>
          <w:spacing w:val="-8"/>
        </w:rPr>
        <w:t xml:space="preserve"> </w:t>
      </w:r>
      <w:r>
        <w:t>=</w:t>
      </w:r>
      <w:r>
        <w:rPr>
          <w:spacing w:val="-7"/>
        </w:rPr>
        <w:t xml:space="preserve"> </w:t>
      </w:r>
      <w:r>
        <w:t>1./255)</w:t>
      </w:r>
      <w:r>
        <w:rPr>
          <w:spacing w:val="-62"/>
        </w:rPr>
        <w:t xml:space="preserve"> </w:t>
      </w:r>
      <w:r>
        <w:t>#</w:t>
      </w:r>
      <w:r>
        <w:rPr>
          <w:spacing w:val="-2"/>
        </w:rPr>
        <w:t xml:space="preserve"> </w:t>
      </w:r>
      <w:r>
        <w:t>Loading</w:t>
      </w:r>
      <w:r>
        <w:rPr>
          <w:spacing w:val="-1"/>
        </w:rPr>
        <w:t xml:space="preserve"> </w:t>
      </w:r>
      <w:r>
        <w:t>train</w:t>
      </w:r>
      <w:r>
        <w:rPr>
          <w:spacing w:val="-1"/>
        </w:rPr>
        <w:t xml:space="preserve"> </w:t>
      </w:r>
      <w:r>
        <w:t>and</w:t>
      </w:r>
      <w:r>
        <w:rPr>
          <w:spacing w:val="-1"/>
        </w:rPr>
        <w:t xml:space="preserve"> </w:t>
      </w:r>
      <w:r>
        <w:t>test</w:t>
      </w:r>
      <w:r>
        <w:rPr>
          <w:spacing w:val="-2"/>
        </w:rPr>
        <w:t xml:space="preserve"> </w:t>
      </w:r>
      <w:r>
        <w:t>set</w:t>
      </w:r>
    </w:p>
    <w:p w14:paraId="5AFFCCAC" w14:textId="77777777" w:rsidR="00477B2D" w:rsidRDefault="00000000">
      <w:pPr>
        <w:pStyle w:val="BodyText"/>
        <w:spacing w:line="276" w:lineRule="auto"/>
        <w:ind w:left="519" w:right="461"/>
      </w:pPr>
      <w:proofErr w:type="spellStart"/>
      <w:r>
        <w:t>X_train</w:t>
      </w:r>
      <w:proofErr w:type="spellEnd"/>
      <w:r>
        <w:rPr>
          <w:spacing w:val="-9"/>
        </w:rPr>
        <w:t xml:space="preserve"> </w:t>
      </w:r>
      <w:r>
        <w:t>=</w:t>
      </w:r>
      <w:r>
        <w:rPr>
          <w:spacing w:val="-8"/>
        </w:rPr>
        <w:t xml:space="preserve"> </w:t>
      </w:r>
      <w:proofErr w:type="spellStart"/>
      <w:r>
        <w:t>train_</w:t>
      </w:r>
      <w:proofErr w:type="gramStart"/>
      <w:r>
        <w:t>datagen.flow</w:t>
      </w:r>
      <w:proofErr w:type="gramEnd"/>
      <w:r>
        <w:t>_from_directory</w:t>
      </w:r>
      <w:proofErr w:type="spellEnd"/>
      <w:r>
        <w:t>(</w:t>
      </w:r>
      <w:proofErr w:type="spellStart"/>
      <w:r>
        <w:t>r"E</w:t>
      </w:r>
      <w:proofErr w:type="spellEnd"/>
      <w:r>
        <w:t>:\ibm project\Real time communication system\Dataset\</w:t>
      </w:r>
      <w:proofErr w:type="spellStart"/>
      <w:r>
        <w:t>training_set</w:t>
      </w:r>
      <w:proofErr w:type="spellEnd"/>
      <w:r>
        <w:t>",</w:t>
      </w:r>
      <w:r>
        <w:rPr>
          <w:spacing w:val="-6"/>
        </w:rPr>
        <w:t xml:space="preserve"> </w:t>
      </w:r>
      <w:proofErr w:type="spellStart"/>
      <w:r>
        <w:t>target_size</w:t>
      </w:r>
      <w:proofErr w:type="spellEnd"/>
      <w:r>
        <w:rPr>
          <w:spacing w:val="-6"/>
        </w:rPr>
        <w:t xml:space="preserve"> </w:t>
      </w:r>
      <w:r>
        <w:t>=</w:t>
      </w:r>
      <w:r>
        <w:rPr>
          <w:spacing w:val="-6"/>
        </w:rPr>
        <w:t xml:space="preserve"> </w:t>
      </w:r>
      <w:r>
        <w:t>(64,</w:t>
      </w:r>
      <w:r>
        <w:rPr>
          <w:spacing w:val="-6"/>
        </w:rPr>
        <w:t xml:space="preserve"> </w:t>
      </w:r>
      <w:r>
        <w:t>64),</w:t>
      </w:r>
      <w:r>
        <w:rPr>
          <w:spacing w:val="-6"/>
        </w:rPr>
        <w:t xml:space="preserve"> </w:t>
      </w:r>
      <w:proofErr w:type="spellStart"/>
      <w:r>
        <w:t>batch_size</w:t>
      </w:r>
      <w:proofErr w:type="spellEnd"/>
      <w:r>
        <w:rPr>
          <w:spacing w:val="-6"/>
        </w:rPr>
        <w:t xml:space="preserve"> </w:t>
      </w:r>
      <w:r>
        <w:t>=</w:t>
      </w:r>
      <w:r>
        <w:rPr>
          <w:spacing w:val="-6"/>
        </w:rPr>
        <w:t xml:space="preserve"> </w:t>
      </w:r>
      <w:r>
        <w:t>32,</w:t>
      </w:r>
      <w:r>
        <w:rPr>
          <w:spacing w:val="-7"/>
        </w:rPr>
        <w:t xml:space="preserve"> </w:t>
      </w:r>
      <w:proofErr w:type="spellStart"/>
      <w:r>
        <w:t>class_mode</w:t>
      </w:r>
      <w:proofErr w:type="spellEnd"/>
    </w:p>
    <w:p w14:paraId="225BCBD6" w14:textId="77777777" w:rsidR="00477B2D" w:rsidRDefault="00000000">
      <w:pPr>
        <w:pStyle w:val="BodyText"/>
        <w:spacing w:before="15"/>
        <w:ind w:left="519"/>
      </w:pPr>
      <w:r>
        <w:t>=</w:t>
      </w:r>
      <w:r>
        <w:rPr>
          <w:spacing w:val="-4"/>
        </w:rPr>
        <w:t xml:space="preserve"> </w:t>
      </w:r>
      <w:r>
        <w:t>'categorical')</w:t>
      </w:r>
    </w:p>
    <w:p w14:paraId="36A7930E" w14:textId="77777777" w:rsidR="00477B2D" w:rsidRDefault="00000000">
      <w:pPr>
        <w:pStyle w:val="BodyText"/>
        <w:spacing w:before="196" w:line="276" w:lineRule="auto"/>
        <w:ind w:left="519" w:right="883"/>
      </w:pPr>
      <w:proofErr w:type="spellStart"/>
      <w:r>
        <w:t>X_test</w:t>
      </w:r>
      <w:proofErr w:type="spellEnd"/>
      <w:r>
        <w:t xml:space="preserve"> = </w:t>
      </w:r>
      <w:proofErr w:type="spellStart"/>
      <w:r>
        <w:t>test_</w:t>
      </w:r>
      <w:proofErr w:type="gramStart"/>
      <w:r>
        <w:t>datagen.flow</w:t>
      </w:r>
      <w:proofErr w:type="gramEnd"/>
      <w:r>
        <w:t>_from_directory</w:t>
      </w:r>
      <w:proofErr w:type="spellEnd"/>
      <w:r>
        <w:t>(</w:t>
      </w:r>
      <w:proofErr w:type="spellStart"/>
      <w:r>
        <w:t>r"E</w:t>
      </w:r>
      <w:proofErr w:type="spellEnd"/>
      <w:r>
        <w:t>:\ibm project\Real time communication system\Dataset\</w:t>
      </w:r>
      <w:proofErr w:type="spellStart"/>
      <w:r>
        <w:t>training_set</w:t>
      </w:r>
      <w:proofErr w:type="spellEnd"/>
      <w:r>
        <w:t>",</w:t>
      </w:r>
      <w:r>
        <w:rPr>
          <w:spacing w:val="-6"/>
        </w:rPr>
        <w:t xml:space="preserve"> </w:t>
      </w:r>
      <w:proofErr w:type="spellStart"/>
      <w:r>
        <w:t>target_size</w:t>
      </w:r>
      <w:proofErr w:type="spellEnd"/>
      <w:r>
        <w:rPr>
          <w:spacing w:val="-7"/>
        </w:rPr>
        <w:t xml:space="preserve"> </w:t>
      </w:r>
      <w:r>
        <w:t>=</w:t>
      </w:r>
      <w:r>
        <w:rPr>
          <w:spacing w:val="-6"/>
        </w:rPr>
        <w:t xml:space="preserve"> </w:t>
      </w:r>
      <w:r>
        <w:t>(64,</w:t>
      </w:r>
      <w:r>
        <w:rPr>
          <w:spacing w:val="-7"/>
        </w:rPr>
        <w:t xml:space="preserve"> </w:t>
      </w:r>
      <w:r>
        <w:t>64),</w:t>
      </w:r>
      <w:r>
        <w:rPr>
          <w:spacing w:val="-6"/>
        </w:rPr>
        <w:t xml:space="preserve"> </w:t>
      </w:r>
      <w:proofErr w:type="spellStart"/>
      <w:r>
        <w:t>batch_size</w:t>
      </w:r>
      <w:proofErr w:type="spellEnd"/>
      <w:r>
        <w:rPr>
          <w:spacing w:val="-7"/>
        </w:rPr>
        <w:t xml:space="preserve"> </w:t>
      </w:r>
      <w:r>
        <w:t>=</w:t>
      </w:r>
      <w:r>
        <w:rPr>
          <w:spacing w:val="-6"/>
        </w:rPr>
        <w:t xml:space="preserve"> </w:t>
      </w:r>
      <w:r>
        <w:t>32,</w:t>
      </w:r>
      <w:r>
        <w:rPr>
          <w:spacing w:val="-6"/>
        </w:rPr>
        <w:t xml:space="preserve"> </w:t>
      </w:r>
      <w:proofErr w:type="spellStart"/>
      <w:r>
        <w:t>class_mode</w:t>
      </w:r>
      <w:proofErr w:type="spellEnd"/>
    </w:p>
    <w:p w14:paraId="55C15068" w14:textId="77777777" w:rsidR="00477B2D" w:rsidRDefault="00000000">
      <w:pPr>
        <w:pStyle w:val="BodyText"/>
        <w:spacing w:before="17"/>
        <w:ind w:left="519"/>
      </w:pPr>
      <w:r>
        <w:t>=</w:t>
      </w:r>
      <w:r>
        <w:rPr>
          <w:spacing w:val="-4"/>
        </w:rPr>
        <w:t xml:space="preserve"> </w:t>
      </w:r>
      <w:r>
        <w:t>'categorical')</w:t>
      </w:r>
    </w:p>
    <w:p w14:paraId="74369B31" w14:textId="77777777" w:rsidR="00477B2D" w:rsidRDefault="00000000">
      <w:pPr>
        <w:pStyle w:val="BodyText"/>
        <w:spacing w:before="196" w:line="403" w:lineRule="auto"/>
        <w:ind w:left="519" w:right="7929"/>
      </w:pPr>
      <w:r>
        <w:t xml:space="preserve"># </w:t>
      </w:r>
      <w:proofErr w:type="gramStart"/>
      <w:r>
        <w:t>checking</w:t>
      </w:r>
      <w:proofErr w:type="gramEnd"/>
      <w:r>
        <w:t xml:space="preserve"> indices</w:t>
      </w:r>
      <w:r>
        <w:rPr>
          <w:spacing w:val="1"/>
        </w:rPr>
        <w:t xml:space="preserve"> </w:t>
      </w:r>
      <w:proofErr w:type="spellStart"/>
      <w:r>
        <w:t>X_train.class_indices</w:t>
      </w:r>
      <w:proofErr w:type="spellEnd"/>
      <w:r>
        <w:rPr>
          <w:spacing w:val="-62"/>
        </w:rPr>
        <w:t xml:space="preserve"> </w:t>
      </w:r>
      <w:r>
        <w:t>#</w:t>
      </w:r>
      <w:r>
        <w:rPr>
          <w:spacing w:val="-5"/>
        </w:rPr>
        <w:t xml:space="preserve"> </w:t>
      </w:r>
      <w:r>
        <w:t>Importing</w:t>
      </w:r>
      <w:r>
        <w:rPr>
          <w:spacing w:val="-5"/>
        </w:rPr>
        <w:t xml:space="preserve"> </w:t>
      </w:r>
      <w:r>
        <w:t>Libraries</w:t>
      </w:r>
    </w:p>
    <w:p w14:paraId="6DEC98D7" w14:textId="77777777" w:rsidR="00477B2D" w:rsidRDefault="00000000">
      <w:pPr>
        <w:pStyle w:val="BodyText"/>
        <w:spacing w:before="8" w:line="410" w:lineRule="auto"/>
        <w:ind w:left="519" w:right="5103"/>
      </w:pPr>
      <w:r>
        <w:t>from</w:t>
      </w:r>
      <w:r>
        <w:rPr>
          <w:spacing w:val="-13"/>
        </w:rPr>
        <w:t xml:space="preserve"> </w:t>
      </w:r>
      <w:proofErr w:type="spellStart"/>
      <w:proofErr w:type="gramStart"/>
      <w:r>
        <w:t>tensorflow.keras</w:t>
      </w:r>
      <w:proofErr w:type="gramEnd"/>
      <w:r>
        <w:t>.models</w:t>
      </w:r>
      <w:proofErr w:type="spellEnd"/>
      <w:r>
        <w:rPr>
          <w:spacing w:val="-13"/>
        </w:rPr>
        <w:t xml:space="preserve"> </w:t>
      </w:r>
      <w:r>
        <w:t>import</w:t>
      </w:r>
      <w:r>
        <w:rPr>
          <w:spacing w:val="-13"/>
        </w:rPr>
        <w:t xml:space="preserve"> </w:t>
      </w:r>
      <w:r>
        <w:t>Sequential</w:t>
      </w:r>
      <w:r>
        <w:rPr>
          <w:spacing w:val="-62"/>
        </w:rPr>
        <w:t xml:space="preserve"> </w:t>
      </w:r>
      <w:r>
        <w:t>from</w:t>
      </w:r>
      <w:r>
        <w:rPr>
          <w:spacing w:val="-4"/>
        </w:rPr>
        <w:t xml:space="preserve"> </w:t>
      </w:r>
      <w:proofErr w:type="spellStart"/>
      <w:r>
        <w:t>tensorflow.keras.layers</w:t>
      </w:r>
      <w:proofErr w:type="spellEnd"/>
      <w:r>
        <w:rPr>
          <w:spacing w:val="-4"/>
        </w:rPr>
        <w:t xml:space="preserve"> </w:t>
      </w:r>
      <w:r>
        <w:t>import</w:t>
      </w:r>
      <w:r>
        <w:rPr>
          <w:spacing w:val="-4"/>
        </w:rPr>
        <w:t xml:space="preserve"> </w:t>
      </w:r>
      <w:r>
        <w:t>Dense</w:t>
      </w:r>
    </w:p>
    <w:p w14:paraId="28B05BA1" w14:textId="77777777" w:rsidR="00477B2D" w:rsidRDefault="00477B2D">
      <w:pPr>
        <w:spacing w:line="410" w:lineRule="auto"/>
        <w:sectPr w:rsidR="00477B2D">
          <w:pgSz w:w="12240" w:h="15840"/>
          <w:pgMar w:top="1360" w:right="620" w:bottom="280" w:left="920" w:header="720" w:footer="720" w:gutter="0"/>
          <w:cols w:space="720"/>
        </w:sectPr>
      </w:pPr>
    </w:p>
    <w:p w14:paraId="10B7FC25" w14:textId="77777777" w:rsidR="00477B2D" w:rsidRDefault="00000000">
      <w:pPr>
        <w:pStyle w:val="BodyText"/>
        <w:spacing w:before="77" w:line="410" w:lineRule="auto"/>
        <w:ind w:left="519" w:right="2117"/>
      </w:pPr>
      <w:r>
        <w:lastRenderedPageBreak/>
        <w:t>from</w:t>
      </w:r>
      <w:r>
        <w:rPr>
          <w:spacing w:val="-11"/>
        </w:rPr>
        <w:t xml:space="preserve"> </w:t>
      </w:r>
      <w:proofErr w:type="spellStart"/>
      <w:proofErr w:type="gramStart"/>
      <w:r>
        <w:t>tensorflow.keras</w:t>
      </w:r>
      <w:proofErr w:type="gramEnd"/>
      <w:r>
        <w:t>.layers</w:t>
      </w:r>
      <w:proofErr w:type="spellEnd"/>
      <w:r>
        <w:rPr>
          <w:spacing w:val="-11"/>
        </w:rPr>
        <w:t xml:space="preserve"> </w:t>
      </w:r>
      <w:r>
        <w:t>import</w:t>
      </w:r>
      <w:r>
        <w:rPr>
          <w:spacing w:val="-11"/>
        </w:rPr>
        <w:t xml:space="preserve"> </w:t>
      </w:r>
      <w:r>
        <w:t>Convolution2D,</w:t>
      </w:r>
      <w:r>
        <w:rPr>
          <w:spacing w:val="-11"/>
        </w:rPr>
        <w:t xml:space="preserve"> </w:t>
      </w:r>
      <w:r>
        <w:t>MaxPooling2D,</w:t>
      </w:r>
      <w:r>
        <w:rPr>
          <w:spacing w:val="-11"/>
        </w:rPr>
        <w:t xml:space="preserve"> </w:t>
      </w:r>
      <w:r>
        <w:t>Flatten</w:t>
      </w:r>
      <w:r>
        <w:rPr>
          <w:spacing w:val="-62"/>
        </w:rPr>
        <w:t xml:space="preserve"> </w:t>
      </w:r>
      <w:r>
        <w:t>#</w:t>
      </w:r>
      <w:r>
        <w:rPr>
          <w:spacing w:val="-2"/>
        </w:rPr>
        <w:t xml:space="preserve"> </w:t>
      </w:r>
      <w:r>
        <w:t>Initializing</w:t>
      </w:r>
      <w:r>
        <w:rPr>
          <w:spacing w:val="-1"/>
        </w:rPr>
        <w:t xml:space="preserve"> </w:t>
      </w:r>
      <w:r>
        <w:t>the</w:t>
      </w:r>
      <w:r>
        <w:rPr>
          <w:spacing w:val="-1"/>
        </w:rPr>
        <w:t xml:space="preserve"> </w:t>
      </w:r>
      <w:r>
        <w:t>Model</w:t>
      </w:r>
    </w:p>
    <w:p w14:paraId="7D50C3F2" w14:textId="77777777" w:rsidR="00477B2D" w:rsidRDefault="00000000">
      <w:pPr>
        <w:pStyle w:val="BodyText"/>
        <w:spacing w:line="281" w:lineRule="exact"/>
        <w:ind w:left="519"/>
      </w:pPr>
      <w:r>
        <w:t>model</w:t>
      </w:r>
      <w:r>
        <w:rPr>
          <w:spacing w:val="-5"/>
        </w:rPr>
        <w:t xml:space="preserve"> </w:t>
      </w:r>
      <w:r>
        <w:t>=</w:t>
      </w:r>
      <w:r>
        <w:rPr>
          <w:spacing w:val="-4"/>
        </w:rPr>
        <w:t xml:space="preserve"> </w:t>
      </w:r>
      <w:proofErr w:type="gramStart"/>
      <w:r>
        <w:t>Sequential(</w:t>
      </w:r>
      <w:proofErr w:type="gramEnd"/>
      <w:r>
        <w:t>)</w:t>
      </w:r>
    </w:p>
    <w:p w14:paraId="1E7A1713" w14:textId="77777777" w:rsidR="00477B2D" w:rsidRDefault="00000000">
      <w:pPr>
        <w:pStyle w:val="BodyText"/>
        <w:spacing w:before="211"/>
        <w:ind w:left="519"/>
      </w:pPr>
      <w:r>
        <w:t>#</w:t>
      </w:r>
      <w:r>
        <w:rPr>
          <w:spacing w:val="-5"/>
        </w:rPr>
        <w:t xml:space="preserve"> </w:t>
      </w:r>
      <w:r>
        <w:t>Adding</w:t>
      </w:r>
      <w:r>
        <w:rPr>
          <w:spacing w:val="-4"/>
        </w:rPr>
        <w:t xml:space="preserve"> </w:t>
      </w:r>
      <w:r>
        <w:t>Convolution</w:t>
      </w:r>
      <w:r>
        <w:rPr>
          <w:spacing w:val="-5"/>
        </w:rPr>
        <w:t xml:space="preserve"> </w:t>
      </w:r>
      <w:r>
        <w:t>Layer</w:t>
      </w:r>
    </w:p>
    <w:p w14:paraId="4CD3E6A1" w14:textId="77777777" w:rsidR="00477B2D" w:rsidRDefault="00000000">
      <w:pPr>
        <w:pStyle w:val="BodyText"/>
        <w:spacing w:before="211" w:line="398" w:lineRule="auto"/>
        <w:ind w:left="519" w:right="1326"/>
      </w:pPr>
      <w:proofErr w:type="spellStart"/>
      <w:proofErr w:type="gramStart"/>
      <w:r>
        <w:t>model.add</w:t>
      </w:r>
      <w:proofErr w:type="spellEnd"/>
      <w:r>
        <w:t>(</w:t>
      </w:r>
      <w:proofErr w:type="gramEnd"/>
      <w:r>
        <w:t>Convolution2D((32),</w:t>
      </w:r>
      <w:r>
        <w:rPr>
          <w:spacing w:val="-6"/>
        </w:rPr>
        <w:t xml:space="preserve"> </w:t>
      </w:r>
      <w:r>
        <w:t>(3,3),</w:t>
      </w:r>
      <w:r>
        <w:rPr>
          <w:spacing w:val="-5"/>
        </w:rPr>
        <w:t xml:space="preserve"> </w:t>
      </w:r>
      <w:proofErr w:type="spellStart"/>
      <w:r>
        <w:t>input_shape</w:t>
      </w:r>
      <w:proofErr w:type="spellEnd"/>
      <w:r>
        <w:rPr>
          <w:spacing w:val="-5"/>
        </w:rPr>
        <w:t xml:space="preserve"> </w:t>
      </w:r>
      <w:r>
        <w:t>=</w:t>
      </w:r>
      <w:r>
        <w:rPr>
          <w:spacing w:val="-5"/>
        </w:rPr>
        <w:t xml:space="preserve"> </w:t>
      </w:r>
      <w:r>
        <w:t>(64,</w:t>
      </w:r>
      <w:r>
        <w:rPr>
          <w:spacing w:val="-5"/>
        </w:rPr>
        <w:t xml:space="preserve"> </w:t>
      </w:r>
      <w:r>
        <w:t>64,</w:t>
      </w:r>
      <w:r>
        <w:rPr>
          <w:spacing w:val="-6"/>
        </w:rPr>
        <w:t xml:space="preserve"> </w:t>
      </w:r>
      <w:r>
        <w:t>3),</w:t>
      </w:r>
      <w:r>
        <w:rPr>
          <w:spacing w:val="-5"/>
        </w:rPr>
        <w:t xml:space="preserve"> </w:t>
      </w:r>
      <w:r>
        <w:t>activation</w:t>
      </w:r>
      <w:r>
        <w:rPr>
          <w:spacing w:val="-5"/>
        </w:rPr>
        <w:t xml:space="preserve"> </w:t>
      </w:r>
      <w:r>
        <w:t>=</w:t>
      </w:r>
      <w:r>
        <w:rPr>
          <w:spacing w:val="-5"/>
        </w:rPr>
        <w:t xml:space="preserve"> </w:t>
      </w:r>
      <w:r>
        <w:t>'</w:t>
      </w:r>
      <w:proofErr w:type="spellStart"/>
      <w:r>
        <w:t>relu</w:t>
      </w:r>
      <w:proofErr w:type="spellEnd"/>
      <w:r>
        <w:t>'))</w:t>
      </w:r>
      <w:r>
        <w:rPr>
          <w:spacing w:val="-62"/>
        </w:rPr>
        <w:t xml:space="preserve"> </w:t>
      </w:r>
      <w:r>
        <w:t>#</w:t>
      </w:r>
      <w:r>
        <w:rPr>
          <w:spacing w:val="-2"/>
        </w:rPr>
        <w:t xml:space="preserve"> </w:t>
      </w:r>
      <w:r>
        <w:t>Adding</w:t>
      </w:r>
      <w:r>
        <w:rPr>
          <w:spacing w:val="-1"/>
        </w:rPr>
        <w:t xml:space="preserve"> </w:t>
      </w:r>
      <w:r>
        <w:t>Pooling</w:t>
      </w:r>
      <w:r>
        <w:rPr>
          <w:spacing w:val="-1"/>
        </w:rPr>
        <w:t xml:space="preserve"> </w:t>
      </w:r>
      <w:r>
        <w:t>Layer</w:t>
      </w:r>
    </w:p>
    <w:p w14:paraId="78438733" w14:textId="77777777" w:rsidR="00477B2D" w:rsidRDefault="00000000">
      <w:pPr>
        <w:pStyle w:val="BodyText"/>
        <w:spacing w:before="12" w:line="410" w:lineRule="auto"/>
        <w:ind w:left="519" w:right="5219"/>
      </w:pPr>
      <w:proofErr w:type="spellStart"/>
      <w:proofErr w:type="gramStart"/>
      <w:r>
        <w:t>model.add</w:t>
      </w:r>
      <w:proofErr w:type="spellEnd"/>
      <w:r>
        <w:t>(</w:t>
      </w:r>
      <w:proofErr w:type="gramEnd"/>
      <w:r>
        <w:t>MaxPooling2D(</w:t>
      </w:r>
      <w:proofErr w:type="spellStart"/>
      <w:r>
        <w:t>pool_size</w:t>
      </w:r>
      <w:proofErr w:type="spellEnd"/>
      <w:r>
        <w:rPr>
          <w:spacing w:val="-9"/>
        </w:rPr>
        <w:t xml:space="preserve"> </w:t>
      </w:r>
      <w:r>
        <w:t>=</w:t>
      </w:r>
      <w:r>
        <w:rPr>
          <w:spacing w:val="-8"/>
        </w:rPr>
        <w:t xml:space="preserve"> </w:t>
      </w:r>
      <w:r>
        <w:t>(2,</w:t>
      </w:r>
      <w:r>
        <w:rPr>
          <w:spacing w:val="-8"/>
        </w:rPr>
        <w:t xml:space="preserve"> </w:t>
      </w:r>
      <w:r>
        <w:t>2)))</w:t>
      </w:r>
      <w:r>
        <w:rPr>
          <w:spacing w:val="-62"/>
        </w:rPr>
        <w:t xml:space="preserve"> </w:t>
      </w:r>
      <w:r>
        <w:t>#</w:t>
      </w:r>
      <w:r>
        <w:rPr>
          <w:spacing w:val="-2"/>
        </w:rPr>
        <w:t xml:space="preserve"> </w:t>
      </w:r>
      <w:r>
        <w:t>Adding</w:t>
      </w:r>
      <w:r>
        <w:rPr>
          <w:spacing w:val="-1"/>
        </w:rPr>
        <w:t xml:space="preserve"> </w:t>
      </w:r>
      <w:r>
        <w:t>Flatten</w:t>
      </w:r>
      <w:r>
        <w:rPr>
          <w:spacing w:val="-1"/>
        </w:rPr>
        <w:t xml:space="preserve"> </w:t>
      </w:r>
      <w:r>
        <w:t>Layer</w:t>
      </w:r>
    </w:p>
    <w:p w14:paraId="51A6B220" w14:textId="77777777" w:rsidR="00477B2D" w:rsidRDefault="00000000">
      <w:pPr>
        <w:pStyle w:val="BodyText"/>
        <w:spacing w:line="281" w:lineRule="exact"/>
        <w:ind w:left="519"/>
      </w:pPr>
      <w:proofErr w:type="spellStart"/>
      <w:proofErr w:type="gramStart"/>
      <w:r>
        <w:t>model.add</w:t>
      </w:r>
      <w:proofErr w:type="spellEnd"/>
      <w:r>
        <w:t>(</w:t>
      </w:r>
      <w:proofErr w:type="gramEnd"/>
      <w:r>
        <w:t>Flatten())</w:t>
      </w:r>
    </w:p>
    <w:p w14:paraId="030C668C" w14:textId="77777777" w:rsidR="00477B2D" w:rsidRDefault="00000000">
      <w:pPr>
        <w:pStyle w:val="BodyText"/>
        <w:spacing w:before="211"/>
        <w:ind w:left="519"/>
      </w:pPr>
      <w:r>
        <w:t>#</w:t>
      </w:r>
      <w:r>
        <w:rPr>
          <w:spacing w:val="-4"/>
        </w:rPr>
        <w:t xml:space="preserve"> </w:t>
      </w:r>
      <w:r>
        <w:t>Adding</w:t>
      </w:r>
      <w:r>
        <w:rPr>
          <w:spacing w:val="-4"/>
        </w:rPr>
        <w:t xml:space="preserve"> </w:t>
      </w:r>
      <w:r>
        <w:t>Hidden</w:t>
      </w:r>
      <w:r>
        <w:rPr>
          <w:spacing w:val="-4"/>
        </w:rPr>
        <w:t xml:space="preserve"> </w:t>
      </w:r>
      <w:r>
        <w:t>Layer</w:t>
      </w:r>
    </w:p>
    <w:p w14:paraId="0DC6B213" w14:textId="77777777" w:rsidR="00477B2D" w:rsidRDefault="00000000">
      <w:pPr>
        <w:pStyle w:val="BodyText"/>
        <w:spacing w:before="211" w:line="398" w:lineRule="auto"/>
        <w:ind w:left="519" w:right="892"/>
      </w:pPr>
      <w:proofErr w:type="spellStart"/>
      <w:proofErr w:type="gramStart"/>
      <w:r>
        <w:t>model.add</w:t>
      </w:r>
      <w:proofErr w:type="spellEnd"/>
      <w:r>
        <w:t>(</w:t>
      </w:r>
      <w:proofErr w:type="gramEnd"/>
      <w:r>
        <w:t>Dense(units</w:t>
      </w:r>
      <w:r>
        <w:rPr>
          <w:spacing w:val="-6"/>
        </w:rPr>
        <w:t xml:space="preserve"> </w:t>
      </w:r>
      <w:r>
        <w:t>=</w:t>
      </w:r>
      <w:r>
        <w:rPr>
          <w:spacing w:val="-6"/>
        </w:rPr>
        <w:t xml:space="preserve"> </w:t>
      </w:r>
      <w:r>
        <w:t>512,</w:t>
      </w:r>
      <w:r>
        <w:rPr>
          <w:spacing w:val="-6"/>
        </w:rPr>
        <w:t xml:space="preserve"> </w:t>
      </w:r>
      <w:proofErr w:type="spellStart"/>
      <w:r>
        <w:t>kernel_initializer</w:t>
      </w:r>
      <w:proofErr w:type="spellEnd"/>
      <w:r>
        <w:rPr>
          <w:spacing w:val="-6"/>
        </w:rPr>
        <w:t xml:space="preserve"> </w:t>
      </w:r>
      <w:r>
        <w:t>=</w:t>
      </w:r>
      <w:r>
        <w:rPr>
          <w:spacing w:val="-6"/>
        </w:rPr>
        <w:t xml:space="preserve"> </w:t>
      </w:r>
      <w:r>
        <w:t>'</w:t>
      </w:r>
      <w:proofErr w:type="spellStart"/>
      <w:r>
        <w:t>random_uniform</w:t>
      </w:r>
      <w:proofErr w:type="spellEnd"/>
      <w:r>
        <w:t>',</w:t>
      </w:r>
      <w:r>
        <w:rPr>
          <w:spacing w:val="-6"/>
        </w:rPr>
        <w:t xml:space="preserve"> </w:t>
      </w:r>
      <w:r>
        <w:t>activation</w:t>
      </w:r>
      <w:r>
        <w:rPr>
          <w:spacing w:val="-6"/>
        </w:rPr>
        <w:t xml:space="preserve"> </w:t>
      </w:r>
      <w:r>
        <w:t>=</w:t>
      </w:r>
      <w:r>
        <w:rPr>
          <w:spacing w:val="-6"/>
        </w:rPr>
        <w:t xml:space="preserve"> </w:t>
      </w:r>
      <w:r>
        <w:t>'</w:t>
      </w:r>
      <w:proofErr w:type="spellStart"/>
      <w:r>
        <w:t>relu</w:t>
      </w:r>
      <w:proofErr w:type="spellEnd"/>
      <w:r>
        <w:t>'))</w:t>
      </w:r>
      <w:r>
        <w:rPr>
          <w:spacing w:val="-62"/>
        </w:rPr>
        <w:t xml:space="preserve"> </w:t>
      </w:r>
      <w:r>
        <w:t>#</w:t>
      </w:r>
      <w:r>
        <w:rPr>
          <w:spacing w:val="-2"/>
        </w:rPr>
        <w:t xml:space="preserve"> </w:t>
      </w:r>
      <w:r>
        <w:t>Adding</w:t>
      </w:r>
      <w:r>
        <w:rPr>
          <w:spacing w:val="-1"/>
        </w:rPr>
        <w:t xml:space="preserve"> </w:t>
      </w:r>
      <w:r>
        <w:t>Output</w:t>
      </w:r>
      <w:r>
        <w:rPr>
          <w:spacing w:val="-1"/>
        </w:rPr>
        <w:t xml:space="preserve"> </w:t>
      </w:r>
      <w:r>
        <w:t>Layer</w:t>
      </w:r>
    </w:p>
    <w:p w14:paraId="1AAA32A3" w14:textId="77777777" w:rsidR="00477B2D" w:rsidRDefault="00000000">
      <w:pPr>
        <w:pStyle w:val="BodyText"/>
        <w:spacing w:line="288" w:lineRule="auto"/>
        <w:ind w:left="519" w:right="1026"/>
      </w:pPr>
      <w:proofErr w:type="spellStart"/>
      <w:proofErr w:type="gramStart"/>
      <w:r>
        <w:t>model.add</w:t>
      </w:r>
      <w:proofErr w:type="spellEnd"/>
      <w:r>
        <w:t>(</w:t>
      </w:r>
      <w:proofErr w:type="gramEnd"/>
      <w:r>
        <w:t>Dense(units</w:t>
      </w:r>
      <w:r>
        <w:rPr>
          <w:spacing w:val="-7"/>
        </w:rPr>
        <w:t xml:space="preserve"> </w:t>
      </w:r>
      <w:r>
        <w:t>=</w:t>
      </w:r>
      <w:r>
        <w:rPr>
          <w:spacing w:val="-6"/>
        </w:rPr>
        <w:t xml:space="preserve"> </w:t>
      </w:r>
      <w:r>
        <w:t>9,</w:t>
      </w:r>
      <w:r>
        <w:rPr>
          <w:spacing w:val="-6"/>
        </w:rPr>
        <w:t xml:space="preserve"> </w:t>
      </w:r>
      <w:proofErr w:type="spellStart"/>
      <w:r>
        <w:t>kernel_initializer</w:t>
      </w:r>
      <w:proofErr w:type="spellEnd"/>
      <w:r>
        <w:rPr>
          <w:spacing w:val="-6"/>
        </w:rPr>
        <w:t xml:space="preserve"> </w:t>
      </w:r>
      <w:r>
        <w:t>=</w:t>
      </w:r>
      <w:r>
        <w:rPr>
          <w:spacing w:val="-6"/>
        </w:rPr>
        <w:t xml:space="preserve"> </w:t>
      </w:r>
      <w:r>
        <w:t>'</w:t>
      </w:r>
      <w:proofErr w:type="spellStart"/>
      <w:r>
        <w:t>random_uniform</w:t>
      </w:r>
      <w:proofErr w:type="spellEnd"/>
      <w:r>
        <w:t>',</w:t>
      </w:r>
      <w:r>
        <w:rPr>
          <w:spacing w:val="-6"/>
        </w:rPr>
        <w:t xml:space="preserve"> </w:t>
      </w:r>
      <w:r>
        <w:t>activation</w:t>
      </w:r>
      <w:r>
        <w:rPr>
          <w:spacing w:val="-6"/>
        </w:rPr>
        <w:t xml:space="preserve"> </w:t>
      </w:r>
      <w:r>
        <w:t>=</w:t>
      </w:r>
      <w:r>
        <w:rPr>
          <w:spacing w:val="-62"/>
        </w:rPr>
        <w:t xml:space="preserve"> </w:t>
      </w:r>
      <w:r>
        <w:t>'</w:t>
      </w:r>
      <w:proofErr w:type="spellStart"/>
      <w:r>
        <w:t>softmax</w:t>
      </w:r>
      <w:proofErr w:type="spellEnd"/>
      <w:r>
        <w:t>'))</w:t>
      </w:r>
    </w:p>
    <w:p w14:paraId="0E655662" w14:textId="77777777" w:rsidR="00477B2D" w:rsidRDefault="00000000">
      <w:pPr>
        <w:pStyle w:val="BodyText"/>
        <w:spacing w:before="150"/>
        <w:ind w:left="519"/>
      </w:pPr>
      <w:r>
        <w:t>#</w:t>
      </w:r>
      <w:r>
        <w:rPr>
          <w:spacing w:val="-4"/>
        </w:rPr>
        <w:t xml:space="preserve"> </w:t>
      </w:r>
      <w:r>
        <w:t>Compile</w:t>
      </w:r>
      <w:r>
        <w:rPr>
          <w:spacing w:val="-3"/>
        </w:rPr>
        <w:t xml:space="preserve"> </w:t>
      </w:r>
      <w:r>
        <w:t>the</w:t>
      </w:r>
      <w:r>
        <w:rPr>
          <w:spacing w:val="-3"/>
        </w:rPr>
        <w:t xml:space="preserve"> </w:t>
      </w:r>
      <w:r>
        <w:t>model</w:t>
      </w:r>
    </w:p>
    <w:p w14:paraId="60AFA5CC" w14:textId="77777777" w:rsidR="00477B2D" w:rsidRDefault="00000000">
      <w:pPr>
        <w:pStyle w:val="BodyText"/>
        <w:spacing w:before="181" w:line="288" w:lineRule="auto"/>
        <w:ind w:left="519" w:right="883"/>
      </w:pPr>
      <w:proofErr w:type="spellStart"/>
      <w:proofErr w:type="gramStart"/>
      <w:r>
        <w:t>model.compile</w:t>
      </w:r>
      <w:proofErr w:type="spellEnd"/>
      <w:proofErr w:type="gramEnd"/>
      <w:r>
        <w:t>(loss</w:t>
      </w:r>
      <w:r>
        <w:rPr>
          <w:spacing w:val="-7"/>
        </w:rPr>
        <w:t xml:space="preserve"> </w:t>
      </w:r>
      <w:r>
        <w:t>=</w:t>
      </w:r>
      <w:r>
        <w:rPr>
          <w:spacing w:val="-6"/>
        </w:rPr>
        <w:t xml:space="preserve"> </w:t>
      </w:r>
      <w:r>
        <w:t>'</w:t>
      </w:r>
      <w:proofErr w:type="spellStart"/>
      <w:r>
        <w:t>categorical_crossentropy</w:t>
      </w:r>
      <w:proofErr w:type="spellEnd"/>
      <w:r>
        <w:t>',</w:t>
      </w:r>
      <w:r>
        <w:rPr>
          <w:spacing w:val="-6"/>
        </w:rPr>
        <w:t xml:space="preserve"> </w:t>
      </w:r>
      <w:r>
        <w:t>optimizer</w:t>
      </w:r>
      <w:r>
        <w:rPr>
          <w:spacing w:val="-6"/>
        </w:rPr>
        <w:t xml:space="preserve"> </w:t>
      </w:r>
      <w:r>
        <w:t>=</w:t>
      </w:r>
      <w:r>
        <w:rPr>
          <w:spacing w:val="-6"/>
        </w:rPr>
        <w:t xml:space="preserve"> </w:t>
      </w:r>
      <w:r>
        <w:t>'</w:t>
      </w:r>
      <w:proofErr w:type="spellStart"/>
      <w:r>
        <w:t>adam</w:t>
      </w:r>
      <w:proofErr w:type="spellEnd"/>
      <w:r>
        <w:t>',</w:t>
      </w:r>
      <w:r>
        <w:rPr>
          <w:spacing w:val="-6"/>
        </w:rPr>
        <w:t xml:space="preserve"> </w:t>
      </w:r>
      <w:r>
        <w:t>metrics</w:t>
      </w:r>
      <w:r>
        <w:rPr>
          <w:spacing w:val="-7"/>
        </w:rPr>
        <w:t xml:space="preserve"> </w:t>
      </w:r>
      <w:r>
        <w:t>=</w:t>
      </w:r>
      <w:r>
        <w:rPr>
          <w:spacing w:val="-62"/>
        </w:rPr>
        <w:t xml:space="preserve"> </w:t>
      </w:r>
      <w:r>
        <w:t>['accuracy'])</w:t>
      </w:r>
    </w:p>
    <w:p w14:paraId="4D7865CA" w14:textId="77777777" w:rsidR="00477B2D" w:rsidRDefault="00000000">
      <w:pPr>
        <w:pStyle w:val="BodyText"/>
        <w:spacing w:before="153"/>
        <w:ind w:left="519"/>
      </w:pPr>
      <w:r>
        <w:t>#</w:t>
      </w:r>
      <w:r>
        <w:rPr>
          <w:spacing w:val="-3"/>
        </w:rPr>
        <w:t xml:space="preserve"> </w:t>
      </w:r>
      <w:proofErr w:type="spellStart"/>
      <w:r>
        <w:t>Fiiting</w:t>
      </w:r>
      <w:proofErr w:type="spellEnd"/>
      <w:r>
        <w:rPr>
          <w:spacing w:val="-3"/>
        </w:rPr>
        <w:t xml:space="preserve"> </w:t>
      </w:r>
      <w:r>
        <w:t>the</w:t>
      </w:r>
      <w:r>
        <w:rPr>
          <w:spacing w:val="-2"/>
        </w:rPr>
        <w:t xml:space="preserve"> </w:t>
      </w:r>
      <w:r>
        <w:t>model</w:t>
      </w:r>
    </w:p>
    <w:p w14:paraId="1EE5D8B1" w14:textId="77777777" w:rsidR="00477B2D" w:rsidRDefault="00000000">
      <w:pPr>
        <w:pStyle w:val="BodyText"/>
        <w:spacing w:before="196" w:line="288" w:lineRule="auto"/>
        <w:ind w:left="519" w:right="883"/>
      </w:pPr>
      <w:proofErr w:type="spellStart"/>
      <w:r>
        <w:t>model.fit_</w:t>
      </w:r>
      <w:proofErr w:type="gramStart"/>
      <w:r>
        <w:t>generator</w:t>
      </w:r>
      <w:proofErr w:type="spellEnd"/>
      <w:r>
        <w:t>(</w:t>
      </w:r>
      <w:proofErr w:type="spellStart"/>
      <w:proofErr w:type="gramEnd"/>
      <w:r>
        <w:t>X_train</w:t>
      </w:r>
      <w:proofErr w:type="spellEnd"/>
      <w:r>
        <w:t>,</w:t>
      </w:r>
      <w:r>
        <w:rPr>
          <w:spacing w:val="-7"/>
        </w:rPr>
        <w:t xml:space="preserve"> </w:t>
      </w:r>
      <w:proofErr w:type="spellStart"/>
      <w:r>
        <w:t>steps_per_epoch</w:t>
      </w:r>
      <w:proofErr w:type="spellEnd"/>
      <w:r>
        <w:rPr>
          <w:spacing w:val="-6"/>
        </w:rPr>
        <w:t xml:space="preserve"> </w:t>
      </w:r>
      <w:r>
        <w:t>=</w:t>
      </w:r>
      <w:r>
        <w:rPr>
          <w:spacing w:val="-6"/>
        </w:rPr>
        <w:t xml:space="preserve"> </w:t>
      </w:r>
      <w:r>
        <w:t>24,</w:t>
      </w:r>
      <w:r>
        <w:rPr>
          <w:spacing w:val="-6"/>
        </w:rPr>
        <w:t xml:space="preserve"> </w:t>
      </w:r>
      <w:r>
        <w:t>epochs</w:t>
      </w:r>
      <w:r>
        <w:rPr>
          <w:spacing w:val="-6"/>
        </w:rPr>
        <w:t xml:space="preserve"> </w:t>
      </w:r>
      <w:r>
        <w:t>=</w:t>
      </w:r>
      <w:r>
        <w:rPr>
          <w:spacing w:val="-6"/>
        </w:rPr>
        <w:t xml:space="preserve"> </w:t>
      </w:r>
      <w:r>
        <w:t>10,</w:t>
      </w:r>
      <w:r>
        <w:rPr>
          <w:spacing w:val="-6"/>
        </w:rPr>
        <w:t xml:space="preserve"> </w:t>
      </w:r>
      <w:proofErr w:type="spellStart"/>
      <w:r>
        <w:t>validation_data</w:t>
      </w:r>
      <w:proofErr w:type="spellEnd"/>
      <w:r>
        <w:rPr>
          <w:spacing w:val="-6"/>
        </w:rPr>
        <w:t xml:space="preserve"> </w:t>
      </w:r>
      <w:r>
        <w:t>=</w:t>
      </w:r>
      <w:r>
        <w:rPr>
          <w:spacing w:val="-62"/>
        </w:rPr>
        <w:t xml:space="preserve"> </w:t>
      </w:r>
      <w:proofErr w:type="spellStart"/>
      <w:r>
        <w:t>X_test</w:t>
      </w:r>
      <w:proofErr w:type="spellEnd"/>
      <w:r>
        <w:t>,</w:t>
      </w:r>
      <w:r>
        <w:rPr>
          <w:spacing w:val="-2"/>
        </w:rPr>
        <w:t xml:space="preserve"> </w:t>
      </w:r>
      <w:proofErr w:type="spellStart"/>
      <w:r>
        <w:t>validation_steps</w:t>
      </w:r>
      <w:proofErr w:type="spellEnd"/>
      <w:r>
        <w:rPr>
          <w:spacing w:val="-1"/>
        </w:rPr>
        <w:t xml:space="preserve"> </w:t>
      </w:r>
      <w:r>
        <w:t>=</w:t>
      </w:r>
      <w:r>
        <w:rPr>
          <w:spacing w:val="-1"/>
        </w:rPr>
        <w:t xml:space="preserve"> </w:t>
      </w:r>
      <w:r>
        <w:t>40)</w:t>
      </w:r>
    </w:p>
    <w:p w14:paraId="72B6BDC3" w14:textId="77777777" w:rsidR="00477B2D" w:rsidRDefault="00000000">
      <w:pPr>
        <w:pStyle w:val="BodyText"/>
        <w:spacing w:before="137" w:line="403" w:lineRule="auto"/>
        <w:ind w:left="519" w:right="7043"/>
      </w:pPr>
      <w:r>
        <w:t># Saving the model</w:t>
      </w:r>
      <w:r>
        <w:rPr>
          <w:spacing w:val="1"/>
        </w:rPr>
        <w:t xml:space="preserve"> </w:t>
      </w:r>
      <w:proofErr w:type="spellStart"/>
      <w:proofErr w:type="gramStart"/>
      <w:r>
        <w:rPr>
          <w:spacing w:val="-1"/>
        </w:rPr>
        <w:t>model.save</w:t>
      </w:r>
      <w:proofErr w:type="spellEnd"/>
      <w:proofErr w:type="gramEnd"/>
      <w:r>
        <w:rPr>
          <w:spacing w:val="-1"/>
        </w:rPr>
        <w:t>('aslpng1.h5')</w:t>
      </w:r>
      <w:r>
        <w:rPr>
          <w:spacing w:val="-62"/>
        </w:rPr>
        <w:t xml:space="preserve"> </w:t>
      </w:r>
      <w:r>
        <w:t>TESTING</w:t>
      </w:r>
      <w:r>
        <w:rPr>
          <w:spacing w:val="-2"/>
        </w:rPr>
        <w:t xml:space="preserve"> </w:t>
      </w:r>
      <w:r>
        <w:t>CODE:</w:t>
      </w:r>
    </w:p>
    <w:p w14:paraId="679ADC45" w14:textId="77777777" w:rsidR="00477B2D" w:rsidRDefault="00000000">
      <w:pPr>
        <w:pStyle w:val="BodyText"/>
        <w:spacing w:before="8"/>
        <w:ind w:left="519"/>
      </w:pPr>
      <w:r>
        <w:t>#</w:t>
      </w:r>
      <w:r>
        <w:rPr>
          <w:spacing w:val="-4"/>
        </w:rPr>
        <w:t xml:space="preserve"> </w:t>
      </w:r>
      <w:r>
        <w:t>Importing</w:t>
      </w:r>
      <w:r>
        <w:rPr>
          <w:spacing w:val="-3"/>
        </w:rPr>
        <w:t xml:space="preserve"> </w:t>
      </w:r>
      <w:proofErr w:type="spellStart"/>
      <w:r>
        <w:t>Libarries</w:t>
      </w:r>
      <w:proofErr w:type="spellEnd"/>
    </w:p>
    <w:p w14:paraId="3B013BC7" w14:textId="77777777" w:rsidR="00477B2D" w:rsidRDefault="00000000">
      <w:pPr>
        <w:pStyle w:val="BodyText"/>
        <w:spacing w:before="212" w:line="398" w:lineRule="auto"/>
        <w:ind w:left="519" w:right="4847"/>
      </w:pPr>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r>
        <w:rPr>
          <w:spacing w:val="1"/>
        </w:rPr>
        <w:t xml:space="preserve"> </w:t>
      </w:r>
      <w:r>
        <w:t>from</w:t>
      </w:r>
      <w:r>
        <w:rPr>
          <w:spacing w:val="-14"/>
        </w:rPr>
        <w:t xml:space="preserve"> </w:t>
      </w:r>
      <w:proofErr w:type="spellStart"/>
      <w:r>
        <w:t>tensorflow.keras.preprocessing</w:t>
      </w:r>
      <w:proofErr w:type="spellEnd"/>
      <w:r>
        <w:rPr>
          <w:spacing w:val="-13"/>
        </w:rPr>
        <w:t xml:space="preserve"> </w:t>
      </w:r>
      <w:r>
        <w:t>import</w:t>
      </w:r>
      <w:r>
        <w:rPr>
          <w:spacing w:val="-13"/>
        </w:rPr>
        <w:t xml:space="preserve"> </w:t>
      </w:r>
      <w:r>
        <w:t>image</w:t>
      </w:r>
    </w:p>
    <w:p w14:paraId="395F0CAC" w14:textId="77777777" w:rsidR="00477B2D" w:rsidRDefault="00477B2D">
      <w:pPr>
        <w:spacing w:line="398" w:lineRule="auto"/>
        <w:sectPr w:rsidR="00477B2D">
          <w:pgSz w:w="12240" w:h="15840"/>
          <w:pgMar w:top="1360" w:right="620" w:bottom="280" w:left="920" w:header="720" w:footer="720" w:gutter="0"/>
          <w:cols w:space="720"/>
        </w:sectPr>
      </w:pPr>
    </w:p>
    <w:p w14:paraId="0E75F1FD" w14:textId="77777777" w:rsidR="00477B2D" w:rsidRDefault="00000000">
      <w:pPr>
        <w:pStyle w:val="BodyText"/>
        <w:spacing w:before="77" w:line="410" w:lineRule="auto"/>
        <w:ind w:left="519" w:right="8073"/>
      </w:pPr>
      <w:r>
        <w:lastRenderedPageBreak/>
        <w:t xml:space="preserve">import </w:t>
      </w:r>
      <w:proofErr w:type="spellStart"/>
      <w:r>
        <w:t>numpy</w:t>
      </w:r>
      <w:proofErr w:type="spellEnd"/>
      <w:r>
        <w:t xml:space="preserve"> as np</w:t>
      </w:r>
      <w:r>
        <w:rPr>
          <w:spacing w:val="-63"/>
        </w:rPr>
        <w:t xml:space="preserve"> </w:t>
      </w:r>
      <w:r>
        <w:t>import</w:t>
      </w:r>
      <w:r>
        <w:rPr>
          <w:spacing w:val="-2"/>
        </w:rPr>
        <w:t xml:space="preserve"> </w:t>
      </w:r>
      <w:r>
        <w:t>cv2</w:t>
      </w:r>
    </w:p>
    <w:p w14:paraId="5DD11FAB" w14:textId="77777777" w:rsidR="00477B2D" w:rsidRDefault="00000000">
      <w:pPr>
        <w:pStyle w:val="BodyText"/>
        <w:spacing w:line="281" w:lineRule="exact"/>
        <w:ind w:left="519"/>
      </w:pPr>
      <w:r>
        <w:t>#</w:t>
      </w:r>
      <w:r>
        <w:rPr>
          <w:spacing w:val="-4"/>
        </w:rPr>
        <w:t xml:space="preserve"> </w:t>
      </w:r>
      <w:proofErr w:type="gramStart"/>
      <w:r>
        <w:t>loading</w:t>
      </w:r>
      <w:proofErr w:type="gramEnd"/>
      <w:r>
        <w:rPr>
          <w:spacing w:val="-3"/>
        </w:rPr>
        <w:t xml:space="preserve"> </w:t>
      </w:r>
      <w:r>
        <w:t>model</w:t>
      </w:r>
    </w:p>
    <w:p w14:paraId="3AB8DC22" w14:textId="77777777" w:rsidR="00477B2D" w:rsidRDefault="00000000">
      <w:pPr>
        <w:pStyle w:val="BodyText"/>
        <w:spacing w:before="211" w:line="403" w:lineRule="auto"/>
        <w:ind w:left="519" w:right="6175"/>
      </w:pPr>
      <w:r>
        <w:t xml:space="preserve">model = </w:t>
      </w:r>
      <w:proofErr w:type="spellStart"/>
      <w:r>
        <w:t>load_model</w:t>
      </w:r>
      <w:proofErr w:type="spellEnd"/>
      <w:r>
        <w:t>('realtime.h5')</w:t>
      </w:r>
      <w:r>
        <w:rPr>
          <w:spacing w:val="1"/>
        </w:rPr>
        <w:t xml:space="preserve"> </w:t>
      </w:r>
      <w:r>
        <w:t>from</w:t>
      </w:r>
      <w:r>
        <w:rPr>
          <w:spacing w:val="-7"/>
        </w:rPr>
        <w:t xml:space="preserve"> </w:t>
      </w:r>
      <w:proofErr w:type="spellStart"/>
      <w:proofErr w:type="gramStart"/>
      <w:r>
        <w:t>skimage.transform</w:t>
      </w:r>
      <w:proofErr w:type="spellEnd"/>
      <w:proofErr w:type="gramEnd"/>
      <w:r>
        <w:rPr>
          <w:spacing w:val="-6"/>
        </w:rPr>
        <w:t xml:space="preserve"> </w:t>
      </w:r>
      <w:r>
        <w:t>import</w:t>
      </w:r>
      <w:r>
        <w:rPr>
          <w:spacing w:val="-6"/>
        </w:rPr>
        <w:t xml:space="preserve"> </w:t>
      </w:r>
      <w:r>
        <w:t>resize</w:t>
      </w:r>
      <w:r>
        <w:rPr>
          <w:spacing w:val="-62"/>
        </w:rPr>
        <w:t xml:space="preserve"> </w:t>
      </w:r>
      <w:r>
        <w:t>def</w:t>
      </w:r>
      <w:r>
        <w:rPr>
          <w:spacing w:val="-2"/>
        </w:rPr>
        <w:t xml:space="preserve"> </w:t>
      </w:r>
      <w:r>
        <w:t>detect(frame):</w:t>
      </w:r>
    </w:p>
    <w:p w14:paraId="60E1C53D" w14:textId="77777777" w:rsidR="00477B2D" w:rsidRDefault="00000000">
      <w:pPr>
        <w:pStyle w:val="BodyText"/>
        <w:spacing w:before="8"/>
        <w:ind w:left="779"/>
      </w:pPr>
      <w:proofErr w:type="spellStart"/>
      <w:r>
        <w:t>img</w:t>
      </w:r>
      <w:proofErr w:type="spellEnd"/>
      <w:r>
        <w:rPr>
          <w:spacing w:val="-4"/>
        </w:rPr>
        <w:t xml:space="preserve"> </w:t>
      </w:r>
      <w:r>
        <w:t>=</w:t>
      </w:r>
      <w:r>
        <w:rPr>
          <w:spacing w:val="-3"/>
        </w:rPr>
        <w:t xml:space="preserve"> </w:t>
      </w:r>
      <w:proofErr w:type="gramStart"/>
      <w:r>
        <w:t>resize(</w:t>
      </w:r>
      <w:proofErr w:type="gramEnd"/>
      <w:r>
        <w:t>frame,</w:t>
      </w:r>
      <w:r>
        <w:rPr>
          <w:spacing w:val="-3"/>
        </w:rPr>
        <w:t xml:space="preserve"> </w:t>
      </w:r>
      <w:r>
        <w:t>(64,</w:t>
      </w:r>
      <w:r>
        <w:rPr>
          <w:spacing w:val="-3"/>
        </w:rPr>
        <w:t xml:space="preserve"> </w:t>
      </w:r>
      <w:r>
        <w:t>64,</w:t>
      </w:r>
      <w:r>
        <w:rPr>
          <w:spacing w:val="-3"/>
        </w:rPr>
        <w:t xml:space="preserve"> </w:t>
      </w:r>
      <w:r>
        <w:t>3))</w:t>
      </w:r>
    </w:p>
    <w:p w14:paraId="50589A8A" w14:textId="77777777" w:rsidR="00477B2D" w:rsidRDefault="00000000">
      <w:pPr>
        <w:pStyle w:val="BodyText"/>
        <w:spacing w:before="211" w:line="398" w:lineRule="auto"/>
        <w:ind w:left="779" w:right="5975"/>
      </w:pPr>
      <w:proofErr w:type="spellStart"/>
      <w:r>
        <w:t>img</w:t>
      </w:r>
      <w:proofErr w:type="spellEnd"/>
      <w:r>
        <w:t xml:space="preserve"> = </w:t>
      </w:r>
      <w:proofErr w:type="spellStart"/>
      <w:proofErr w:type="gramStart"/>
      <w:r>
        <w:t>np.expand</w:t>
      </w:r>
      <w:proofErr w:type="gramEnd"/>
      <w:r>
        <w:t>_dims</w:t>
      </w:r>
      <w:proofErr w:type="spellEnd"/>
      <w:r>
        <w:t>(</w:t>
      </w:r>
      <w:proofErr w:type="spellStart"/>
      <w:r>
        <w:t>img</w:t>
      </w:r>
      <w:proofErr w:type="spellEnd"/>
      <w:r>
        <w:t>, axis = 0)</w:t>
      </w:r>
      <w:r>
        <w:rPr>
          <w:spacing w:val="-63"/>
        </w:rPr>
        <w:t xml:space="preserve"> </w:t>
      </w:r>
      <w:r>
        <w:t>if</w:t>
      </w:r>
      <w:r>
        <w:rPr>
          <w:spacing w:val="-2"/>
        </w:rPr>
        <w:t xml:space="preserve"> </w:t>
      </w:r>
      <w:proofErr w:type="spellStart"/>
      <w:r>
        <w:t>np.max</w:t>
      </w:r>
      <w:proofErr w:type="spellEnd"/>
      <w:r>
        <w:t>(</w:t>
      </w:r>
      <w:proofErr w:type="spellStart"/>
      <w:r>
        <w:t>img</w:t>
      </w:r>
      <w:proofErr w:type="spellEnd"/>
      <w:r>
        <w:t>)</w:t>
      </w:r>
      <w:r>
        <w:rPr>
          <w:spacing w:val="-1"/>
        </w:rPr>
        <w:t xml:space="preserve"> </w:t>
      </w:r>
      <w:r>
        <w:t>&gt;</w:t>
      </w:r>
      <w:r>
        <w:rPr>
          <w:spacing w:val="-1"/>
        </w:rPr>
        <w:t xml:space="preserve"> </w:t>
      </w:r>
      <w:r>
        <w:t>1:</w:t>
      </w:r>
    </w:p>
    <w:p w14:paraId="722D70C1" w14:textId="77777777" w:rsidR="00477B2D" w:rsidRDefault="00000000">
      <w:pPr>
        <w:pStyle w:val="BodyText"/>
        <w:spacing w:before="13"/>
        <w:ind w:left="1039"/>
      </w:pPr>
      <w:proofErr w:type="spellStart"/>
      <w:r>
        <w:t>img</w:t>
      </w:r>
      <w:proofErr w:type="spellEnd"/>
      <w:r>
        <w:rPr>
          <w:spacing w:val="-3"/>
        </w:rPr>
        <w:t xml:space="preserve"> </w:t>
      </w:r>
      <w:r>
        <w:t>=</w:t>
      </w:r>
      <w:r>
        <w:rPr>
          <w:spacing w:val="-3"/>
        </w:rPr>
        <w:t xml:space="preserve"> </w:t>
      </w:r>
      <w:proofErr w:type="spellStart"/>
      <w:r>
        <w:t>img</w:t>
      </w:r>
      <w:proofErr w:type="spellEnd"/>
      <w:r>
        <w:t>/255.0</w:t>
      </w:r>
    </w:p>
    <w:p w14:paraId="544B8709" w14:textId="77777777" w:rsidR="00477B2D" w:rsidRDefault="00000000">
      <w:pPr>
        <w:pStyle w:val="BodyText"/>
        <w:spacing w:before="211" w:line="398" w:lineRule="auto"/>
        <w:ind w:left="779" w:right="6555"/>
      </w:pPr>
      <w:r>
        <w:t xml:space="preserve">prediction = </w:t>
      </w:r>
      <w:proofErr w:type="spellStart"/>
      <w:proofErr w:type="gramStart"/>
      <w:r>
        <w:t>model.predict</w:t>
      </w:r>
      <w:proofErr w:type="spellEnd"/>
      <w:proofErr w:type="gramEnd"/>
      <w:r>
        <w:t>(</w:t>
      </w:r>
      <w:proofErr w:type="spellStart"/>
      <w:r>
        <w:t>img</w:t>
      </w:r>
      <w:proofErr w:type="spellEnd"/>
      <w:r>
        <w:t>)</w:t>
      </w:r>
      <w:r>
        <w:rPr>
          <w:spacing w:val="-63"/>
        </w:rPr>
        <w:t xml:space="preserve"> </w:t>
      </w:r>
      <w:r>
        <w:t>print(prediction)</w:t>
      </w:r>
    </w:p>
    <w:p w14:paraId="708845E6" w14:textId="77777777" w:rsidR="00477B2D" w:rsidRDefault="00000000">
      <w:pPr>
        <w:pStyle w:val="BodyText"/>
        <w:spacing w:before="12"/>
        <w:ind w:left="779"/>
      </w:pPr>
      <w:r>
        <w:t>return</w:t>
      </w:r>
      <w:r>
        <w:rPr>
          <w:spacing w:val="-8"/>
        </w:rPr>
        <w:t xml:space="preserve"> </w:t>
      </w:r>
      <w:r>
        <w:t>prediction</w:t>
      </w:r>
    </w:p>
    <w:p w14:paraId="36EE7C65" w14:textId="77777777" w:rsidR="00477B2D" w:rsidRDefault="00000000">
      <w:pPr>
        <w:pStyle w:val="BodyText"/>
        <w:spacing w:before="196" w:line="288" w:lineRule="auto"/>
        <w:ind w:left="519"/>
      </w:pPr>
      <w:r>
        <w:t>frame</w:t>
      </w:r>
      <w:r>
        <w:rPr>
          <w:spacing w:val="-7"/>
        </w:rPr>
        <w:t xml:space="preserve"> </w:t>
      </w:r>
      <w:r>
        <w:t>=</w:t>
      </w:r>
      <w:r>
        <w:rPr>
          <w:spacing w:val="-6"/>
        </w:rPr>
        <w:t xml:space="preserve"> </w:t>
      </w:r>
      <w:r>
        <w:t>cv2.imread(</w:t>
      </w:r>
      <w:proofErr w:type="spellStart"/>
      <w:r>
        <w:t>r"E</w:t>
      </w:r>
      <w:proofErr w:type="spellEnd"/>
      <w:r>
        <w:t>:\ibm project\Real time communication system\Dataset\</w:t>
      </w:r>
      <w:proofErr w:type="spellStart"/>
      <w:r>
        <w:t>test_set</w:t>
      </w:r>
      <w:proofErr w:type="spellEnd"/>
      <w:r>
        <w:t>\A\16.png")</w:t>
      </w:r>
    </w:p>
    <w:p w14:paraId="762701A2" w14:textId="77777777" w:rsidR="00477B2D" w:rsidRDefault="00000000">
      <w:pPr>
        <w:pStyle w:val="BodyText"/>
        <w:spacing w:before="138"/>
        <w:ind w:left="519"/>
      </w:pPr>
      <w:r>
        <w:t>data</w:t>
      </w:r>
      <w:r>
        <w:rPr>
          <w:spacing w:val="-4"/>
        </w:rPr>
        <w:t xml:space="preserve"> </w:t>
      </w:r>
      <w:r>
        <w:t>=</w:t>
      </w:r>
      <w:r>
        <w:rPr>
          <w:spacing w:val="-4"/>
        </w:rPr>
        <w:t xml:space="preserve"> </w:t>
      </w:r>
      <w:r>
        <w:t>detect(frame)</w:t>
      </w:r>
    </w:p>
    <w:p w14:paraId="5176A6FA" w14:textId="77777777" w:rsidR="00477B2D" w:rsidRDefault="00000000">
      <w:pPr>
        <w:pStyle w:val="BodyText"/>
        <w:spacing w:before="211"/>
        <w:ind w:left="519"/>
      </w:pPr>
      <w:r>
        <w:t>index</w:t>
      </w:r>
      <w:r>
        <w:rPr>
          <w:spacing w:val="-5"/>
        </w:rPr>
        <w:t xml:space="preserve"> </w:t>
      </w:r>
      <w:r>
        <w:t>=</w:t>
      </w:r>
      <w:r>
        <w:rPr>
          <w:spacing w:val="-4"/>
        </w:rPr>
        <w:t xml:space="preserve"> </w:t>
      </w:r>
      <w:r>
        <w:t>['A','B','C','D','E','F','G','H','I']</w:t>
      </w:r>
    </w:p>
    <w:p w14:paraId="4FF099DD" w14:textId="77777777" w:rsidR="00477B2D" w:rsidRDefault="00000000">
      <w:pPr>
        <w:pStyle w:val="BodyText"/>
        <w:spacing w:before="211" w:line="403" w:lineRule="auto"/>
        <w:ind w:left="519" w:right="7631"/>
      </w:pPr>
      <w:r>
        <w:rPr>
          <w:spacing w:val="-1"/>
        </w:rPr>
        <w:t>index[</w:t>
      </w:r>
      <w:proofErr w:type="spellStart"/>
      <w:proofErr w:type="gramStart"/>
      <w:r>
        <w:rPr>
          <w:spacing w:val="-1"/>
        </w:rPr>
        <w:t>np.argmax</w:t>
      </w:r>
      <w:proofErr w:type="spellEnd"/>
      <w:proofErr w:type="gramEnd"/>
      <w:r>
        <w:rPr>
          <w:spacing w:val="-1"/>
        </w:rPr>
        <w:t>(data)]</w:t>
      </w:r>
      <w:r>
        <w:rPr>
          <w:spacing w:val="-62"/>
        </w:rPr>
        <w:t xml:space="preserve"> </w:t>
      </w:r>
      <w:r>
        <w:t># Importing Libraries</w:t>
      </w:r>
      <w:r>
        <w:rPr>
          <w:spacing w:val="1"/>
        </w:rPr>
        <w:t xml:space="preserve"> </w:t>
      </w:r>
      <w:r>
        <w:t>import</w:t>
      </w:r>
      <w:r>
        <w:rPr>
          <w:spacing w:val="-2"/>
        </w:rPr>
        <w:t xml:space="preserve"> </w:t>
      </w:r>
      <w:r>
        <w:t>cv2</w:t>
      </w:r>
    </w:p>
    <w:p w14:paraId="5C4B9358" w14:textId="77777777" w:rsidR="00477B2D" w:rsidRDefault="00000000">
      <w:pPr>
        <w:pStyle w:val="BodyText"/>
        <w:spacing w:line="292" w:lineRule="exact"/>
        <w:ind w:left="519"/>
      </w:pPr>
      <w:r>
        <w:t>import</w:t>
      </w:r>
      <w:r>
        <w:rPr>
          <w:spacing w:val="-4"/>
        </w:rPr>
        <w:t xml:space="preserve"> </w:t>
      </w:r>
      <w:proofErr w:type="spellStart"/>
      <w:r>
        <w:t>numpy</w:t>
      </w:r>
      <w:proofErr w:type="spellEnd"/>
      <w:r>
        <w:rPr>
          <w:spacing w:val="-3"/>
        </w:rPr>
        <w:t xml:space="preserve"> </w:t>
      </w:r>
      <w:r>
        <w:t>as</w:t>
      </w:r>
      <w:r>
        <w:rPr>
          <w:spacing w:val="-3"/>
        </w:rPr>
        <w:t xml:space="preserve"> </w:t>
      </w:r>
      <w:r>
        <w:t>np</w:t>
      </w:r>
    </w:p>
    <w:p w14:paraId="5A606B90" w14:textId="77777777" w:rsidR="00477B2D" w:rsidRDefault="00000000">
      <w:pPr>
        <w:pStyle w:val="BodyText"/>
        <w:spacing w:before="211" w:line="403" w:lineRule="auto"/>
        <w:ind w:left="519" w:right="4847"/>
      </w:pPr>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r>
        <w:rPr>
          <w:spacing w:val="1"/>
        </w:rPr>
        <w:t xml:space="preserve"> </w:t>
      </w:r>
      <w:r>
        <w:t>from</w:t>
      </w:r>
      <w:r>
        <w:rPr>
          <w:spacing w:val="-14"/>
        </w:rPr>
        <w:t xml:space="preserve"> </w:t>
      </w:r>
      <w:proofErr w:type="spellStart"/>
      <w:r>
        <w:t>tensorflow.keras.preprocessing</w:t>
      </w:r>
      <w:proofErr w:type="spellEnd"/>
      <w:r>
        <w:rPr>
          <w:spacing w:val="-13"/>
        </w:rPr>
        <w:t xml:space="preserve"> </w:t>
      </w:r>
      <w:r>
        <w:t>import</w:t>
      </w:r>
      <w:r>
        <w:rPr>
          <w:spacing w:val="-13"/>
        </w:rPr>
        <w:t xml:space="preserve"> </w:t>
      </w:r>
      <w:r>
        <w:t>image</w:t>
      </w:r>
      <w:r>
        <w:rPr>
          <w:spacing w:val="-62"/>
        </w:rPr>
        <w:t xml:space="preserve"> </w:t>
      </w:r>
      <w:r>
        <w:t>#</w:t>
      </w:r>
      <w:r>
        <w:rPr>
          <w:spacing w:val="-2"/>
        </w:rPr>
        <w:t xml:space="preserve"> </w:t>
      </w:r>
      <w:r>
        <w:t>Loading</w:t>
      </w:r>
      <w:r>
        <w:rPr>
          <w:spacing w:val="-1"/>
        </w:rPr>
        <w:t xml:space="preserve"> </w:t>
      </w:r>
      <w:r>
        <w:t>Model</w:t>
      </w:r>
    </w:p>
    <w:p w14:paraId="400B4FED" w14:textId="77777777" w:rsidR="00477B2D" w:rsidRDefault="00000000">
      <w:pPr>
        <w:pStyle w:val="BodyText"/>
        <w:spacing w:before="8"/>
        <w:ind w:left="519"/>
      </w:pPr>
      <w:r>
        <w:t>model</w:t>
      </w:r>
      <w:r>
        <w:rPr>
          <w:spacing w:val="-8"/>
        </w:rPr>
        <w:t xml:space="preserve"> </w:t>
      </w:r>
      <w:r>
        <w:t>=</w:t>
      </w:r>
      <w:r>
        <w:rPr>
          <w:spacing w:val="-8"/>
        </w:rPr>
        <w:t xml:space="preserve"> </w:t>
      </w:r>
      <w:proofErr w:type="spellStart"/>
      <w:r>
        <w:t>load_</w:t>
      </w:r>
      <w:proofErr w:type="gramStart"/>
      <w:r>
        <w:t>model</w:t>
      </w:r>
      <w:proofErr w:type="spellEnd"/>
      <w:r>
        <w:t>(</w:t>
      </w:r>
      <w:proofErr w:type="gramEnd"/>
      <w:r>
        <w:t>"real time.h5")</w:t>
      </w:r>
    </w:p>
    <w:p w14:paraId="0D05FE0F" w14:textId="77777777" w:rsidR="00477B2D" w:rsidRDefault="00477B2D">
      <w:pPr>
        <w:sectPr w:rsidR="00477B2D">
          <w:pgSz w:w="12240" w:h="15840"/>
          <w:pgMar w:top="1360" w:right="620" w:bottom="280" w:left="920" w:header="720" w:footer="720" w:gutter="0"/>
          <w:cols w:space="720"/>
        </w:sectPr>
      </w:pPr>
    </w:p>
    <w:p w14:paraId="39F03973" w14:textId="77777777" w:rsidR="00477B2D" w:rsidRDefault="00000000">
      <w:pPr>
        <w:pStyle w:val="BodyText"/>
        <w:spacing w:before="77"/>
        <w:ind w:left="519"/>
      </w:pPr>
      <w:r>
        <w:lastRenderedPageBreak/>
        <w:t>video</w:t>
      </w:r>
      <w:r>
        <w:rPr>
          <w:spacing w:val="-11"/>
        </w:rPr>
        <w:t xml:space="preserve"> </w:t>
      </w:r>
      <w:r>
        <w:t>=</w:t>
      </w:r>
      <w:r>
        <w:rPr>
          <w:spacing w:val="-10"/>
        </w:rPr>
        <w:t xml:space="preserve"> </w:t>
      </w:r>
      <w:r>
        <w:t>cv2.VideoCapture(0)</w:t>
      </w:r>
    </w:p>
    <w:p w14:paraId="4FD8CCDD" w14:textId="77777777" w:rsidR="00477B2D" w:rsidRDefault="00000000">
      <w:pPr>
        <w:pStyle w:val="BodyText"/>
        <w:spacing w:before="211"/>
        <w:ind w:left="519"/>
      </w:pPr>
      <w:r>
        <w:t>index</w:t>
      </w:r>
      <w:r>
        <w:rPr>
          <w:spacing w:val="-5"/>
        </w:rPr>
        <w:t xml:space="preserve"> </w:t>
      </w:r>
      <w:r>
        <w:t>=</w:t>
      </w:r>
      <w:r>
        <w:rPr>
          <w:spacing w:val="-4"/>
        </w:rPr>
        <w:t xml:space="preserve"> </w:t>
      </w:r>
      <w:r>
        <w:t>['A','B','C','D','E','F','G','H','I']</w:t>
      </w:r>
    </w:p>
    <w:p w14:paraId="4B381D31" w14:textId="77777777" w:rsidR="00477B2D" w:rsidRDefault="00000000">
      <w:pPr>
        <w:pStyle w:val="BodyText"/>
        <w:spacing w:before="196"/>
        <w:ind w:left="519"/>
      </w:pPr>
      <w:r>
        <w:t>while</w:t>
      </w:r>
      <w:r>
        <w:rPr>
          <w:spacing w:val="-7"/>
        </w:rPr>
        <w:t xml:space="preserve"> </w:t>
      </w:r>
      <w:r>
        <w:t>True:</w:t>
      </w:r>
    </w:p>
    <w:p w14:paraId="42C4B1A6" w14:textId="77777777" w:rsidR="00477B2D" w:rsidRDefault="00000000">
      <w:pPr>
        <w:pStyle w:val="BodyText"/>
        <w:spacing w:before="211" w:line="410" w:lineRule="auto"/>
        <w:ind w:left="779" w:right="6657"/>
      </w:pPr>
      <w:r>
        <w:t xml:space="preserve">success, frame = </w:t>
      </w:r>
      <w:proofErr w:type="spellStart"/>
      <w:proofErr w:type="gramStart"/>
      <w:r>
        <w:t>video.read</w:t>
      </w:r>
      <w:proofErr w:type="spellEnd"/>
      <w:proofErr w:type="gramEnd"/>
      <w:r>
        <w:t>()</w:t>
      </w:r>
      <w:r>
        <w:rPr>
          <w:spacing w:val="1"/>
        </w:rPr>
        <w:t xml:space="preserve"> </w:t>
      </w:r>
      <w:r>
        <w:t>cv2.imwrite('frame.jpg',</w:t>
      </w:r>
      <w:r>
        <w:rPr>
          <w:spacing w:val="-12"/>
        </w:rPr>
        <w:t xml:space="preserve"> </w:t>
      </w:r>
      <w:r>
        <w:t>frame)</w:t>
      </w:r>
    </w:p>
    <w:p w14:paraId="0EE006C6" w14:textId="77777777" w:rsidR="00477B2D" w:rsidRDefault="00000000">
      <w:pPr>
        <w:pStyle w:val="BodyText"/>
        <w:spacing w:line="281" w:lineRule="exact"/>
        <w:ind w:left="779"/>
      </w:pPr>
      <w:proofErr w:type="spellStart"/>
      <w:r>
        <w:t>img</w:t>
      </w:r>
      <w:proofErr w:type="spellEnd"/>
      <w:r>
        <w:rPr>
          <w:spacing w:val="-6"/>
        </w:rPr>
        <w:t xml:space="preserve"> </w:t>
      </w:r>
      <w:r>
        <w:t>=</w:t>
      </w:r>
      <w:r>
        <w:rPr>
          <w:spacing w:val="-5"/>
        </w:rPr>
        <w:t xml:space="preserve"> </w:t>
      </w:r>
      <w:proofErr w:type="spellStart"/>
      <w:proofErr w:type="gramStart"/>
      <w:r>
        <w:t>image.load</w:t>
      </w:r>
      <w:proofErr w:type="gramEnd"/>
      <w:r>
        <w:t>_img</w:t>
      </w:r>
      <w:proofErr w:type="spellEnd"/>
      <w:r>
        <w:t>('frame.jpg',</w:t>
      </w:r>
      <w:r>
        <w:rPr>
          <w:spacing w:val="-5"/>
        </w:rPr>
        <w:t xml:space="preserve"> </w:t>
      </w:r>
      <w:proofErr w:type="spellStart"/>
      <w:r>
        <w:t>target_size</w:t>
      </w:r>
      <w:proofErr w:type="spellEnd"/>
      <w:r>
        <w:rPr>
          <w:spacing w:val="-5"/>
        </w:rPr>
        <w:t xml:space="preserve"> </w:t>
      </w:r>
      <w:r>
        <w:t>=</w:t>
      </w:r>
      <w:r>
        <w:rPr>
          <w:spacing w:val="-6"/>
        </w:rPr>
        <w:t xml:space="preserve"> </w:t>
      </w:r>
      <w:r>
        <w:t>(64,</w:t>
      </w:r>
      <w:r>
        <w:rPr>
          <w:spacing w:val="-5"/>
        </w:rPr>
        <w:t xml:space="preserve"> </w:t>
      </w:r>
      <w:r>
        <w:t>64))</w:t>
      </w:r>
    </w:p>
    <w:p w14:paraId="437088C3" w14:textId="77777777" w:rsidR="00477B2D" w:rsidRDefault="00000000">
      <w:pPr>
        <w:pStyle w:val="BodyText"/>
        <w:spacing w:before="211"/>
        <w:ind w:left="779"/>
      </w:pPr>
      <w:r>
        <w:t>x</w:t>
      </w:r>
      <w:r>
        <w:rPr>
          <w:spacing w:val="-6"/>
        </w:rPr>
        <w:t xml:space="preserve"> </w:t>
      </w:r>
      <w:r>
        <w:t>=</w:t>
      </w:r>
      <w:r>
        <w:rPr>
          <w:spacing w:val="-5"/>
        </w:rPr>
        <w:t xml:space="preserve"> </w:t>
      </w:r>
      <w:proofErr w:type="spellStart"/>
      <w:r>
        <w:t>image.img_to_array</w:t>
      </w:r>
      <w:proofErr w:type="spellEnd"/>
      <w:r>
        <w:t>(</w:t>
      </w:r>
      <w:proofErr w:type="spellStart"/>
      <w:r>
        <w:t>img</w:t>
      </w:r>
      <w:proofErr w:type="spellEnd"/>
      <w:r>
        <w:t>)</w:t>
      </w:r>
    </w:p>
    <w:p w14:paraId="4F3B6878" w14:textId="77777777" w:rsidR="00477B2D" w:rsidRDefault="00000000">
      <w:pPr>
        <w:pStyle w:val="BodyText"/>
        <w:spacing w:before="211" w:line="398" w:lineRule="auto"/>
        <w:ind w:left="779" w:right="5024"/>
      </w:pPr>
      <w:r>
        <w:t>x</w:t>
      </w:r>
      <w:r>
        <w:rPr>
          <w:spacing w:val="-9"/>
        </w:rPr>
        <w:t xml:space="preserve"> </w:t>
      </w:r>
      <w:r>
        <w:t>=</w:t>
      </w:r>
      <w:r>
        <w:rPr>
          <w:spacing w:val="-8"/>
        </w:rPr>
        <w:t xml:space="preserve"> </w:t>
      </w:r>
      <w:r>
        <w:t>cv2.cvtColor(x,</w:t>
      </w:r>
      <w:r>
        <w:rPr>
          <w:spacing w:val="-8"/>
        </w:rPr>
        <w:t xml:space="preserve"> </w:t>
      </w:r>
      <w:r>
        <w:t>cv2.COLOR_BGR2HSV)</w:t>
      </w:r>
      <w:r>
        <w:rPr>
          <w:spacing w:val="-62"/>
        </w:rPr>
        <w:t xml:space="preserve"> </w:t>
      </w:r>
      <w:r>
        <w:t>a</w:t>
      </w:r>
      <w:r>
        <w:rPr>
          <w:spacing w:val="-2"/>
        </w:rPr>
        <w:t xml:space="preserve"> </w:t>
      </w:r>
      <w:r>
        <w:t>=</w:t>
      </w:r>
      <w:r>
        <w:rPr>
          <w:spacing w:val="-1"/>
        </w:rPr>
        <w:t xml:space="preserve"> </w:t>
      </w:r>
      <w:proofErr w:type="spellStart"/>
      <w:proofErr w:type="gramStart"/>
      <w:r>
        <w:t>x.array</w:t>
      </w:r>
      <w:proofErr w:type="gramEnd"/>
      <w:r>
        <w:t>_to_img</w:t>
      </w:r>
      <w:proofErr w:type="spellEnd"/>
      <w:r>
        <w:t>(x)</w:t>
      </w:r>
    </w:p>
    <w:p w14:paraId="3523B64F" w14:textId="77777777" w:rsidR="00477B2D" w:rsidRDefault="00000000">
      <w:pPr>
        <w:pStyle w:val="BodyText"/>
        <w:spacing w:before="12"/>
        <w:ind w:left="779"/>
      </w:pPr>
      <w:r>
        <w:t>cv2.imshow("")</w:t>
      </w:r>
    </w:p>
    <w:p w14:paraId="3615D210" w14:textId="77777777" w:rsidR="00477B2D" w:rsidRDefault="00000000">
      <w:pPr>
        <w:pStyle w:val="BodyText"/>
        <w:spacing w:before="212"/>
        <w:ind w:left="779"/>
      </w:pPr>
      <w:r>
        <w:t>x</w:t>
      </w:r>
      <w:r>
        <w:rPr>
          <w:spacing w:val="-4"/>
        </w:rPr>
        <w:t xml:space="preserve"> </w:t>
      </w:r>
      <w:r>
        <w:t>=</w:t>
      </w:r>
      <w:r>
        <w:rPr>
          <w:spacing w:val="-4"/>
        </w:rPr>
        <w:t xml:space="preserve"> </w:t>
      </w:r>
      <w:proofErr w:type="spellStart"/>
      <w:proofErr w:type="gramStart"/>
      <w:r>
        <w:t>np.expand</w:t>
      </w:r>
      <w:proofErr w:type="gramEnd"/>
      <w:r>
        <w:t>_dims</w:t>
      </w:r>
      <w:proofErr w:type="spellEnd"/>
      <w:r>
        <w:t>(x,</w:t>
      </w:r>
      <w:r>
        <w:rPr>
          <w:spacing w:val="-3"/>
        </w:rPr>
        <w:t xml:space="preserve"> </w:t>
      </w:r>
      <w:r>
        <w:t>axis</w:t>
      </w:r>
      <w:r>
        <w:rPr>
          <w:spacing w:val="-4"/>
        </w:rPr>
        <w:t xml:space="preserve"> </w:t>
      </w:r>
      <w:r>
        <w:t>=</w:t>
      </w:r>
      <w:r>
        <w:rPr>
          <w:spacing w:val="-3"/>
        </w:rPr>
        <w:t xml:space="preserve"> </w:t>
      </w:r>
      <w:r>
        <w:t>0)</w:t>
      </w:r>
    </w:p>
    <w:p w14:paraId="7E286FB9" w14:textId="77777777" w:rsidR="00477B2D" w:rsidRDefault="00000000">
      <w:pPr>
        <w:pStyle w:val="BodyText"/>
        <w:spacing w:before="196" w:line="410" w:lineRule="auto"/>
        <w:ind w:left="779" w:right="5128"/>
      </w:pPr>
      <w:r>
        <w:t>pred</w:t>
      </w:r>
      <w:r>
        <w:rPr>
          <w:spacing w:val="-6"/>
        </w:rPr>
        <w:t xml:space="preserve"> </w:t>
      </w:r>
      <w:r>
        <w:t>=</w:t>
      </w:r>
      <w:r>
        <w:rPr>
          <w:spacing w:val="-6"/>
        </w:rPr>
        <w:t xml:space="preserve"> </w:t>
      </w:r>
      <w:proofErr w:type="spellStart"/>
      <w:proofErr w:type="gramStart"/>
      <w:r>
        <w:t>np.argmax</w:t>
      </w:r>
      <w:proofErr w:type="spellEnd"/>
      <w:proofErr w:type="gramEnd"/>
      <w:r>
        <w:t>(</w:t>
      </w:r>
      <w:proofErr w:type="spellStart"/>
      <w:r>
        <w:t>model.predict</w:t>
      </w:r>
      <w:proofErr w:type="spellEnd"/>
      <w:r>
        <w:t>(x),</w:t>
      </w:r>
      <w:r>
        <w:rPr>
          <w:spacing w:val="-6"/>
        </w:rPr>
        <w:t xml:space="preserve"> </w:t>
      </w:r>
      <w:r>
        <w:t>axis</w:t>
      </w:r>
      <w:r>
        <w:rPr>
          <w:spacing w:val="-6"/>
        </w:rPr>
        <w:t xml:space="preserve"> </w:t>
      </w:r>
      <w:r>
        <w:t>=</w:t>
      </w:r>
      <w:r>
        <w:rPr>
          <w:spacing w:val="-5"/>
        </w:rPr>
        <w:t xml:space="preserve"> </w:t>
      </w:r>
      <w:r>
        <w:t>1)</w:t>
      </w:r>
      <w:r>
        <w:rPr>
          <w:spacing w:val="-62"/>
        </w:rPr>
        <w:t xml:space="preserve"> </w:t>
      </w:r>
      <w:r>
        <w:t>y</w:t>
      </w:r>
      <w:r>
        <w:rPr>
          <w:spacing w:val="-2"/>
        </w:rPr>
        <w:t xml:space="preserve"> </w:t>
      </w:r>
      <w:r>
        <w:t>=</w:t>
      </w:r>
      <w:r>
        <w:rPr>
          <w:spacing w:val="-1"/>
        </w:rPr>
        <w:t xml:space="preserve"> </w:t>
      </w:r>
      <w:r>
        <w:t>pred[0]</w:t>
      </w:r>
    </w:p>
    <w:p w14:paraId="70530A15" w14:textId="77777777" w:rsidR="00477B2D" w:rsidRDefault="00000000">
      <w:pPr>
        <w:pStyle w:val="BodyText"/>
        <w:spacing w:line="296" w:lineRule="exact"/>
        <w:ind w:left="779"/>
      </w:pPr>
      <w:r>
        <w:t>copy</w:t>
      </w:r>
      <w:r>
        <w:rPr>
          <w:spacing w:val="-4"/>
        </w:rPr>
        <w:t xml:space="preserve"> </w:t>
      </w:r>
      <w:r>
        <w:t>=</w:t>
      </w:r>
      <w:r>
        <w:rPr>
          <w:spacing w:val="-4"/>
        </w:rPr>
        <w:t xml:space="preserve"> </w:t>
      </w:r>
      <w:proofErr w:type="spellStart"/>
      <w:proofErr w:type="gramStart"/>
      <w:r>
        <w:t>frame.copy</w:t>
      </w:r>
      <w:proofErr w:type="spellEnd"/>
      <w:proofErr w:type="gramEnd"/>
      <w:r>
        <w:t>()</w:t>
      </w:r>
    </w:p>
    <w:p w14:paraId="3CB6CDD3" w14:textId="77777777" w:rsidR="00477B2D" w:rsidRDefault="00000000">
      <w:pPr>
        <w:pStyle w:val="BodyText"/>
        <w:spacing w:before="196"/>
        <w:ind w:left="779"/>
      </w:pPr>
      <w:r>
        <w:t>cv2.rectangle(copy,</w:t>
      </w:r>
      <w:r>
        <w:rPr>
          <w:spacing w:val="-7"/>
        </w:rPr>
        <w:t xml:space="preserve"> </w:t>
      </w:r>
      <w:r>
        <w:t>(320,</w:t>
      </w:r>
      <w:r>
        <w:rPr>
          <w:spacing w:val="-6"/>
        </w:rPr>
        <w:t xml:space="preserve"> </w:t>
      </w:r>
      <w:r>
        <w:t>100),</w:t>
      </w:r>
      <w:r>
        <w:rPr>
          <w:spacing w:val="-6"/>
        </w:rPr>
        <w:t xml:space="preserve"> </w:t>
      </w:r>
      <w:r>
        <w:t>(620,</w:t>
      </w:r>
      <w:r>
        <w:rPr>
          <w:spacing w:val="-6"/>
        </w:rPr>
        <w:t xml:space="preserve"> </w:t>
      </w:r>
      <w:r>
        <w:t>400),</w:t>
      </w:r>
      <w:r>
        <w:rPr>
          <w:spacing w:val="-6"/>
        </w:rPr>
        <w:t xml:space="preserve"> </w:t>
      </w:r>
      <w:r>
        <w:t>(255,</w:t>
      </w:r>
      <w:r>
        <w:rPr>
          <w:spacing w:val="-6"/>
        </w:rPr>
        <w:t xml:space="preserve"> </w:t>
      </w:r>
      <w:r>
        <w:t>0,</w:t>
      </w:r>
      <w:r>
        <w:rPr>
          <w:spacing w:val="-6"/>
        </w:rPr>
        <w:t xml:space="preserve"> </w:t>
      </w:r>
      <w:r>
        <w:t>0),</w:t>
      </w:r>
      <w:r>
        <w:rPr>
          <w:spacing w:val="-6"/>
        </w:rPr>
        <w:t xml:space="preserve"> </w:t>
      </w:r>
      <w:r>
        <w:t>5)</w:t>
      </w:r>
    </w:p>
    <w:p w14:paraId="4C02FDC7" w14:textId="77777777" w:rsidR="00477B2D" w:rsidRDefault="00000000">
      <w:pPr>
        <w:pStyle w:val="BodyText"/>
        <w:spacing w:before="196" w:line="288" w:lineRule="auto"/>
        <w:ind w:left="519" w:firstLine="259"/>
      </w:pPr>
      <w:r>
        <w:t>cv2.putText(frame,</w:t>
      </w:r>
      <w:r>
        <w:rPr>
          <w:spacing w:val="-7"/>
        </w:rPr>
        <w:t xml:space="preserve"> </w:t>
      </w:r>
      <w:r>
        <w:t>"The</w:t>
      </w:r>
      <w:r>
        <w:rPr>
          <w:spacing w:val="-7"/>
        </w:rPr>
        <w:t xml:space="preserve"> </w:t>
      </w:r>
      <w:r>
        <w:t>Predicted</w:t>
      </w:r>
      <w:r>
        <w:rPr>
          <w:spacing w:val="-6"/>
        </w:rPr>
        <w:t xml:space="preserve"> </w:t>
      </w:r>
      <w:proofErr w:type="gramStart"/>
      <w:r>
        <w:t>Alphabet</w:t>
      </w:r>
      <w:r>
        <w:rPr>
          <w:spacing w:val="-7"/>
        </w:rPr>
        <w:t xml:space="preserve"> </w:t>
      </w:r>
      <w:r>
        <w:t>:</w:t>
      </w:r>
      <w:proofErr w:type="gramEnd"/>
      <w:r>
        <w:rPr>
          <w:spacing w:val="-7"/>
        </w:rPr>
        <w:t xml:space="preserve"> </w:t>
      </w:r>
      <w:r>
        <w:t>"</w:t>
      </w:r>
      <w:r>
        <w:rPr>
          <w:spacing w:val="-6"/>
        </w:rPr>
        <w:t xml:space="preserve"> </w:t>
      </w:r>
      <w:r>
        <w:t>+</w:t>
      </w:r>
      <w:r>
        <w:rPr>
          <w:spacing w:val="-7"/>
        </w:rPr>
        <w:t xml:space="preserve"> </w:t>
      </w:r>
      <w:r>
        <w:t>str(index[y]),</w:t>
      </w:r>
      <w:r>
        <w:rPr>
          <w:spacing w:val="-7"/>
        </w:rPr>
        <w:t xml:space="preserve"> </w:t>
      </w:r>
      <w:r>
        <w:t>(100,</w:t>
      </w:r>
      <w:r>
        <w:rPr>
          <w:spacing w:val="-6"/>
        </w:rPr>
        <w:t xml:space="preserve"> </w:t>
      </w:r>
      <w:r>
        <w:t>100),</w:t>
      </w:r>
      <w:r>
        <w:rPr>
          <w:spacing w:val="-62"/>
        </w:rPr>
        <w:t xml:space="preserve"> </w:t>
      </w:r>
      <w:r>
        <w:t>cv2.FONT_HERSHEY_SIMPLEX,</w:t>
      </w:r>
      <w:r>
        <w:rPr>
          <w:spacing w:val="-2"/>
        </w:rPr>
        <w:t xml:space="preserve"> </w:t>
      </w:r>
      <w:r>
        <w:t>1,</w:t>
      </w:r>
      <w:r>
        <w:rPr>
          <w:spacing w:val="-2"/>
        </w:rPr>
        <w:t xml:space="preserve"> </w:t>
      </w:r>
      <w:r>
        <w:t>(0,</w:t>
      </w:r>
      <w:r>
        <w:rPr>
          <w:spacing w:val="-1"/>
        </w:rPr>
        <w:t xml:space="preserve"> </w:t>
      </w:r>
      <w:r>
        <w:t>0,</w:t>
      </w:r>
      <w:r>
        <w:rPr>
          <w:spacing w:val="-2"/>
        </w:rPr>
        <w:t xml:space="preserve"> </w:t>
      </w:r>
      <w:r>
        <w:t>0),</w:t>
      </w:r>
      <w:r>
        <w:rPr>
          <w:spacing w:val="-1"/>
        </w:rPr>
        <w:t xml:space="preserve"> </w:t>
      </w:r>
      <w:r>
        <w:t>4)</w:t>
      </w:r>
    </w:p>
    <w:p w14:paraId="29CEAB3D" w14:textId="77777777" w:rsidR="00477B2D" w:rsidRDefault="00000000">
      <w:pPr>
        <w:pStyle w:val="BodyText"/>
        <w:spacing w:before="152"/>
        <w:ind w:left="779"/>
      </w:pPr>
      <w:r>
        <w:t>cv2.imshow('frame',</w:t>
      </w:r>
      <w:r>
        <w:rPr>
          <w:spacing w:val="-7"/>
        </w:rPr>
        <w:t xml:space="preserve"> </w:t>
      </w:r>
      <w:r>
        <w:t>frame)</w:t>
      </w:r>
    </w:p>
    <w:p w14:paraId="788C04DF" w14:textId="77777777" w:rsidR="00477B2D" w:rsidRDefault="00000000">
      <w:pPr>
        <w:pStyle w:val="BodyText"/>
        <w:spacing w:before="196" w:line="410" w:lineRule="auto"/>
        <w:ind w:left="1039" w:right="5932" w:hanging="260"/>
      </w:pPr>
      <w:r>
        <w:t xml:space="preserve">if cv2.waitKey(1) &amp; 0xFF == </w:t>
      </w:r>
      <w:proofErr w:type="spellStart"/>
      <w:r>
        <w:t>ord</w:t>
      </w:r>
      <w:proofErr w:type="spellEnd"/>
      <w:r>
        <w:t>('q'):</w:t>
      </w:r>
      <w:r>
        <w:rPr>
          <w:spacing w:val="-63"/>
        </w:rPr>
        <w:t xml:space="preserve"> </w:t>
      </w:r>
      <w:r>
        <w:t>break</w:t>
      </w:r>
    </w:p>
    <w:p w14:paraId="2EA3C451" w14:textId="77777777" w:rsidR="00477B2D" w:rsidRDefault="00477B2D">
      <w:pPr>
        <w:pStyle w:val="BodyText"/>
        <w:rPr>
          <w:sz w:val="28"/>
        </w:rPr>
      </w:pPr>
    </w:p>
    <w:p w14:paraId="5BAF2114" w14:textId="77777777" w:rsidR="00477B2D" w:rsidRDefault="00000000">
      <w:pPr>
        <w:pStyle w:val="BodyText"/>
        <w:spacing w:before="171" w:line="410" w:lineRule="auto"/>
        <w:ind w:left="519" w:right="7476"/>
      </w:pPr>
      <w:proofErr w:type="spellStart"/>
      <w:proofErr w:type="gramStart"/>
      <w:r>
        <w:t>video.release</w:t>
      </w:r>
      <w:proofErr w:type="spellEnd"/>
      <w:proofErr w:type="gramEnd"/>
      <w:r>
        <w:t>()</w:t>
      </w:r>
      <w:r>
        <w:rPr>
          <w:spacing w:val="1"/>
        </w:rPr>
        <w:t xml:space="preserve"> </w:t>
      </w:r>
      <w:r>
        <w:rPr>
          <w:spacing w:val="-1"/>
        </w:rPr>
        <w:t>cv2.destroyAllWindows()</w:t>
      </w:r>
    </w:p>
    <w:p w14:paraId="6894EB4F" w14:textId="77777777" w:rsidR="00477B2D" w:rsidRDefault="00477B2D">
      <w:pPr>
        <w:spacing w:line="410" w:lineRule="auto"/>
        <w:sectPr w:rsidR="00477B2D">
          <w:pgSz w:w="12240" w:h="15840"/>
          <w:pgMar w:top="1360" w:right="620" w:bottom="280" w:left="920" w:header="720" w:footer="720" w:gutter="0"/>
          <w:cols w:space="720"/>
        </w:sectPr>
      </w:pPr>
    </w:p>
    <w:p w14:paraId="341416E2" w14:textId="77777777" w:rsidR="00477B2D" w:rsidRDefault="00000000">
      <w:pPr>
        <w:pStyle w:val="Heading2"/>
      </w:pPr>
      <w:r>
        <w:lastRenderedPageBreak/>
        <w:t>GITHUB</w:t>
      </w:r>
      <w:r>
        <w:rPr>
          <w:spacing w:val="-5"/>
        </w:rPr>
        <w:t xml:space="preserve"> </w:t>
      </w:r>
      <w:r>
        <w:t>LINK:</w:t>
      </w:r>
    </w:p>
    <w:p w14:paraId="01BEA623" w14:textId="77777777" w:rsidR="00477B2D" w:rsidRDefault="00000000">
      <w:pPr>
        <w:pStyle w:val="Heading2"/>
        <w:spacing w:before="196"/>
      </w:pPr>
      <w:hyperlink r:id="rId22" w:history="1">
        <w:r>
          <w:rPr>
            <w:rStyle w:val="Hyperlink"/>
          </w:rPr>
          <w:t>https://github.com/IBM-EPBL/IBM-Project-2066-1658425644</w:t>
        </w:r>
      </w:hyperlink>
    </w:p>
    <w:p w14:paraId="09F82B84" w14:textId="77777777" w:rsidR="00477B2D" w:rsidRDefault="00000000">
      <w:pPr>
        <w:pStyle w:val="Heading2"/>
        <w:spacing w:before="196"/>
      </w:pPr>
      <w:r>
        <w:t>DEMO</w:t>
      </w:r>
      <w:r>
        <w:rPr>
          <w:spacing w:val="-4"/>
        </w:rPr>
        <w:t xml:space="preserve"> </w:t>
      </w:r>
      <w:r>
        <w:t>LINK:</w:t>
      </w:r>
    </w:p>
    <w:p w14:paraId="10AA0D2C" w14:textId="77777777" w:rsidR="00477B2D" w:rsidRDefault="00000000">
      <w:pPr>
        <w:rPr>
          <w:sz w:val="24"/>
          <w:szCs w:val="24"/>
        </w:rPr>
      </w:pPr>
      <w:r>
        <w:rPr>
          <w:sz w:val="24"/>
          <w:szCs w:val="24"/>
        </w:rPr>
        <w:t>https://drive.google.com/file/d/1yj986G_ZND1POuynnNlDB6jH9f0COU_y/view?usp=share_link</w:t>
      </w:r>
    </w:p>
    <w:sectPr w:rsidR="00477B2D">
      <w:pgSz w:w="12240" w:h="15840"/>
      <w:pgMar w:top="1360" w:right="620" w:bottom="280" w:left="9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721D4" w14:textId="77777777" w:rsidR="00E2649D" w:rsidRDefault="00E2649D">
      <w:r>
        <w:separator/>
      </w:r>
    </w:p>
  </w:endnote>
  <w:endnote w:type="continuationSeparator" w:id="0">
    <w:p w14:paraId="02662D82" w14:textId="77777777" w:rsidR="00E2649D" w:rsidRDefault="00E264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4FC33" w14:textId="77777777" w:rsidR="00E2649D" w:rsidRDefault="00E2649D">
      <w:r>
        <w:separator/>
      </w:r>
    </w:p>
  </w:footnote>
  <w:footnote w:type="continuationSeparator" w:id="0">
    <w:p w14:paraId="3B02DCB4" w14:textId="77777777" w:rsidR="00E2649D" w:rsidRDefault="00E264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205925"/>
    <w:multiLevelType w:val="multilevel"/>
    <w:tmpl w:val="BF205925"/>
    <w:lvl w:ilvl="0">
      <w:start w:val="3"/>
      <w:numFmt w:val="decimal"/>
      <w:lvlText w:val="%1"/>
      <w:lvlJc w:val="left"/>
      <w:pPr>
        <w:ind w:left="1549" w:hanging="390"/>
        <w:jc w:val="left"/>
      </w:pPr>
      <w:rPr>
        <w:rFonts w:hint="default"/>
        <w:lang w:val="en-US" w:eastAsia="en-US" w:bidi="ar-SA"/>
      </w:rPr>
    </w:lvl>
    <w:lvl w:ilvl="1">
      <w:start w:val="1"/>
      <w:numFmt w:val="decimal"/>
      <w:lvlText w:val="%1.%2"/>
      <w:lvlJc w:val="left"/>
      <w:pPr>
        <w:ind w:left="1549" w:hanging="390"/>
        <w:jc w:val="right"/>
      </w:pPr>
      <w:rPr>
        <w:rFonts w:ascii="Times New Roman" w:eastAsia="Times New Roman" w:hAnsi="Times New Roman" w:cs="Times New Roman" w:hint="default"/>
        <w:b/>
        <w:bCs/>
        <w:spacing w:val="-1"/>
        <w:w w:val="100"/>
        <w:sz w:val="26"/>
        <w:szCs w:val="26"/>
        <w:lang w:val="en-US" w:eastAsia="en-US" w:bidi="ar-SA"/>
      </w:rPr>
    </w:lvl>
    <w:lvl w:ilvl="2">
      <w:numFmt w:val="bullet"/>
      <w:lvlText w:val="•"/>
      <w:lvlJc w:val="left"/>
      <w:pPr>
        <w:ind w:left="3372" w:hanging="390"/>
      </w:pPr>
      <w:rPr>
        <w:rFonts w:hint="default"/>
        <w:lang w:val="en-US" w:eastAsia="en-US" w:bidi="ar-SA"/>
      </w:rPr>
    </w:lvl>
    <w:lvl w:ilvl="3">
      <w:numFmt w:val="bullet"/>
      <w:lvlText w:val="•"/>
      <w:lvlJc w:val="left"/>
      <w:pPr>
        <w:ind w:left="4288" w:hanging="390"/>
      </w:pPr>
      <w:rPr>
        <w:rFonts w:hint="default"/>
        <w:lang w:val="en-US" w:eastAsia="en-US" w:bidi="ar-SA"/>
      </w:rPr>
    </w:lvl>
    <w:lvl w:ilvl="4">
      <w:numFmt w:val="bullet"/>
      <w:lvlText w:val="•"/>
      <w:lvlJc w:val="left"/>
      <w:pPr>
        <w:ind w:left="5204" w:hanging="390"/>
      </w:pPr>
      <w:rPr>
        <w:rFonts w:hint="default"/>
        <w:lang w:val="en-US" w:eastAsia="en-US" w:bidi="ar-SA"/>
      </w:rPr>
    </w:lvl>
    <w:lvl w:ilvl="5">
      <w:numFmt w:val="bullet"/>
      <w:lvlText w:val="•"/>
      <w:lvlJc w:val="left"/>
      <w:pPr>
        <w:ind w:left="6120" w:hanging="390"/>
      </w:pPr>
      <w:rPr>
        <w:rFonts w:hint="default"/>
        <w:lang w:val="en-US" w:eastAsia="en-US" w:bidi="ar-SA"/>
      </w:rPr>
    </w:lvl>
    <w:lvl w:ilvl="6">
      <w:numFmt w:val="bullet"/>
      <w:lvlText w:val="•"/>
      <w:lvlJc w:val="left"/>
      <w:pPr>
        <w:ind w:left="7036" w:hanging="390"/>
      </w:pPr>
      <w:rPr>
        <w:rFonts w:hint="default"/>
        <w:lang w:val="en-US" w:eastAsia="en-US" w:bidi="ar-SA"/>
      </w:rPr>
    </w:lvl>
    <w:lvl w:ilvl="7">
      <w:numFmt w:val="bullet"/>
      <w:lvlText w:val="•"/>
      <w:lvlJc w:val="left"/>
      <w:pPr>
        <w:ind w:left="7952" w:hanging="390"/>
      </w:pPr>
      <w:rPr>
        <w:rFonts w:hint="default"/>
        <w:lang w:val="en-US" w:eastAsia="en-US" w:bidi="ar-SA"/>
      </w:rPr>
    </w:lvl>
    <w:lvl w:ilvl="8">
      <w:numFmt w:val="bullet"/>
      <w:lvlText w:val="•"/>
      <w:lvlJc w:val="left"/>
      <w:pPr>
        <w:ind w:left="8868" w:hanging="390"/>
      </w:pPr>
      <w:rPr>
        <w:rFonts w:hint="default"/>
        <w:lang w:val="en-US" w:eastAsia="en-US" w:bidi="ar-SA"/>
      </w:rPr>
    </w:lvl>
  </w:abstractNum>
  <w:abstractNum w:abstractNumId="1" w15:restartNumberingAfterBreak="0">
    <w:nsid w:val="CF092B84"/>
    <w:multiLevelType w:val="multilevel"/>
    <w:tmpl w:val="CF092B84"/>
    <w:lvl w:ilvl="0">
      <w:start w:val="2"/>
      <w:numFmt w:val="decimal"/>
      <w:lvlText w:val="%1"/>
      <w:lvlJc w:val="left"/>
      <w:pPr>
        <w:ind w:left="909" w:hanging="390"/>
        <w:jc w:val="left"/>
      </w:pPr>
      <w:rPr>
        <w:rFonts w:hint="default"/>
        <w:lang w:val="en-US" w:eastAsia="en-US" w:bidi="ar-SA"/>
      </w:rPr>
    </w:lvl>
    <w:lvl w:ilvl="1">
      <w:start w:val="1"/>
      <w:numFmt w:val="decimal"/>
      <w:lvlText w:val="%1.%2"/>
      <w:lvlJc w:val="left"/>
      <w:pPr>
        <w:ind w:left="909" w:hanging="390"/>
        <w:jc w:val="left"/>
      </w:pPr>
      <w:rPr>
        <w:rFonts w:ascii="Times New Roman" w:eastAsia="Times New Roman" w:hAnsi="Times New Roman" w:cs="Times New Roman" w:hint="default"/>
        <w:b/>
        <w:bCs/>
        <w:spacing w:val="-1"/>
        <w:w w:val="100"/>
        <w:sz w:val="26"/>
        <w:szCs w:val="26"/>
        <w:lang w:val="en-US" w:eastAsia="en-US" w:bidi="ar-SA"/>
      </w:rPr>
    </w:lvl>
    <w:lvl w:ilvl="2">
      <w:start w:val="1"/>
      <w:numFmt w:val="decimal"/>
      <w:lvlText w:val="%3."/>
      <w:lvlJc w:val="left"/>
      <w:pPr>
        <w:ind w:left="1240" w:hanging="512"/>
        <w:jc w:val="left"/>
      </w:pPr>
      <w:rPr>
        <w:rFonts w:ascii="Roboto" w:eastAsia="Roboto" w:hAnsi="Roboto" w:cs="Roboto" w:hint="default"/>
        <w:spacing w:val="-1"/>
        <w:w w:val="98"/>
        <w:sz w:val="22"/>
        <w:szCs w:val="22"/>
        <w:lang w:val="en-US" w:eastAsia="en-US" w:bidi="ar-SA"/>
      </w:rPr>
    </w:lvl>
    <w:lvl w:ilvl="3">
      <w:numFmt w:val="bullet"/>
      <w:lvlText w:val="•"/>
      <w:lvlJc w:val="left"/>
      <w:pPr>
        <w:ind w:left="3342" w:hanging="512"/>
      </w:pPr>
      <w:rPr>
        <w:rFonts w:hint="default"/>
        <w:lang w:val="en-US" w:eastAsia="en-US" w:bidi="ar-SA"/>
      </w:rPr>
    </w:lvl>
    <w:lvl w:ilvl="4">
      <w:numFmt w:val="bullet"/>
      <w:lvlText w:val="•"/>
      <w:lvlJc w:val="left"/>
      <w:pPr>
        <w:ind w:left="4393" w:hanging="512"/>
      </w:pPr>
      <w:rPr>
        <w:rFonts w:hint="default"/>
        <w:lang w:val="en-US" w:eastAsia="en-US" w:bidi="ar-SA"/>
      </w:rPr>
    </w:lvl>
    <w:lvl w:ilvl="5">
      <w:numFmt w:val="bullet"/>
      <w:lvlText w:val="•"/>
      <w:lvlJc w:val="left"/>
      <w:pPr>
        <w:ind w:left="5444" w:hanging="512"/>
      </w:pPr>
      <w:rPr>
        <w:rFonts w:hint="default"/>
        <w:lang w:val="en-US" w:eastAsia="en-US" w:bidi="ar-SA"/>
      </w:rPr>
    </w:lvl>
    <w:lvl w:ilvl="6">
      <w:numFmt w:val="bullet"/>
      <w:lvlText w:val="•"/>
      <w:lvlJc w:val="left"/>
      <w:pPr>
        <w:ind w:left="6495" w:hanging="512"/>
      </w:pPr>
      <w:rPr>
        <w:rFonts w:hint="default"/>
        <w:lang w:val="en-US" w:eastAsia="en-US" w:bidi="ar-SA"/>
      </w:rPr>
    </w:lvl>
    <w:lvl w:ilvl="7">
      <w:numFmt w:val="bullet"/>
      <w:lvlText w:val="•"/>
      <w:lvlJc w:val="left"/>
      <w:pPr>
        <w:ind w:left="7546" w:hanging="512"/>
      </w:pPr>
      <w:rPr>
        <w:rFonts w:hint="default"/>
        <w:lang w:val="en-US" w:eastAsia="en-US" w:bidi="ar-SA"/>
      </w:rPr>
    </w:lvl>
    <w:lvl w:ilvl="8">
      <w:numFmt w:val="bullet"/>
      <w:lvlText w:val="•"/>
      <w:lvlJc w:val="left"/>
      <w:pPr>
        <w:ind w:left="8597" w:hanging="512"/>
      </w:pPr>
      <w:rPr>
        <w:rFonts w:hint="default"/>
        <w:lang w:val="en-US" w:eastAsia="en-US" w:bidi="ar-SA"/>
      </w:rPr>
    </w:lvl>
  </w:abstractNum>
  <w:abstractNum w:abstractNumId="2" w15:restartNumberingAfterBreak="0">
    <w:nsid w:val="0053208E"/>
    <w:multiLevelType w:val="multilevel"/>
    <w:tmpl w:val="0053208E"/>
    <w:lvl w:ilvl="0">
      <w:start w:val="1"/>
      <w:numFmt w:val="decimal"/>
      <w:lvlText w:val="%1"/>
      <w:lvlJc w:val="left"/>
      <w:pPr>
        <w:ind w:left="909" w:hanging="390"/>
        <w:jc w:val="left"/>
      </w:pPr>
      <w:rPr>
        <w:rFonts w:hint="default"/>
        <w:lang w:val="en-US" w:eastAsia="en-US" w:bidi="ar-SA"/>
      </w:rPr>
    </w:lvl>
    <w:lvl w:ilvl="1">
      <w:start w:val="1"/>
      <w:numFmt w:val="decimal"/>
      <w:lvlText w:val="%1.%2"/>
      <w:lvlJc w:val="left"/>
      <w:pPr>
        <w:ind w:left="909" w:hanging="390"/>
        <w:jc w:val="left"/>
      </w:pPr>
      <w:rPr>
        <w:rFonts w:ascii="Times New Roman" w:eastAsia="Times New Roman" w:hAnsi="Times New Roman" w:cs="Times New Roman" w:hint="default"/>
        <w:b/>
        <w:bCs/>
        <w:spacing w:val="-1"/>
        <w:w w:val="100"/>
        <w:sz w:val="26"/>
        <w:szCs w:val="26"/>
        <w:lang w:val="en-US" w:eastAsia="en-US" w:bidi="ar-SA"/>
      </w:rPr>
    </w:lvl>
    <w:lvl w:ilvl="2">
      <w:numFmt w:val="bullet"/>
      <w:lvlText w:val="•"/>
      <w:lvlJc w:val="left"/>
      <w:pPr>
        <w:ind w:left="2860" w:hanging="390"/>
      </w:pPr>
      <w:rPr>
        <w:rFonts w:hint="default"/>
        <w:lang w:val="en-US" w:eastAsia="en-US" w:bidi="ar-SA"/>
      </w:rPr>
    </w:lvl>
    <w:lvl w:ilvl="3">
      <w:numFmt w:val="bullet"/>
      <w:lvlText w:val="•"/>
      <w:lvlJc w:val="left"/>
      <w:pPr>
        <w:ind w:left="3840" w:hanging="390"/>
      </w:pPr>
      <w:rPr>
        <w:rFonts w:hint="default"/>
        <w:lang w:val="en-US" w:eastAsia="en-US" w:bidi="ar-SA"/>
      </w:rPr>
    </w:lvl>
    <w:lvl w:ilvl="4">
      <w:numFmt w:val="bullet"/>
      <w:lvlText w:val="•"/>
      <w:lvlJc w:val="left"/>
      <w:pPr>
        <w:ind w:left="4820" w:hanging="390"/>
      </w:pPr>
      <w:rPr>
        <w:rFonts w:hint="default"/>
        <w:lang w:val="en-US" w:eastAsia="en-US" w:bidi="ar-SA"/>
      </w:rPr>
    </w:lvl>
    <w:lvl w:ilvl="5">
      <w:numFmt w:val="bullet"/>
      <w:lvlText w:val="•"/>
      <w:lvlJc w:val="left"/>
      <w:pPr>
        <w:ind w:left="5800" w:hanging="390"/>
      </w:pPr>
      <w:rPr>
        <w:rFonts w:hint="default"/>
        <w:lang w:val="en-US" w:eastAsia="en-US" w:bidi="ar-SA"/>
      </w:rPr>
    </w:lvl>
    <w:lvl w:ilvl="6">
      <w:numFmt w:val="bullet"/>
      <w:lvlText w:val="•"/>
      <w:lvlJc w:val="left"/>
      <w:pPr>
        <w:ind w:left="6780" w:hanging="390"/>
      </w:pPr>
      <w:rPr>
        <w:rFonts w:hint="default"/>
        <w:lang w:val="en-US" w:eastAsia="en-US" w:bidi="ar-SA"/>
      </w:rPr>
    </w:lvl>
    <w:lvl w:ilvl="7">
      <w:numFmt w:val="bullet"/>
      <w:lvlText w:val="•"/>
      <w:lvlJc w:val="left"/>
      <w:pPr>
        <w:ind w:left="7760" w:hanging="390"/>
      </w:pPr>
      <w:rPr>
        <w:rFonts w:hint="default"/>
        <w:lang w:val="en-US" w:eastAsia="en-US" w:bidi="ar-SA"/>
      </w:rPr>
    </w:lvl>
    <w:lvl w:ilvl="8">
      <w:numFmt w:val="bullet"/>
      <w:lvlText w:val="•"/>
      <w:lvlJc w:val="left"/>
      <w:pPr>
        <w:ind w:left="8740" w:hanging="390"/>
      </w:pPr>
      <w:rPr>
        <w:rFonts w:hint="default"/>
        <w:lang w:val="en-US" w:eastAsia="en-US" w:bidi="ar-SA"/>
      </w:rPr>
    </w:lvl>
  </w:abstractNum>
  <w:abstractNum w:abstractNumId="3" w15:restartNumberingAfterBreak="0">
    <w:nsid w:val="0248C179"/>
    <w:multiLevelType w:val="multilevel"/>
    <w:tmpl w:val="0248C179"/>
    <w:lvl w:ilvl="0">
      <w:start w:val="9"/>
      <w:numFmt w:val="decimal"/>
      <w:lvlText w:val="%1"/>
      <w:lvlJc w:val="left"/>
      <w:pPr>
        <w:ind w:left="909" w:hanging="390"/>
        <w:jc w:val="left"/>
      </w:pPr>
      <w:rPr>
        <w:rFonts w:hint="default"/>
        <w:lang w:val="en-US" w:eastAsia="en-US" w:bidi="ar-SA"/>
      </w:rPr>
    </w:lvl>
    <w:lvl w:ilvl="1">
      <w:start w:val="1"/>
      <w:numFmt w:val="decimal"/>
      <w:lvlText w:val="%1.%2"/>
      <w:lvlJc w:val="left"/>
      <w:pPr>
        <w:ind w:left="909" w:hanging="390"/>
        <w:jc w:val="left"/>
      </w:pPr>
      <w:rPr>
        <w:rFonts w:ascii="Times New Roman" w:eastAsia="Times New Roman" w:hAnsi="Times New Roman" w:cs="Times New Roman" w:hint="default"/>
        <w:b/>
        <w:bCs/>
        <w:spacing w:val="-1"/>
        <w:w w:val="100"/>
        <w:sz w:val="26"/>
        <w:szCs w:val="26"/>
        <w:lang w:val="en-US" w:eastAsia="en-US" w:bidi="ar-SA"/>
      </w:rPr>
    </w:lvl>
    <w:lvl w:ilvl="2">
      <w:numFmt w:val="bullet"/>
      <w:lvlText w:val="●"/>
      <w:lvlJc w:val="left"/>
      <w:pPr>
        <w:ind w:left="1240" w:hanging="352"/>
      </w:pPr>
      <w:rPr>
        <w:rFonts w:ascii="Times New Roman" w:eastAsia="Times New Roman" w:hAnsi="Times New Roman" w:cs="Times New Roman" w:hint="default"/>
        <w:w w:val="100"/>
        <w:sz w:val="26"/>
        <w:szCs w:val="26"/>
        <w:lang w:val="en-US" w:eastAsia="en-US" w:bidi="ar-SA"/>
      </w:rPr>
    </w:lvl>
    <w:lvl w:ilvl="3">
      <w:numFmt w:val="bullet"/>
      <w:lvlText w:val="•"/>
      <w:lvlJc w:val="left"/>
      <w:pPr>
        <w:ind w:left="3342" w:hanging="352"/>
      </w:pPr>
      <w:rPr>
        <w:rFonts w:hint="default"/>
        <w:lang w:val="en-US" w:eastAsia="en-US" w:bidi="ar-SA"/>
      </w:rPr>
    </w:lvl>
    <w:lvl w:ilvl="4">
      <w:numFmt w:val="bullet"/>
      <w:lvlText w:val="•"/>
      <w:lvlJc w:val="left"/>
      <w:pPr>
        <w:ind w:left="4393" w:hanging="352"/>
      </w:pPr>
      <w:rPr>
        <w:rFonts w:hint="default"/>
        <w:lang w:val="en-US" w:eastAsia="en-US" w:bidi="ar-SA"/>
      </w:rPr>
    </w:lvl>
    <w:lvl w:ilvl="5">
      <w:numFmt w:val="bullet"/>
      <w:lvlText w:val="•"/>
      <w:lvlJc w:val="left"/>
      <w:pPr>
        <w:ind w:left="5444" w:hanging="352"/>
      </w:pPr>
      <w:rPr>
        <w:rFonts w:hint="default"/>
        <w:lang w:val="en-US" w:eastAsia="en-US" w:bidi="ar-SA"/>
      </w:rPr>
    </w:lvl>
    <w:lvl w:ilvl="6">
      <w:numFmt w:val="bullet"/>
      <w:lvlText w:val="•"/>
      <w:lvlJc w:val="left"/>
      <w:pPr>
        <w:ind w:left="6495" w:hanging="352"/>
      </w:pPr>
      <w:rPr>
        <w:rFonts w:hint="default"/>
        <w:lang w:val="en-US" w:eastAsia="en-US" w:bidi="ar-SA"/>
      </w:rPr>
    </w:lvl>
    <w:lvl w:ilvl="7">
      <w:numFmt w:val="bullet"/>
      <w:lvlText w:val="•"/>
      <w:lvlJc w:val="left"/>
      <w:pPr>
        <w:ind w:left="7546" w:hanging="352"/>
      </w:pPr>
      <w:rPr>
        <w:rFonts w:hint="default"/>
        <w:lang w:val="en-US" w:eastAsia="en-US" w:bidi="ar-SA"/>
      </w:rPr>
    </w:lvl>
    <w:lvl w:ilvl="8">
      <w:numFmt w:val="bullet"/>
      <w:lvlText w:val="•"/>
      <w:lvlJc w:val="left"/>
      <w:pPr>
        <w:ind w:left="8597" w:hanging="352"/>
      </w:pPr>
      <w:rPr>
        <w:rFonts w:hint="default"/>
        <w:lang w:val="en-US" w:eastAsia="en-US" w:bidi="ar-SA"/>
      </w:rPr>
    </w:lvl>
  </w:abstractNum>
  <w:abstractNum w:abstractNumId="4" w15:restartNumberingAfterBreak="0">
    <w:nsid w:val="03D62ECE"/>
    <w:multiLevelType w:val="multilevel"/>
    <w:tmpl w:val="03D62ECE"/>
    <w:lvl w:ilvl="0">
      <w:start w:val="5"/>
      <w:numFmt w:val="decimal"/>
      <w:lvlText w:val="%1"/>
      <w:lvlJc w:val="left"/>
      <w:pPr>
        <w:ind w:left="909" w:hanging="390"/>
        <w:jc w:val="left"/>
      </w:pPr>
      <w:rPr>
        <w:rFonts w:hint="default"/>
        <w:lang w:val="en-US" w:eastAsia="en-US" w:bidi="ar-SA"/>
      </w:rPr>
    </w:lvl>
    <w:lvl w:ilvl="1">
      <w:start w:val="1"/>
      <w:numFmt w:val="decimal"/>
      <w:lvlText w:val="%1.%2"/>
      <w:lvlJc w:val="left"/>
      <w:pPr>
        <w:ind w:left="909" w:hanging="390"/>
        <w:jc w:val="left"/>
      </w:pPr>
      <w:rPr>
        <w:rFonts w:ascii="Times New Roman" w:eastAsia="Times New Roman" w:hAnsi="Times New Roman" w:cs="Times New Roman" w:hint="default"/>
        <w:b/>
        <w:bCs/>
        <w:spacing w:val="-1"/>
        <w:w w:val="100"/>
        <w:sz w:val="26"/>
        <w:szCs w:val="26"/>
        <w:lang w:val="en-US" w:eastAsia="en-US" w:bidi="ar-SA"/>
      </w:rPr>
    </w:lvl>
    <w:lvl w:ilvl="2">
      <w:numFmt w:val="bullet"/>
      <w:lvlText w:val="●"/>
      <w:lvlJc w:val="left"/>
      <w:pPr>
        <w:ind w:left="1240" w:hanging="358"/>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342" w:hanging="358"/>
      </w:pPr>
      <w:rPr>
        <w:rFonts w:hint="default"/>
        <w:lang w:val="en-US" w:eastAsia="en-US" w:bidi="ar-SA"/>
      </w:rPr>
    </w:lvl>
    <w:lvl w:ilvl="4">
      <w:numFmt w:val="bullet"/>
      <w:lvlText w:val="•"/>
      <w:lvlJc w:val="left"/>
      <w:pPr>
        <w:ind w:left="4393" w:hanging="358"/>
      </w:pPr>
      <w:rPr>
        <w:rFonts w:hint="default"/>
        <w:lang w:val="en-US" w:eastAsia="en-US" w:bidi="ar-SA"/>
      </w:rPr>
    </w:lvl>
    <w:lvl w:ilvl="5">
      <w:numFmt w:val="bullet"/>
      <w:lvlText w:val="•"/>
      <w:lvlJc w:val="left"/>
      <w:pPr>
        <w:ind w:left="5444" w:hanging="358"/>
      </w:pPr>
      <w:rPr>
        <w:rFonts w:hint="default"/>
        <w:lang w:val="en-US" w:eastAsia="en-US" w:bidi="ar-SA"/>
      </w:rPr>
    </w:lvl>
    <w:lvl w:ilvl="6">
      <w:numFmt w:val="bullet"/>
      <w:lvlText w:val="•"/>
      <w:lvlJc w:val="left"/>
      <w:pPr>
        <w:ind w:left="6495" w:hanging="358"/>
      </w:pPr>
      <w:rPr>
        <w:rFonts w:hint="default"/>
        <w:lang w:val="en-US" w:eastAsia="en-US" w:bidi="ar-SA"/>
      </w:rPr>
    </w:lvl>
    <w:lvl w:ilvl="7">
      <w:numFmt w:val="bullet"/>
      <w:lvlText w:val="•"/>
      <w:lvlJc w:val="left"/>
      <w:pPr>
        <w:ind w:left="7546" w:hanging="358"/>
      </w:pPr>
      <w:rPr>
        <w:rFonts w:hint="default"/>
        <w:lang w:val="en-US" w:eastAsia="en-US" w:bidi="ar-SA"/>
      </w:rPr>
    </w:lvl>
    <w:lvl w:ilvl="8">
      <w:numFmt w:val="bullet"/>
      <w:lvlText w:val="•"/>
      <w:lvlJc w:val="left"/>
      <w:pPr>
        <w:ind w:left="8597" w:hanging="358"/>
      </w:pPr>
      <w:rPr>
        <w:rFonts w:hint="default"/>
        <w:lang w:val="en-US" w:eastAsia="en-US" w:bidi="ar-SA"/>
      </w:rPr>
    </w:lvl>
  </w:abstractNum>
  <w:abstractNum w:abstractNumId="5" w15:restartNumberingAfterBreak="0">
    <w:nsid w:val="25B654F3"/>
    <w:multiLevelType w:val="multilevel"/>
    <w:tmpl w:val="25B654F3"/>
    <w:lvl w:ilvl="0">
      <w:start w:val="6"/>
      <w:numFmt w:val="decimal"/>
      <w:lvlText w:val="%1"/>
      <w:lvlJc w:val="left"/>
      <w:pPr>
        <w:ind w:left="909" w:hanging="390"/>
        <w:jc w:val="left"/>
      </w:pPr>
      <w:rPr>
        <w:rFonts w:hint="default"/>
        <w:lang w:val="en-US" w:eastAsia="en-US" w:bidi="ar-SA"/>
      </w:rPr>
    </w:lvl>
    <w:lvl w:ilvl="1">
      <w:start w:val="1"/>
      <w:numFmt w:val="decimal"/>
      <w:lvlText w:val="%1.%2"/>
      <w:lvlJc w:val="left"/>
      <w:pPr>
        <w:ind w:left="909" w:hanging="390"/>
        <w:jc w:val="left"/>
      </w:pPr>
      <w:rPr>
        <w:rFonts w:ascii="Times New Roman" w:eastAsia="Times New Roman" w:hAnsi="Times New Roman" w:cs="Times New Roman" w:hint="default"/>
        <w:b/>
        <w:bCs/>
        <w:spacing w:val="-1"/>
        <w:w w:val="100"/>
        <w:sz w:val="26"/>
        <w:szCs w:val="26"/>
        <w:lang w:val="en-US" w:eastAsia="en-US" w:bidi="ar-SA"/>
      </w:rPr>
    </w:lvl>
    <w:lvl w:ilvl="2">
      <w:numFmt w:val="bullet"/>
      <w:lvlText w:val="●"/>
      <w:lvlJc w:val="left"/>
      <w:pPr>
        <w:ind w:left="584" w:hanging="358"/>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077" w:hanging="358"/>
      </w:pPr>
      <w:rPr>
        <w:rFonts w:hint="default"/>
        <w:lang w:val="en-US" w:eastAsia="en-US" w:bidi="ar-SA"/>
      </w:rPr>
    </w:lvl>
    <w:lvl w:ilvl="4">
      <w:numFmt w:val="bullet"/>
      <w:lvlText w:val="•"/>
      <w:lvlJc w:val="left"/>
      <w:pPr>
        <w:ind w:left="4166" w:hanging="358"/>
      </w:pPr>
      <w:rPr>
        <w:rFonts w:hint="default"/>
        <w:lang w:val="en-US" w:eastAsia="en-US" w:bidi="ar-SA"/>
      </w:rPr>
    </w:lvl>
    <w:lvl w:ilvl="5">
      <w:numFmt w:val="bullet"/>
      <w:lvlText w:val="•"/>
      <w:lvlJc w:val="left"/>
      <w:pPr>
        <w:ind w:left="5255" w:hanging="358"/>
      </w:pPr>
      <w:rPr>
        <w:rFonts w:hint="default"/>
        <w:lang w:val="en-US" w:eastAsia="en-US" w:bidi="ar-SA"/>
      </w:rPr>
    </w:lvl>
    <w:lvl w:ilvl="6">
      <w:numFmt w:val="bullet"/>
      <w:lvlText w:val="•"/>
      <w:lvlJc w:val="left"/>
      <w:pPr>
        <w:ind w:left="6344" w:hanging="358"/>
      </w:pPr>
      <w:rPr>
        <w:rFonts w:hint="default"/>
        <w:lang w:val="en-US" w:eastAsia="en-US" w:bidi="ar-SA"/>
      </w:rPr>
    </w:lvl>
    <w:lvl w:ilvl="7">
      <w:numFmt w:val="bullet"/>
      <w:lvlText w:val="•"/>
      <w:lvlJc w:val="left"/>
      <w:pPr>
        <w:ind w:left="7433" w:hanging="358"/>
      </w:pPr>
      <w:rPr>
        <w:rFonts w:hint="default"/>
        <w:lang w:val="en-US" w:eastAsia="en-US" w:bidi="ar-SA"/>
      </w:rPr>
    </w:lvl>
    <w:lvl w:ilvl="8">
      <w:numFmt w:val="bullet"/>
      <w:lvlText w:val="•"/>
      <w:lvlJc w:val="left"/>
      <w:pPr>
        <w:ind w:left="8522" w:hanging="358"/>
      </w:pPr>
      <w:rPr>
        <w:rFonts w:hint="default"/>
        <w:lang w:val="en-US" w:eastAsia="en-US" w:bidi="ar-SA"/>
      </w:rPr>
    </w:lvl>
  </w:abstractNum>
  <w:abstractNum w:abstractNumId="6" w15:restartNumberingAfterBreak="0">
    <w:nsid w:val="3E8C538A"/>
    <w:multiLevelType w:val="multilevel"/>
    <w:tmpl w:val="3E8C538A"/>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7" w15:restartNumberingAfterBreak="0">
    <w:nsid w:val="58C4145B"/>
    <w:multiLevelType w:val="multilevel"/>
    <w:tmpl w:val="58C4145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2183CF9"/>
    <w:multiLevelType w:val="multilevel"/>
    <w:tmpl w:val="72183CF9"/>
    <w:lvl w:ilvl="0">
      <w:start w:val="7"/>
      <w:numFmt w:val="decimal"/>
      <w:lvlText w:val="%1"/>
      <w:lvlJc w:val="left"/>
      <w:pPr>
        <w:ind w:left="999" w:hanging="480"/>
        <w:jc w:val="left"/>
      </w:pPr>
      <w:rPr>
        <w:rFonts w:hint="default"/>
        <w:lang w:val="en-US" w:eastAsia="en-US" w:bidi="ar-SA"/>
      </w:rPr>
    </w:lvl>
    <w:lvl w:ilvl="1">
      <w:start w:val="1"/>
      <w:numFmt w:val="decimal"/>
      <w:lvlText w:val="%1.%2"/>
      <w:lvlJc w:val="left"/>
      <w:pPr>
        <w:ind w:left="999" w:hanging="480"/>
        <w:jc w:val="left"/>
      </w:pPr>
      <w:rPr>
        <w:rFonts w:hint="default"/>
        <w:b/>
        <w:bCs/>
        <w:spacing w:val="-1"/>
        <w:w w:val="100"/>
        <w:lang w:val="en-US" w:eastAsia="en-US" w:bidi="ar-SA"/>
      </w:rPr>
    </w:lvl>
    <w:lvl w:ilvl="2">
      <w:numFmt w:val="bullet"/>
      <w:lvlText w:val="•"/>
      <w:lvlJc w:val="left"/>
      <w:pPr>
        <w:ind w:left="2940" w:hanging="480"/>
      </w:pPr>
      <w:rPr>
        <w:rFonts w:hint="default"/>
        <w:lang w:val="en-US" w:eastAsia="en-US" w:bidi="ar-SA"/>
      </w:rPr>
    </w:lvl>
    <w:lvl w:ilvl="3">
      <w:numFmt w:val="bullet"/>
      <w:lvlText w:val="•"/>
      <w:lvlJc w:val="left"/>
      <w:pPr>
        <w:ind w:left="3910" w:hanging="480"/>
      </w:pPr>
      <w:rPr>
        <w:rFonts w:hint="default"/>
        <w:lang w:val="en-US" w:eastAsia="en-US" w:bidi="ar-SA"/>
      </w:rPr>
    </w:lvl>
    <w:lvl w:ilvl="4">
      <w:numFmt w:val="bullet"/>
      <w:lvlText w:val="•"/>
      <w:lvlJc w:val="left"/>
      <w:pPr>
        <w:ind w:left="4880" w:hanging="480"/>
      </w:pPr>
      <w:rPr>
        <w:rFonts w:hint="default"/>
        <w:lang w:val="en-US" w:eastAsia="en-US" w:bidi="ar-SA"/>
      </w:rPr>
    </w:lvl>
    <w:lvl w:ilvl="5">
      <w:numFmt w:val="bullet"/>
      <w:lvlText w:val="•"/>
      <w:lvlJc w:val="left"/>
      <w:pPr>
        <w:ind w:left="5850" w:hanging="480"/>
      </w:pPr>
      <w:rPr>
        <w:rFonts w:hint="default"/>
        <w:lang w:val="en-US" w:eastAsia="en-US" w:bidi="ar-SA"/>
      </w:rPr>
    </w:lvl>
    <w:lvl w:ilvl="6">
      <w:numFmt w:val="bullet"/>
      <w:lvlText w:val="•"/>
      <w:lvlJc w:val="left"/>
      <w:pPr>
        <w:ind w:left="6820" w:hanging="480"/>
      </w:pPr>
      <w:rPr>
        <w:rFonts w:hint="default"/>
        <w:lang w:val="en-US" w:eastAsia="en-US" w:bidi="ar-SA"/>
      </w:rPr>
    </w:lvl>
    <w:lvl w:ilvl="7">
      <w:numFmt w:val="bullet"/>
      <w:lvlText w:val="•"/>
      <w:lvlJc w:val="left"/>
      <w:pPr>
        <w:ind w:left="7790" w:hanging="480"/>
      </w:pPr>
      <w:rPr>
        <w:rFonts w:hint="default"/>
        <w:lang w:val="en-US" w:eastAsia="en-US" w:bidi="ar-SA"/>
      </w:rPr>
    </w:lvl>
    <w:lvl w:ilvl="8">
      <w:numFmt w:val="bullet"/>
      <w:lvlText w:val="•"/>
      <w:lvlJc w:val="left"/>
      <w:pPr>
        <w:ind w:left="8760" w:hanging="480"/>
      </w:pPr>
      <w:rPr>
        <w:rFonts w:hint="default"/>
        <w:lang w:val="en-US" w:eastAsia="en-US" w:bidi="ar-SA"/>
      </w:rPr>
    </w:lvl>
  </w:abstractNum>
  <w:num w:numId="1" w16cid:durableId="1220477598">
    <w:abstractNumId w:val="2"/>
  </w:num>
  <w:num w:numId="2" w16cid:durableId="1896116841">
    <w:abstractNumId w:val="1"/>
  </w:num>
  <w:num w:numId="3" w16cid:durableId="346752968">
    <w:abstractNumId w:val="0"/>
  </w:num>
  <w:num w:numId="4" w16cid:durableId="1568297967">
    <w:abstractNumId w:val="6"/>
  </w:num>
  <w:num w:numId="5" w16cid:durableId="1339894171">
    <w:abstractNumId w:val="4"/>
  </w:num>
  <w:num w:numId="6" w16cid:durableId="325087947">
    <w:abstractNumId w:val="7"/>
  </w:num>
  <w:num w:numId="7" w16cid:durableId="1939211855">
    <w:abstractNumId w:val="5"/>
  </w:num>
  <w:num w:numId="8" w16cid:durableId="532884806">
    <w:abstractNumId w:val="8"/>
  </w:num>
  <w:num w:numId="9" w16cid:durableId="4020237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477B2D"/>
    <w:rsid w:val="000E50EE"/>
    <w:rsid w:val="00477B2D"/>
    <w:rsid w:val="00574489"/>
    <w:rsid w:val="00E2649D"/>
    <w:rsid w:val="00F46433"/>
    <w:rsid w:val="039C364F"/>
    <w:rsid w:val="0E395854"/>
    <w:rsid w:val="1ADA3BD1"/>
    <w:rsid w:val="1ECC4521"/>
    <w:rsid w:val="1F2402DF"/>
    <w:rsid w:val="20B17172"/>
    <w:rsid w:val="2A6B3E4E"/>
    <w:rsid w:val="2AED1FC6"/>
    <w:rsid w:val="2F367926"/>
    <w:rsid w:val="36CF10AF"/>
    <w:rsid w:val="382611A3"/>
    <w:rsid w:val="3F3E216E"/>
    <w:rsid w:val="42463546"/>
    <w:rsid w:val="45BF446E"/>
    <w:rsid w:val="4B0465C3"/>
    <w:rsid w:val="4EB574D0"/>
    <w:rsid w:val="5BCB20E0"/>
    <w:rsid w:val="5DAE689D"/>
    <w:rsid w:val="616857AA"/>
    <w:rsid w:val="694D3AC3"/>
    <w:rsid w:val="71EF202A"/>
    <w:rsid w:val="76021B05"/>
    <w:rsid w:val="7CB20CA8"/>
    <w:rsid w:val="7FC64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60FA8505"/>
  <w15:docId w15:val="{99065D3B-D696-4F62-932E-BEC373325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spacing w:before="66"/>
      <w:ind w:left="727" w:right="1025"/>
      <w:jc w:val="center"/>
      <w:outlineLvl w:val="0"/>
    </w:pPr>
    <w:rPr>
      <w:b/>
      <w:bCs/>
      <w:sz w:val="32"/>
      <w:szCs w:val="32"/>
    </w:rPr>
  </w:style>
  <w:style w:type="paragraph" w:styleId="Heading2">
    <w:name w:val="heading 2"/>
    <w:basedOn w:val="Normal"/>
    <w:next w:val="Normal"/>
    <w:uiPriority w:val="1"/>
    <w:qFormat/>
    <w:pPr>
      <w:spacing w:before="77"/>
      <w:ind w:left="519"/>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Hyperlink">
    <w:name w:val="Hyperlink"/>
    <w:basedOn w:val="DefaultParagraphFon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231" w:hanging="391"/>
    </w:pPr>
  </w:style>
  <w:style w:type="paragraph" w:customStyle="1" w:styleId="TableParagraph">
    <w:name w:val="Table Paragraph"/>
    <w:basedOn w:val="Normal"/>
    <w:uiPriority w:val="1"/>
    <w:qFormat/>
    <w:rPr>
      <w:rFonts w:ascii="Calibri" w:eastAsia="Calibri" w:hAnsi="Calibri" w:cs="Calibri"/>
    </w:rPr>
  </w:style>
  <w:style w:type="table" w:customStyle="1" w:styleId="TableGrid0">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IBM-EPBL/IBM-Project-2066-16584256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47</Pages>
  <Words>6863</Words>
  <Characters>39122</Characters>
  <Application>Microsoft Office Word</Application>
  <DocSecurity>0</DocSecurity>
  <Lines>326</Lines>
  <Paragraphs>91</Paragraphs>
  <ScaleCrop>false</ScaleCrop>
  <Company/>
  <LinksUpToDate>false</LinksUpToDate>
  <CharactersWithSpaces>45894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KUMAR</dc:creator>
  <cp:lastModifiedBy>sakthi kavin k</cp:lastModifiedBy>
  <cp:revision>3</cp:revision>
  <dcterms:created xsi:type="dcterms:W3CDTF">2022-11-20T11:12:00Z</dcterms:created>
  <dcterms:modified xsi:type="dcterms:W3CDTF">2022-11-24T16:10:00Z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2022-11-13T00:00:00Z</vt:filetime>
  </property>
  <property fmtid="{D5CDD505-2E9C-101B-9397-08002B2CF9AE}" pid="3" name="Creator">
    <vt:lpwstr>Chromium</vt:lpwstr>
  </property>
  <property fmtid="{D5CDD505-2E9C-101B-9397-08002B2CF9AE}" pid="4" name="LastSaved">
    <vt:filetime>2022-11-20T00:00:00Z</vt:filetime>
  </property>
  <property fmtid="{D5CDD505-2E9C-101B-9397-08002B2CF9AE}" pid="5" name="KSOProductBuildVer">
    <vt:lpwstr>1033-11.2.0.11380</vt:lpwstr>
  </property>
  <property fmtid="{D5CDD505-2E9C-101B-9397-08002B2CF9AE}" pid="6" name="ICV">
    <vt:lpwstr>6D00CF2CDB754619BC73F964275B0B9A</vt:lpwstr>
  </property>
</Properties>
</file>